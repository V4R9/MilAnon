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92DBF" w14:textId="77777777" w:rsidR="00807213" w:rsidRPr="00A1473A" w:rsidRDefault="00807213" w:rsidP="00807213">
      <w:pPr>
        <w:jc w:val="right"/>
        <w:rPr>
          <w:lang w:val="de-CH"/>
        </w:rPr>
      </w:pPr>
      <w:r>
        <w:fldChar w:fldCharType="begin" w:fldLock="1"/>
      </w:r>
      <w:r w:rsidRPr="00A1473A">
        <w:rPr>
          <w:lang w:val="de-CH"/>
        </w:rPr>
        <w:instrText xml:space="preserve"> DOCVARIABLE  "VLM:Dokument.Klassifizierung.Dokument"  \* MERGEFORMAT </w:instrText>
      </w:r>
      <w:r>
        <w:fldChar w:fldCharType="separate"/>
      </w:r>
      <w:r w:rsidRPr="0028063A">
        <w:rPr>
          <w:rFonts w:ascii="Tahoma" w:hAnsi="Tahoma" w:cs="Tahoma"/>
          <w:b/>
        </w:rPr>
        <w:t>﻿</w:t>
      </w:r>
      <w:r>
        <w:rPr>
          <w:b/>
        </w:rPr>
        <w:fldChar w:fldCharType="end"/>
      </w:r>
    </w:p>
    <w:p w14:paraId="76ECCF86" w14:textId="77777777" w:rsidR="00807213" w:rsidRPr="00A1473A" w:rsidRDefault="00807213" w:rsidP="00807213">
      <w:pPr>
        <w:jc w:val="right"/>
        <w:rPr>
          <w:lang w:val="de-CH"/>
        </w:rPr>
      </w:pPr>
      <w:r>
        <w:fldChar w:fldCharType="begin" w:fldLock="1"/>
      </w:r>
      <w:r w:rsidRPr="00A1473A">
        <w:rPr>
          <w:lang w:val="de-CH"/>
        </w:rPr>
        <w:instrText xml:space="preserve"> DOCVARIABLE  "VLM:Dokument.Klassifizierung.Beilagen"  \* MERGEFORMAT </w:instrText>
      </w:r>
      <w:r>
        <w:fldChar w:fldCharType="separate"/>
      </w:r>
      <w:r w:rsidRPr="0028063A">
        <w:rPr>
          <w:rFonts w:ascii="Tahoma" w:hAnsi="Tahoma" w:cs="Tahoma"/>
          <w:b/>
        </w:rPr>
        <w:t>﻿</w:t>
      </w:r>
      <w:r>
        <w:rPr>
          <w:b/>
        </w:rPr>
        <w:fldChar w:fldCharType="end"/>
      </w:r>
    </w:p>
    <w:p w14:paraId="75E25165" w14:textId="77777777" w:rsidR="00807213" w:rsidRPr="00A1473A" w:rsidRDefault="00807213" w:rsidP="00807213">
      <w:pPr>
        <w:rPr>
          <w:lang w:val="de-CH"/>
        </w:rPr>
      </w:pPr>
      <w:r w:rsidRPr="0028063A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63635DBD" wp14:editId="76100767">
                <wp:simplePos x="0" y="0"/>
                <wp:positionH relativeFrom="rightMargin">
                  <wp:posOffset>-723900</wp:posOffset>
                </wp:positionH>
                <wp:positionV relativeFrom="page">
                  <wp:posOffset>114935</wp:posOffset>
                </wp:positionV>
                <wp:extent cx="1389600" cy="302400"/>
                <wp:effectExtent l="0" t="0" r="1270" b="135890"/>
                <wp:wrapNone/>
                <wp:docPr id="711244605" name="Sprechblase: rechteckig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600" cy="302400"/>
                        </a:xfrm>
                        <a:prstGeom prst="wedgeRectCallout">
                          <a:avLst>
                            <a:gd name="adj1" fmla="val -23812"/>
                            <a:gd name="adj2" fmla="val 91963"/>
                          </a:avLst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E32E76" w14:textId="77777777" w:rsidR="00807213" w:rsidRPr="006440A4" w:rsidRDefault="00807213" w:rsidP="00807213">
                            <w:pPr>
                              <w:rPr>
                                <w:color w:val="FFFFFF" w:themeColor="background1"/>
                                <w:sz w:val="14"/>
                                <w:szCs w:val="14"/>
                                <w:lang w:val="de-CH"/>
                              </w:rPr>
                            </w:pPr>
                            <w:r w:rsidRPr="006440A4">
                              <w:rPr>
                                <w:color w:val="FFFFFF" w:themeColor="background1"/>
                                <w:sz w:val="14"/>
                                <w:szCs w:val="14"/>
                                <w:lang w:val="de-CH"/>
                              </w:rPr>
                              <w:t>Verbandsabzeichen einfügen, Hinweis anschliessend löschen.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635DBD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rechblase: rechteckig 53" o:spid="_x0000_s1026" type="#_x0000_t61" style="position:absolute;margin-left:-57pt;margin-top:9.05pt;width:109.4pt;height:23.8pt;z-index:2516602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" adj="5657,30664" fillcolor="#565656 [3215]" stroked="f" strokeweight="2pt">
                <v:textbox inset="1mm,1mm,1mm,1mm">
                  <w:txbxContent>
                    <w:p w14:paraId="68E32E76" w14:textId="77777777" w:rsidR="00807213" w:rsidRPr="006440A4" w:rsidRDefault="00807213" w:rsidP="00807213">
                      <w:pPr>
                        <w:rPr>
                          <w:color w:val="FFFFFF" w:themeColor="background1"/>
                          <w:sz w:val="14"/>
                          <w:szCs w:val="14"/>
                          <w:lang w:val="de-CH"/>
                        </w:rPr>
                      </w:pPr>
                      <w:r w:rsidRPr="006440A4">
                        <w:rPr>
                          <w:color w:val="FFFFFF" w:themeColor="background1"/>
                          <w:sz w:val="14"/>
                          <w:szCs w:val="14"/>
                          <w:lang w:val="de-CH"/>
                        </w:rPr>
                        <w:t>Verbandsabzeichen einfügen, Hinweis anschliessend löschen.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28063A">
        <w:rPr>
          <w:noProof/>
        </w:rPr>
        <mc:AlternateContent>
          <mc:Choice Requires="wps">
            <w:drawing>
              <wp:anchor distT="900430" distB="0" distL="114300" distR="114300" simplePos="0" relativeHeight="251659264" behindDoc="0" locked="0" layoutInCell="1" allowOverlap="1" wp14:anchorId="5FF90243" wp14:editId="6ED8AA51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5814000" cy="300990"/>
                <wp:effectExtent l="0" t="0" r="0" b="0"/>
                <wp:wrapTopAndBottom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400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42C639" w14:textId="77777777" w:rsidR="00807213" w:rsidRPr="0028063A" w:rsidRDefault="00807213" w:rsidP="00807213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FF90243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7" type="#_x0000_t202" style="position:absolute;margin-left:406.6pt;margin-top:0;width:457.8pt;height:23.7pt;z-index:251659264;visibility:visible;mso-wrap-style:square;mso-width-percent:0;mso-height-percent:200;mso-wrap-distance-left:9pt;mso-wrap-distance-top:70.9pt;mso-wrap-distance-right:9pt;mso-wrap-distance-bottom:0;mso-position-horizontal:right;mso-position-horizontal-relative:margin;mso-position-vertical:top;mso-position-vertical-relative:margin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" stroked="f">
                <v:textbox style="mso-fit-shape-to-text:t" inset="0,0,0,0">
                  <w:txbxContent>
                    <w:p w14:paraId="6442C639" w14:textId="77777777" w:rsidR="00807213" w:rsidRPr="0028063A" w:rsidRDefault="00807213" w:rsidP="00807213">
                      <w:pPr>
                        <w:jc w:val="right"/>
                      </w:pP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</w:p>
    <w:p w14:paraId="06598A5A" w14:textId="77777777" w:rsidR="00807213" w:rsidRPr="00A1473A" w:rsidRDefault="00807213" w:rsidP="00807213">
      <w:pPr>
        <w:rPr>
          <w:rFonts w:ascii="Tahoma" w:hAnsi="Tahoma" w:cs="Tahoma"/>
          <w:lang w:val="de-CH"/>
        </w:rPr>
      </w:pPr>
      <w:r>
        <w:fldChar w:fldCharType="begin" w:fldLock="1"/>
      </w:r>
      <w:r w:rsidRPr="00A1473A">
        <w:rPr>
          <w:lang w:val="de-CH"/>
        </w:rPr>
        <w:instrText xml:space="preserve"> DOCVARIABLE  "VLM:Dokument.Absender.Kopf.Verwaltungseinheit.Amt.Lang"  \* MERGEFORMAT </w:instrText>
      </w:r>
      <w:r>
        <w:fldChar w:fldCharType="separate"/>
      </w:r>
      <w:r w:rsidRPr="0028063A">
        <w:rPr>
          <w:rFonts w:ascii="Tahoma" w:hAnsi="Tahoma" w:cs="Tahoma"/>
        </w:rPr>
        <w:t>﻿</w:t>
      </w:r>
      <w:r>
        <w:rPr>
          <w:rFonts w:ascii="Tahoma" w:hAnsi="Tahoma" w:cs="Tahoma"/>
        </w:rPr>
        <w:fldChar w:fldCharType="end"/>
      </w:r>
    </w:p>
    <w:sdt>
      <w:sdtPr>
        <w:rPr>
          <w:sz w:val="16"/>
          <w:szCs w:val="16"/>
        </w:rPr>
        <w:id w:val="1908344941"/>
        <w:placeholder>
          <w:docPart w:val="B07DAF5950D32844B094BCF3F1E54190"/>
        </w:placeholder>
        <w:showingPlcHdr/>
        <w:text w:multiLine="1"/>
      </w:sdtPr>
      <w:sdtContent>
        <w:p w14:paraId="341D5F82" w14:textId="77777777" w:rsidR="00807213" w:rsidRPr="0028063A" w:rsidRDefault="00807213" w:rsidP="00807213">
          <w:pPr>
            <w:spacing w:after="260"/>
            <w:rPr>
              <w:sz w:val="16"/>
              <w:szCs w:val="16"/>
              <w:lang w:val="de-CH"/>
            </w:rPr>
          </w:pPr>
          <w:r w:rsidRPr="006440A4">
            <w:rPr>
              <w:color w:val="8E8E8E" w:themeColor="background2"/>
              <w:sz w:val="16"/>
              <w:szCs w:val="16"/>
              <w:lang w:val="de-CH"/>
            </w:rPr>
            <w:t>Organisationseinheit/Kommando</w:t>
          </w:r>
          <w:r w:rsidR="00187933">
            <w:rPr>
              <w:color w:val="8E8E8E" w:themeColor="background2"/>
              <w:sz w:val="16"/>
              <w:szCs w:val="16"/>
              <w:lang w:val="de-CH"/>
            </w:rPr>
            <w:br/>
            <w:t>F</w:t>
          </w:r>
          <w:r w:rsidR="00187933" w:rsidRPr="006440A4">
            <w:rPr>
              <w:color w:val="8E8E8E" w:themeColor="background2"/>
              <w:sz w:val="16"/>
              <w:szCs w:val="16"/>
              <w:lang w:val="de-CH"/>
            </w:rPr>
            <w:t>unktion</w:t>
          </w:r>
          <w:r w:rsidRPr="006440A4">
            <w:rPr>
              <w:color w:val="8E8E8E" w:themeColor="background2"/>
              <w:sz w:val="16"/>
              <w:szCs w:val="16"/>
              <w:lang w:val="de-CH"/>
            </w:rPr>
            <w:br/>
          </w:r>
        </w:p>
      </w:sdtContent>
    </w:sdt>
    <w:p w14:paraId="65E5DCA2" w14:textId="77777777" w:rsidR="00807213" w:rsidRPr="00187933" w:rsidRDefault="00000000" w:rsidP="00A1473A">
      <w:pPr>
        <w:tabs>
          <w:tab w:val="center" w:pos="4578"/>
        </w:tabs>
        <w:spacing w:before="780" w:after="520"/>
        <w:rPr>
          <w:lang w:val="de-CH"/>
        </w:rPr>
      </w:pPr>
      <w:sdt>
        <w:sdtPr>
          <w:id w:val="1467089338"/>
          <w:placeholder>
            <w:docPart w:val="D38863037D263C4D84CA7D1C11E600D2"/>
          </w:placeholder>
          <w:showingPlcHdr/>
          <w:text/>
        </w:sdtPr>
        <w:sdtContent>
          <w:r w:rsidR="00807213" w:rsidRPr="00187933">
            <w:rPr>
              <w:rStyle w:val="PlaceholderText"/>
              <w:lang w:val="de-CH"/>
            </w:rPr>
            <w:t>Ort</w:t>
          </w:r>
        </w:sdtContent>
      </w:sdt>
      <w:r w:rsidR="00807213" w:rsidRPr="00187933">
        <w:rPr>
          <w:lang w:val="de-CH"/>
        </w:rPr>
        <w:t xml:space="preserve">, </w:t>
      </w:r>
      <w:r w:rsidR="00807213" w:rsidRPr="0028063A">
        <w:fldChar w:fldCharType="begin"/>
      </w:r>
      <w:r w:rsidR="00807213" w:rsidRPr="0028063A">
        <w:instrText xml:space="preserve"> CREATEDATE [\@ dd.MM.yyyy \* MERGEFORMAT </w:instrText>
      </w:r>
      <w:r w:rsidR="00807213" w:rsidRPr="0028063A">
        <w:fldChar w:fldCharType="separate"/>
      </w:r>
      <w:r w:rsidR="00CD491F">
        <w:rPr>
          <w:noProof/>
        </w:rPr>
        <w:t>24.03.2026</w:t>
      </w:r>
      <w:r w:rsidR="00807213" w:rsidRPr="0028063A">
        <w:fldChar w:fldCharType="end"/>
      </w:r>
      <w:r w:rsidR="00A1473A" w:rsidRPr="00187933">
        <w:rPr>
          <w:lang w:val="de-CH"/>
        </w:rPr>
        <w:tab/>
      </w:r>
    </w:p>
    <w:p w14:paraId="3E4E2DF6" w14:textId="77777777" w:rsidR="00807213" w:rsidRPr="00187933" w:rsidRDefault="00807213" w:rsidP="00807213">
      <w:pPr>
        <w:spacing w:before="580" w:after="720"/>
        <w:rPr>
          <w:caps/>
          <w:lang w:val="de-CH"/>
        </w:rPr>
      </w:pPr>
      <w:r w:rsidRPr="00187933">
        <w:rPr>
          <w:caps/>
          <w:lang w:val="de-CH"/>
        </w:rPr>
        <w:t>«</w:t>
      </w:r>
      <w:sdt>
        <w:sdtPr>
          <w:rPr>
            <w:caps/>
          </w:rPr>
          <w:id w:val="1120723837"/>
          <w:placeholder>
            <w:docPart w:val="52CEFDDC618ACD4E9D2424216D5F0807"/>
          </w:placeholder>
          <w:showingPlcHdr/>
          <w:text w:multiLine="1"/>
        </w:sdtPr>
        <w:sdtContent>
          <w:r w:rsidRPr="00187933">
            <w:rPr>
              <w:rStyle w:val="PlaceholderText"/>
              <w:caps/>
              <w:lang w:val="de-CH"/>
            </w:rPr>
            <w:t>DECKNAME</w:t>
          </w:r>
        </w:sdtContent>
      </w:sdt>
      <w:r w:rsidRPr="00187933">
        <w:rPr>
          <w:caps/>
          <w:lang w:val="de-CH"/>
        </w:rPr>
        <w:t>»</w:t>
      </w:r>
    </w:p>
    <w:p w14:paraId="5845FA8D" w14:textId="77777777" w:rsidR="00807213" w:rsidRPr="00187933" w:rsidRDefault="00807213" w:rsidP="00807213">
      <w:pPr>
        <w:pStyle w:val="Subjectheading"/>
        <w:rPr>
          <w:lang w:val="de-CH"/>
        </w:rPr>
      </w:pPr>
      <w:r>
        <w:fldChar w:fldCharType="begin" w:fldLock="1"/>
      </w:r>
      <w:r w:rsidRPr="00187933">
        <w:rPr>
          <w:lang w:val="de-CH"/>
        </w:rPr>
        <w:instrText xml:space="preserve"> DOCVARIABLE  "VLM:Dokument.Geschaeftsdetails.Betreff"  \* MERGEFORMAT </w:instrText>
      </w:r>
      <w:r>
        <w:fldChar w:fldCharType="separate"/>
      </w:r>
      <w:r w:rsidRPr="0028063A">
        <w:rPr>
          <w:rFonts w:ascii="Tahoma" w:hAnsi="Tahoma" w:cs="Tahoma"/>
        </w:rPr>
        <w:t>﻿</w:t>
      </w:r>
      <w:r>
        <w:rPr>
          <w:rFonts w:ascii="Tahoma" w:hAnsi="Tahoma" w:cs="Tahoma"/>
        </w:rPr>
        <w:fldChar w:fldCharType="end"/>
      </w:r>
      <w:sdt>
        <w:sdtPr>
          <w:rPr>
            <w:rFonts w:ascii="Tahoma" w:hAnsi="Tahoma" w:cs="Tahoma"/>
          </w:rPr>
          <w:alias w:val="Begriff/Bezeichnung"/>
          <w:tag w:val="Begriff/Bezeichnung"/>
          <w:id w:val="1911651048"/>
          <w:lock w:val="sdtLocked"/>
          <w:placeholder>
            <w:docPart w:val="BD14B52CEB894941B74F366B33ED0B26"/>
          </w:placeholder>
        </w:sdtPr>
        <w:sdtContent>
          <w:r w:rsidR="00A516A2" w:rsidRPr="00A516A2">
            <w:rPr>
              <w:rFonts w:cstheme="majorHAnsi"/>
            </w:rPr>
            <w:t>Begriff/Bezeichnung</w:t>
          </w:r>
        </w:sdtContent>
      </w:sdt>
    </w:p>
    <w:p w14:paraId="0FA9D84E" w14:textId="77777777" w:rsidR="00807213" w:rsidRPr="00187933" w:rsidRDefault="00000000" w:rsidP="00807213">
      <w:pPr>
        <w:rPr>
          <w:lang w:val="de-CH"/>
        </w:rPr>
      </w:pPr>
      <w:sdt>
        <w:sdtPr>
          <w:id w:val="1247999587"/>
          <w:placeholder>
            <w:docPart w:val="41B2033865EAE1409DC05A9329C16FC3"/>
          </w:placeholder>
          <w:showingPlcHdr/>
          <w:text w:multiLine="1"/>
        </w:sdtPr>
        <w:sdtContent>
          <w:r w:rsidR="00807213" w:rsidRPr="00187933">
            <w:rPr>
              <w:rStyle w:val="PlaceholderText"/>
              <w:lang w:val="de-CH"/>
            </w:rPr>
            <w:t>Referenzierungen</w:t>
          </w:r>
        </w:sdtContent>
      </w:sdt>
    </w:p>
    <w:p w14:paraId="01DBDD17" w14:textId="77777777" w:rsidR="00807213" w:rsidRPr="0028063A" w:rsidRDefault="00807213" w:rsidP="00807213">
      <w:pPr>
        <w:pStyle w:val="Heading1"/>
        <w:ind w:left="992"/>
      </w:pPr>
      <w:r w:rsidRPr="0028063A">
        <w:t>Grundlagen</w:t>
      </w:r>
    </w:p>
    <w:p w14:paraId="6ABD6A09" w14:textId="77777777" w:rsidR="00807213" w:rsidRPr="0028063A" w:rsidRDefault="00807213" w:rsidP="00807213">
      <w:pPr>
        <w:pStyle w:val="BulletList1"/>
        <w:ind w:left="1276"/>
      </w:pPr>
      <w:r w:rsidRPr="0028063A">
        <w:t>Text;</w:t>
      </w:r>
    </w:p>
    <w:p w14:paraId="7F99BB54" w14:textId="77777777" w:rsidR="00807213" w:rsidRPr="0028063A" w:rsidRDefault="00807213" w:rsidP="00807213">
      <w:pPr>
        <w:pStyle w:val="BulletList1"/>
        <w:ind w:left="1276"/>
      </w:pPr>
      <w:r w:rsidRPr="0028063A">
        <w:t>Text.</w:t>
      </w:r>
    </w:p>
    <w:p w14:paraId="47B4711D" w14:textId="77777777" w:rsidR="00807213" w:rsidRPr="0028063A" w:rsidRDefault="00807213" w:rsidP="00B70C2A">
      <w:pPr>
        <w:pStyle w:val="1Maintitle"/>
      </w:pPr>
      <w:r w:rsidRPr="0028063A">
        <w:t>Haupttitel</w:t>
      </w:r>
    </w:p>
    <w:p w14:paraId="70643914" w14:textId="77777777" w:rsidR="00807213" w:rsidRPr="0028063A" w:rsidRDefault="00807213" w:rsidP="00807213">
      <w:pPr>
        <w:pStyle w:val="11Title"/>
      </w:pPr>
      <w:r w:rsidRPr="0028063A">
        <w:t>Titel</w:t>
      </w:r>
    </w:p>
    <w:p w14:paraId="4FEEA269" w14:textId="77777777" w:rsidR="00807213" w:rsidRPr="0028063A" w:rsidRDefault="00807213" w:rsidP="00807213">
      <w:pPr>
        <w:pStyle w:val="TextIndent"/>
      </w:pPr>
      <w:r w:rsidRPr="0028063A">
        <w:t>Text</w:t>
      </w:r>
    </w:p>
    <w:p w14:paraId="10D97070" w14:textId="77777777" w:rsidR="00807213" w:rsidRPr="0028063A" w:rsidRDefault="00807213" w:rsidP="00807213">
      <w:pPr>
        <w:pStyle w:val="TextIndent"/>
      </w:pPr>
    </w:p>
    <w:p w14:paraId="00BB2772" w14:textId="77777777" w:rsidR="00807213" w:rsidRPr="0028063A" w:rsidRDefault="00807213" w:rsidP="00807213">
      <w:pPr>
        <w:pStyle w:val="TextIndent"/>
      </w:pPr>
      <w:r w:rsidRPr="0028063A">
        <w:t>Text</w:t>
      </w:r>
    </w:p>
    <w:p w14:paraId="26E50114" w14:textId="77777777" w:rsidR="00807213" w:rsidRPr="0028063A" w:rsidRDefault="00807213" w:rsidP="00807213">
      <w:pPr>
        <w:pStyle w:val="11Title"/>
      </w:pPr>
      <w:r w:rsidRPr="0028063A">
        <w:t>Titel</w:t>
      </w:r>
    </w:p>
    <w:p w14:paraId="3A672CBE" w14:textId="77777777" w:rsidR="00807213" w:rsidRPr="0028063A" w:rsidRDefault="00807213" w:rsidP="00807213">
      <w:pPr>
        <w:pStyle w:val="TextIndent"/>
      </w:pPr>
      <w:r w:rsidRPr="0028063A">
        <w:t>Text</w:t>
      </w:r>
    </w:p>
    <w:p w14:paraId="232C3726" w14:textId="77777777" w:rsidR="00807213" w:rsidRPr="0028063A" w:rsidRDefault="00807213" w:rsidP="00807213">
      <w:pPr>
        <w:pStyle w:val="BulletList1"/>
        <w:ind w:left="1276"/>
      </w:pPr>
      <w:r w:rsidRPr="0028063A">
        <w:t>Text</w:t>
      </w:r>
    </w:p>
    <w:p w14:paraId="724C7EEC" w14:textId="77777777" w:rsidR="00807213" w:rsidRPr="0028063A" w:rsidRDefault="00807213" w:rsidP="00807213">
      <w:pPr>
        <w:pStyle w:val="BulletList1"/>
        <w:ind w:left="1276"/>
      </w:pPr>
      <w:r w:rsidRPr="0028063A">
        <w:t>Text</w:t>
      </w:r>
    </w:p>
    <w:p w14:paraId="7BAE26EE" w14:textId="77777777" w:rsidR="00807213" w:rsidRPr="0028063A" w:rsidRDefault="00807213" w:rsidP="00807213">
      <w:pPr>
        <w:pStyle w:val="111Title"/>
      </w:pPr>
      <w:r w:rsidRPr="0028063A">
        <w:t>Untertitel</w:t>
      </w:r>
    </w:p>
    <w:p w14:paraId="63187AC2" w14:textId="77777777" w:rsidR="00807213" w:rsidRPr="0028063A" w:rsidRDefault="00807213" w:rsidP="00807213">
      <w:pPr>
        <w:pStyle w:val="TextIndent"/>
      </w:pPr>
      <w:r w:rsidRPr="0028063A">
        <w:t>Text</w:t>
      </w:r>
    </w:p>
    <w:p w14:paraId="3D2A5FE2" w14:textId="77777777" w:rsidR="00807213" w:rsidRPr="0028063A" w:rsidRDefault="00807213" w:rsidP="00807213">
      <w:pPr>
        <w:pStyle w:val="1Maintitle"/>
      </w:pPr>
      <w:r w:rsidRPr="0028063A">
        <w:t>Haupttitel</w:t>
      </w:r>
    </w:p>
    <w:p w14:paraId="1DAD4129" w14:textId="77777777" w:rsidR="00807213" w:rsidRPr="0028063A" w:rsidRDefault="00807213" w:rsidP="00807213">
      <w:pPr>
        <w:pStyle w:val="11Title"/>
      </w:pPr>
      <w:r w:rsidRPr="0028063A">
        <w:t>Titel</w:t>
      </w:r>
    </w:p>
    <w:p w14:paraId="1AA9967E" w14:textId="77777777" w:rsidR="00807213" w:rsidRPr="0028063A" w:rsidRDefault="00807213" w:rsidP="00807213">
      <w:pPr>
        <w:pStyle w:val="TextIndent"/>
      </w:pPr>
      <w:r w:rsidRPr="0028063A">
        <w:t>Text</w:t>
      </w:r>
    </w:p>
    <w:p w14:paraId="76FF1605" w14:textId="77777777" w:rsidR="00807213" w:rsidRPr="0028063A" w:rsidRDefault="00807213" w:rsidP="00807213">
      <w:pPr>
        <w:pStyle w:val="11Title"/>
      </w:pPr>
      <w:r w:rsidRPr="0028063A">
        <w:t>Titel</w:t>
      </w:r>
    </w:p>
    <w:p w14:paraId="32FCAB23" w14:textId="77777777" w:rsidR="00807213" w:rsidRPr="0028063A" w:rsidRDefault="00807213" w:rsidP="00807213">
      <w:pPr>
        <w:pStyle w:val="TextIndent"/>
      </w:pPr>
      <w:r w:rsidRPr="0028063A">
        <w:t>Text</w:t>
      </w:r>
    </w:p>
    <w:p w14:paraId="223E3828" w14:textId="77777777" w:rsidR="00807213" w:rsidRPr="0028063A" w:rsidRDefault="00807213" w:rsidP="00807213">
      <w:pPr>
        <w:pStyle w:val="1Maintitle"/>
      </w:pPr>
      <w:r w:rsidRPr="0028063A">
        <w:lastRenderedPageBreak/>
        <w:t>Haupttitel</w:t>
      </w:r>
    </w:p>
    <w:p w14:paraId="47FD1339" w14:textId="77777777" w:rsidR="00807213" w:rsidRPr="0028063A" w:rsidRDefault="00807213" w:rsidP="00807213">
      <w:pPr>
        <w:pStyle w:val="11Title"/>
      </w:pPr>
      <w:r w:rsidRPr="0028063A">
        <w:t xml:space="preserve">Kdt </w:t>
      </w:r>
      <w:sdt>
        <w:sdtPr>
          <w:id w:val="-1818870447"/>
          <w:placeholder>
            <w:docPart w:val="20E9008F80D8DA48AACE457457AAA7B0"/>
          </w:placeholder>
          <w:showingPlcHdr/>
          <w:text/>
        </w:sdtPr>
        <w:sdtContent>
          <w:r w:rsidRPr="0028063A">
            <w:rPr>
              <w:rStyle w:val="PlaceholderText"/>
            </w:rPr>
            <w:t>Name</w:t>
          </w:r>
        </w:sdtContent>
      </w:sdt>
    </w:p>
    <w:tbl>
      <w:tblPr>
        <w:tblW w:w="8222" w:type="dxa"/>
        <w:tblInd w:w="992" w:type="dxa"/>
        <w:tblCellMar>
          <w:left w:w="0" w:type="dxa"/>
        </w:tblCellMar>
        <w:tblLook w:val="01E0" w:firstRow="1" w:lastRow="1" w:firstColumn="1" w:lastColumn="1" w:noHBand="0" w:noVBand="0"/>
      </w:tblPr>
      <w:tblGrid>
        <w:gridCol w:w="3965"/>
        <w:gridCol w:w="4257"/>
      </w:tblGrid>
      <w:tr w:rsidR="00807213" w:rsidRPr="0028063A" w14:paraId="5577C2B7" w14:textId="77777777" w:rsidTr="007F7431">
        <w:trPr>
          <w:trHeight w:val="596"/>
        </w:trPr>
        <w:tc>
          <w:tcPr>
            <w:tcW w:w="3965" w:type="dxa"/>
          </w:tcPr>
          <w:p w14:paraId="52D7507E" w14:textId="77777777" w:rsidR="00807213" w:rsidRPr="0028063A" w:rsidRDefault="00807213" w:rsidP="007F7431"/>
        </w:tc>
        <w:tc>
          <w:tcPr>
            <w:tcW w:w="4257" w:type="dxa"/>
          </w:tcPr>
          <w:p w14:paraId="2937C2FF" w14:textId="77777777" w:rsidR="00807213" w:rsidRPr="0028063A" w:rsidRDefault="00807213" w:rsidP="007F7431">
            <w:pPr>
              <w:pStyle w:val="BulletList1"/>
            </w:pPr>
            <w:r w:rsidRPr="0028063A">
              <w:t>Text.</w:t>
            </w:r>
          </w:p>
          <w:p w14:paraId="5B408694" w14:textId="77777777" w:rsidR="00807213" w:rsidRPr="0028063A" w:rsidRDefault="00807213" w:rsidP="007F7431"/>
        </w:tc>
      </w:tr>
    </w:tbl>
    <w:p w14:paraId="6E75D659" w14:textId="77777777" w:rsidR="00807213" w:rsidRPr="0028063A" w:rsidRDefault="00807213" w:rsidP="00807213">
      <w:pPr>
        <w:pStyle w:val="111Title"/>
      </w:pPr>
      <w:r w:rsidRPr="0028063A">
        <w:t xml:space="preserve">SC Kdo </w:t>
      </w:r>
      <w:sdt>
        <w:sdtPr>
          <w:id w:val="-72125101"/>
          <w:placeholder>
            <w:docPart w:val="EB06539F50A2D44F8212A30C0244A6D6"/>
          </w:placeholder>
          <w:showingPlcHdr/>
          <w:text/>
        </w:sdtPr>
        <w:sdtContent>
          <w:r w:rsidRPr="0028063A">
            <w:rPr>
              <w:rStyle w:val="PlaceholderText"/>
            </w:rPr>
            <w:t>Bezeichnung</w:t>
          </w:r>
        </w:sdtContent>
      </w:sdt>
    </w:p>
    <w:tbl>
      <w:tblPr>
        <w:tblW w:w="8197" w:type="dxa"/>
        <w:tblInd w:w="1008" w:type="dxa"/>
        <w:tblCellMar>
          <w:left w:w="0" w:type="dxa"/>
        </w:tblCellMar>
        <w:tblLook w:val="01E0" w:firstRow="1" w:lastRow="1" w:firstColumn="1" w:lastColumn="1" w:noHBand="0" w:noVBand="0"/>
      </w:tblPr>
      <w:tblGrid>
        <w:gridCol w:w="3954"/>
        <w:gridCol w:w="4243"/>
      </w:tblGrid>
      <w:tr w:rsidR="00807213" w:rsidRPr="0028063A" w14:paraId="2ECEA621" w14:textId="77777777" w:rsidTr="007F7431">
        <w:tc>
          <w:tcPr>
            <w:tcW w:w="3954" w:type="dxa"/>
          </w:tcPr>
          <w:p w14:paraId="39ACF571" w14:textId="77777777" w:rsidR="00807213" w:rsidRPr="0028063A" w:rsidRDefault="00807213" w:rsidP="007F7431"/>
        </w:tc>
        <w:tc>
          <w:tcPr>
            <w:tcW w:w="4243" w:type="dxa"/>
          </w:tcPr>
          <w:p w14:paraId="3B50B31D" w14:textId="77777777" w:rsidR="00807213" w:rsidRPr="0028063A" w:rsidRDefault="00807213" w:rsidP="007F7431">
            <w:pPr>
              <w:pStyle w:val="BulletList1"/>
            </w:pPr>
            <w:r w:rsidRPr="0028063A">
              <w:t>Text.</w:t>
            </w:r>
          </w:p>
          <w:p w14:paraId="21F428D1" w14:textId="77777777" w:rsidR="00807213" w:rsidRPr="0028063A" w:rsidRDefault="00807213" w:rsidP="007F7431"/>
        </w:tc>
      </w:tr>
    </w:tbl>
    <w:p w14:paraId="48C80F69" w14:textId="77777777" w:rsidR="00807213" w:rsidRPr="0028063A" w:rsidRDefault="00807213" w:rsidP="00807213">
      <w:pPr>
        <w:pStyle w:val="11Title"/>
      </w:pPr>
      <w:r w:rsidRPr="0028063A">
        <w:t xml:space="preserve">DU Chef Kdo </w:t>
      </w:r>
      <w:sdt>
        <w:sdtPr>
          <w:id w:val="972639075"/>
          <w:placeholder>
            <w:docPart w:val="E4069565D3370E4C8F550AB0C69860E7"/>
          </w:placeholder>
          <w:showingPlcHdr/>
          <w:text/>
        </w:sdtPr>
        <w:sdtContent>
          <w:r w:rsidRPr="0028063A">
            <w:rPr>
              <w:rStyle w:val="PlaceholderText"/>
            </w:rPr>
            <w:t>Bezeichnung</w:t>
          </w:r>
        </w:sdtContent>
      </w:sdt>
    </w:p>
    <w:tbl>
      <w:tblPr>
        <w:tblW w:w="8204" w:type="dxa"/>
        <w:tblInd w:w="1008" w:type="dxa"/>
        <w:tblCellMar>
          <w:left w:w="0" w:type="dxa"/>
        </w:tblCellMar>
        <w:tblLook w:val="01E0" w:firstRow="1" w:lastRow="1" w:firstColumn="1" w:lastColumn="1" w:noHBand="0" w:noVBand="0"/>
      </w:tblPr>
      <w:tblGrid>
        <w:gridCol w:w="3954"/>
        <w:gridCol w:w="4250"/>
      </w:tblGrid>
      <w:tr w:rsidR="00807213" w:rsidRPr="0028063A" w14:paraId="7940C07B" w14:textId="77777777" w:rsidTr="007F7431">
        <w:tc>
          <w:tcPr>
            <w:tcW w:w="3954" w:type="dxa"/>
          </w:tcPr>
          <w:p w14:paraId="3E041DAA" w14:textId="77777777" w:rsidR="00807213" w:rsidRPr="0028063A" w:rsidRDefault="00807213" w:rsidP="007F7431"/>
        </w:tc>
        <w:tc>
          <w:tcPr>
            <w:tcW w:w="4250" w:type="dxa"/>
          </w:tcPr>
          <w:p w14:paraId="3EF2D986" w14:textId="77777777" w:rsidR="00807213" w:rsidRPr="0028063A" w:rsidRDefault="00807213" w:rsidP="007F7431">
            <w:pPr>
              <w:pStyle w:val="BulletList1"/>
            </w:pPr>
            <w:r w:rsidRPr="0028063A">
              <w:t>Text.</w:t>
            </w:r>
          </w:p>
          <w:p w14:paraId="058FD08F" w14:textId="77777777" w:rsidR="00807213" w:rsidRPr="0028063A" w:rsidRDefault="00807213" w:rsidP="007F7431"/>
        </w:tc>
      </w:tr>
    </w:tbl>
    <w:p w14:paraId="44253A46" w14:textId="77777777" w:rsidR="00807213" w:rsidRPr="0028063A" w:rsidRDefault="00807213" w:rsidP="00807213">
      <w:pPr>
        <w:pStyle w:val="11Title"/>
      </w:pPr>
      <w:r w:rsidRPr="0028063A">
        <w:t xml:space="preserve">Chef </w:t>
      </w:r>
      <w:sdt>
        <w:sdtPr>
          <w:id w:val="-205024386"/>
          <w:placeholder>
            <w:docPart w:val="7F0DF9A46DF0D049858AA0EFA69EA440"/>
          </w:placeholder>
          <w:showingPlcHdr/>
          <w:text/>
        </w:sdtPr>
        <w:sdtContent>
          <w:r w:rsidRPr="0028063A">
            <w:rPr>
              <w:rStyle w:val="PlaceholderText"/>
            </w:rPr>
            <w:t>Bezeichnung</w:t>
          </w:r>
        </w:sdtContent>
      </w:sdt>
      <w:r>
        <w:t xml:space="preserve"> </w:t>
      </w:r>
      <w:r w:rsidRPr="009F47A1">
        <w:rPr>
          <w:b w:val="0"/>
        </w:rPr>
        <w:t>(Zusätzlich)</w:t>
      </w:r>
    </w:p>
    <w:tbl>
      <w:tblPr>
        <w:tblW w:w="8204" w:type="dxa"/>
        <w:tblInd w:w="1008" w:type="dxa"/>
        <w:tblCellMar>
          <w:left w:w="0" w:type="dxa"/>
        </w:tblCellMar>
        <w:tblLook w:val="01E0" w:firstRow="1" w:lastRow="1" w:firstColumn="1" w:lastColumn="1" w:noHBand="0" w:noVBand="0"/>
      </w:tblPr>
      <w:tblGrid>
        <w:gridCol w:w="3954"/>
        <w:gridCol w:w="4250"/>
      </w:tblGrid>
      <w:tr w:rsidR="00807213" w:rsidRPr="0028063A" w14:paraId="41391B50" w14:textId="77777777" w:rsidTr="007F7431">
        <w:tc>
          <w:tcPr>
            <w:tcW w:w="3954" w:type="dxa"/>
          </w:tcPr>
          <w:p w14:paraId="6339788D" w14:textId="77777777" w:rsidR="00807213" w:rsidRPr="0028063A" w:rsidRDefault="00807213" w:rsidP="007F7431"/>
        </w:tc>
        <w:tc>
          <w:tcPr>
            <w:tcW w:w="4250" w:type="dxa"/>
          </w:tcPr>
          <w:p w14:paraId="2ED2B35B" w14:textId="77777777" w:rsidR="00807213" w:rsidRPr="0028063A" w:rsidRDefault="00807213" w:rsidP="007F7431">
            <w:pPr>
              <w:pStyle w:val="BulletList1"/>
            </w:pPr>
            <w:r w:rsidRPr="0028063A">
              <w:t>Text.</w:t>
            </w:r>
          </w:p>
          <w:p w14:paraId="643786BE" w14:textId="77777777" w:rsidR="00807213" w:rsidRPr="0028063A" w:rsidRDefault="00807213" w:rsidP="007F7431"/>
        </w:tc>
      </w:tr>
    </w:tbl>
    <w:p w14:paraId="46D9A24E" w14:textId="77777777" w:rsidR="00807213" w:rsidRPr="0028063A" w:rsidRDefault="00807213" w:rsidP="00807213">
      <w:pPr>
        <w:pStyle w:val="11Title"/>
      </w:pPr>
      <w:r w:rsidRPr="0028063A">
        <w:t xml:space="preserve">Chef </w:t>
      </w:r>
      <w:sdt>
        <w:sdtPr>
          <w:id w:val="-1746399709"/>
          <w:placeholder>
            <w:docPart w:val="01BA3C160FA9B44FA3EE31B02FDED412"/>
          </w:placeholder>
          <w:showingPlcHdr/>
          <w:text/>
        </w:sdtPr>
        <w:sdtContent>
          <w:r w:rsidRPr="0028063A">
            <w:rPr>
              <w:rStyle w:val="PlaceholderText"/>
            </w:rPr>
            <w:t>Bezeichnung</w:t>
          </w:r>
        </w:sdtContent>
      </w:sdt>
    </w:p>
    <w:tbl>
      <w:tblPr>
        <w:tblW w:w="8204" w:type="dxa"/>
        <w:tblInd w:w="1008" w:type="dxa"/>
        <w:tblCellMar>
          <w:left w:w="0" w:type="dxa"/>
        </w:tblCellMar>
        <w:tblLook w:val="01E0" w:firstRow="1" w:lastRow="1" w:firstColumn="1" w:lastColumn="1" w:noHBand="0" w:noVBand="0"/>
      </w:tblPr>
      <w:tblGrid>
        <w:gridCol w:w="3954"/>
        <w:gridCol w:w="4250"/>
      </w:tblGrid>
      <w:tr w:rsidR="00807213" w:rsidRPr="0028063A" w14:paraId="23FC4F94" w14:textId="77777777" w:rsidTr="007F7431">
        <w:tc>
          <w:tcPr>
            <w:tcW w:w="3954" w:type="dxa"/>
          </w:tcPr>
          <w:p w14:paraId="263466CD" w14:textId="77777777" w:rsidR="00807213" w:rsidRPr="0028063A" w:rsidRDefault="00807213" w:rsidP="007F7431"/>
        </w:tc>
        <w:tc>
          <w:tcPr>
            <w:tcW w:w="4250" w:type="dxa"/>
          </w:tcPr>
          <w:p w14:paraId="43587F7E" w14:textId="77777777" w:rsidR="00807213" w:rsidRPr="0028063A" w:rsidRDefault="00807213" w:rsidP="007F7431">
            <w:pPr>
              <w:pStyle w:val="BulletList1"/>
            </w:pPr>
            <w:r w:rsidRPr="0028063A">
              <w:t>Text.</w:t>
            </w:r>
          </w:p>
          <w:p w14:paraId="351FE761" w14:textId="77777777" w:rsidR="00807213" w:rsidRPr="0028063A" w:rsidRDefault="00807213" w:rsidP="007F7431"/>
        </w:tc>
      </w:tr>
    </w:tbl>
    <w:p w14:paraId="2185A45A" w14:textId="77777777" w:rsidR="00807213" w:rsidRPr="0028063A" w:rsidRDefault="00807213" w:rsidP="00807213">
      <w:pPr>
        <w:pStyle w:val="1Maintitle"/>
      </w:pPr>
      <w:r w:rsidRPr="0028063A">
        <w:t>Haupttitel</w:t>
      </w:r>
    </w:p>
    <w:p w14:paraId="1EFEE464" w14:textId="77777777" w:rsidR="00807213" w:rsidRPr="0028063A" w:rsidRDefault="00807213" w:rsidP="00807213">
      <w:pPr>
        <w:pStyle w:val="11Title"/>
      </w:pPr>
      <w:r w:rsidRPr="0028063A">
        <w:t>Titel</w:t>
      </w:r>
    </w:p>
    <w:p w14:paraId="338CA60C" w14:textId="77777777" w:rsidR="00807213" w:rsidRPr="0028063A" w:rsidRDefault="00807213" w:rsidP="00807213">
      <w:pPr>
        <w:pStyle w:val="TextIndent"/>
      </w:pPr>
      <w:r w:rsidRPr="0028063A">
        <w:t>Text</w:t>
      </w:r>
    </w:p>
    <w:p w14:paraId="35CAEC68" w14:textId="77777777" w:rsidR="00807213" w:rsidRPr="0028063A" w:rsidRDefault="00807213" w:rsidP="00807213">
      <w:pPr>
        <w:pStyle w:val="11Title"/>
      </w:pPr>
      <w:r w:rsidRPr="0028063A">
        <w:t>Titel</w:t>
      </w:r>
    </w:p>
    <w:p w14:paraId="44DC27A6" w14:textId="77777777" w:rsidR="00807213" w:rsidRPr="0028063A" w:rsidRDefault="00807213" w:rsidP="00807213">
      <w:pPr>
        <w:pStyle w:val="TextIndent"/>
      </w:pPr>
      <w:r w:rsidRPr="0028063A">
        <w:t>Text</w:t>
      </w:r>
    </w:p>
    <w:p w14:paraId="4CE9EB4A" w14:textId="77777777" w:rsidR="00807213" w:rsidRPr="0028063A" w:rsidRDefault="00807213" w:rsidP="00807213">
      <w:pPr>
        <w:pStyle w:val="TextIndent"/>
      </w:pPr>
    </w:p>
    <w:tbl>
      <w:tblPr>
        <w:tblStyle w:val="TableGrid"/>
        <w:tblW w:w="8165" w:type="dxa"/>
        <w:tblInd w:w="992" w:type="dxa"/>
        <w:tblLook w:val="04A0" w:firstRow="1" w:lastRow="0" w:firstColumn="1" w:lastColumn="0" w:noHBand="0" w:noVBand="1"/>
      </w:tblPr>
      <w:tblGrid>
        <w:gridCol w:w="2721"/>
        <w:gridCol w:w="2722"/>
        <w:gridCol w:w="2722"/>
      </w:tblGrid>
      <w:tr w:rsidR="00807213" w:rsidRPr="0028063A" w14:paraId="551F4129" w14:textId="77777777" w:rsidTr="007F7431">
        <w:tc>
          <w:tcPr>
            <w:tcW w:w="2693" w:type="dxa"/>
            <w:vMerge w:val="restart"/>
            <w:tcBorders>
              <w:bottom w:val="single" w:sz="4" w:space="0" w:color="auto"/>
            </w:tcBorders>
          </w:tcPr>
          <w:p w14:paraId="44F44382" w14:textId="77777777" w:rsidR="00807213" w:rsidRPr="0028063A" w:rsidRDefault="00807213" w:rsidP="007F7431">
            <w:r w:rsidRPr="0028063A">
              <w:t>Text 1</w:t>
            </w:r>
          </w:p>
        </w:tc>
        <w:tc>
          <w:tcPr>
            <w:tcW w:w="2693" w:type="dxa"/>
            <w:vMerge w:val="restart"/>
          </w:tcPr>
          <w:p w14:paraId="69CEB2F5" w14:textId="77777777" w:rsidR="00807213" w:rsidRPr="0028063A" w:rsidRDefault="00807213" w:rsidP="007F7431">
            <w:r w:rsidRPr="0028063A">
              <w:t>Text A</w:t>
            </w:r>
          </w:p>
        </w:tc>
        <w:tc>
          <w:tcPr>
            <w:tcW w:w="2693" w:type="dxa"/>
          </w:tcPr>
          <w:p w14:paraId="39B44DF3" w14:textId="77777777" w:rsidR="00807213" w:rsidRPr="0028063A" w:rsidRDefault="00807213" w:rsidP="007F7431">
            <w:r w:rsidRPr="0028063A">
              <w:t>Text A.1</w:t>
            </w:r>
          </w:p>
        </w:tc>
      </w:tr>
      <w:tr w:rsidR="00807213" w:rsidRPr="0028063A" w14:paraId="1919B41E" w14:textId="77777777" w:rsidTr="007F7431"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2B13B297" w14:textId="77777777" w:rsidR="00807213" w:rsidRPr="0028063A" w:rsidRDefault="00807213" w:rsidP="007F7431"/>
        </w:tc>
        <w:tc>
          <w:tcPr>
            <w:tcW w:w="2693" w:type="dxa"/>
            <w:vMerge/>
          </w:tcPr>
          <w:p w14:paraId="2DB70587" w14:textId="77777777" w:rsidR="00807213" w:rsidRPr="0028063A" w:rsidRDefault="00807213" w:rsidP="007F7431"/>
        </w:tc>
        <w:tc>
          <w:tcPr>
            <w:tcW w:w="2693" w:type="dxa"/>
          </w:tcPr>
          <w:p w14:paraId="615BC822" w14:textId="77777777" w:rsidR="00807213" w:rsidRPr="0028063A" w:rsidRDefault="00807213" w:rsidP="007F7431">
            <w:r w:rsidRPr="0028063A">
              <w:t>Text A.2</w:t>
            </w:r>
          </w:p>
        </w:tc>
      </w:tr>
      <w:tr w:rsidR="00807213" w:rsidRPr="0028063A" w14:paraId="5747FD60" w14:textId="77777777" w:rsidTr="007F7431"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0A1FAEBB" w14:textId="77777777" w:rsidR="00807213" w:rsidRPr="0028063A" w:rsidRDefault="00807213" w:rsidP="007F7431"/>
        </w:tc>
        <w:tc>
          <w:tcPr>
            <w:tcW w:w="2693" w:type="dxa"/>
          </w:tcPr>
          <w:p w14:paraId="7C7EE883" w14:textId="77777777" w:rsidR="00807213" w:rsidRPr="0028063A" w:rsidRDefault="00807213" w:rsidP="007F7431">
            <w:r w:rsidRPr="0028063A">
              <w:t>Text B</w:t>
            </w:r>
          </w:p>
        </w:tc>
        <w:tc>
          <w:tcPr>
            <w:tcW w:w="2693" w:type="dxa"/>
          </w:tcPr>
          <w:p w14:paraId="2BAAECB7" w14:textId="77777777" w:rsidR="00807213" w:rsidRPr="0028063A" w:rsidRDefault="00807213" w:rsidP="007F7431">
            <w:r w:rsidRPr="0028063A">
              <w:t>Text B.1</w:t>
            </w:r>
          </w:p>
        </w:tc>
      </w:tr>
    </w:tbl>
    <w:p w14:paraId="7FD01DFE" w14:textId="77777777" w:rsidR="00807213" w:rsidRPr="0028063A" w:rsidRDefault="00807213" w:rsidP="00807213">
      <w:pPr>
        <w:pStyle w:val="1Maintitle"/>
      </w:pPr>
      <w:r w:rsidRPr="0028063A">
        <w:t>Haupttitel</w:t>
      </w:r>
    </w:p>
    <w:p w14:paraId="6E1B9C78" w14:textId="77777777" w:rsidR="00807213" w:rsidRPr="0028063A" w:rsidRDefault="00807213" w:rsidP="00807213">
      <w:pPr>
        <w:pStyle w:val="11Title"/>
      </w:pPr>
      <w:r w:rsidRPr="0028063A">
        <w:t>Titel</w:t>
      </w:r>
    </w:p>
    <w:p w14:paraId="344EA9E5" w14:textId="77777777" w:rsidR="00807213" w:rsidRPr="0028063A" w:rsidRDefault="00807213" w:rsidP="00807213">
      <w:pPr>
        <w:pStyle w:val="TextIndent"/>
      </w:pPr>
      <w:r w:rsidRPr="0028063A">
        <w:t>Text</w:t>
      </w:r>
    </w:p>
    <w:p w14:paraId="48D88B3C" w14:textId="77777777" w:rsidR="00807213" w:rsidRDefault="00807213" w:rsidP="00807213">
      <w:pPr>
        <w:spacing w:before="520"/>
      </w:pPr>
    </w:p>
    <w:tbl>
      <w:tblPr>
        <w:tblStyle w:val="TabelleohneRahmen"/>
        <w:tblW w:w="0" w:type="auto"/>
        <w:tblLook w:val="0600" w:firstRow="0" w:lastRow="0" w:firstColumn="0" w:lastColumn="0" w:noHBand="1" w:noVBand="1"/>
      </w:tblPr>
      <w:tblGrid>
        <w:gridCol w:w="4139"/>
      </w:tblGrid>
      <w:tr w:rsidR="00807213" w:rsidRPr="0028063A" w14:paraId="76911226" w14:textId="77777777" w:rsidTr="007F7431">
        <w:trPr>
          <w:trHeight w:val="170"/>
        </w:trPr>
        <w:tc>
          <w:tcPr>
            <w:tcW w:w="4139" w:type="dxa"/>
            <w:vAlign w:val="bottom"/>
          </w:tcPr>
          <w:p w14:paraId="36625CDB" w14:textId="77777777" w:rsidR="00807213" w:rsidRPr="0028063A" w:rsidRDefault="00000000" w:rsidP="007F7431">
            <w:pPr>
              <w:keepNext/>
              <w:rPr>
                <w:lang w:val="de-CH"/>
              </w:rPr>
            </w:pPr>
            <w:sdt>
              <w:sdtPr>
                <w:id w:val="1472175141"/>
                <w:placeholder>
                  <w:docPart w:val="90C96C7C6EFBEE42BBFC0340435CD425"/>
                </w:placeholder>
                <w:showingPlcHdr/>
                <w:text w:multiLine="1"/>
              </w:sdtPr>
              <w:sdtContent>
                <w:r w:rsidR="00807213" w:rsidRPr="0028063A">
                  <w:rPr>
                    <w:rStyle w:val="PlaceholderText"/>
                  </w:rPr>
                  <w:t>Organisationseinheit/Verband</w:t>
                </w:r>
              </w:sdtContent>
            </w:sdt>
          </w:p>
        </w:tc>
      </w:tr>
      <w:tr w:rsidR="00807213" w:rsidRPr="0028063A" w14:paraId="57DF459D" w14:textId="77777777" w:rsidTr="007F7431">
        <w:trPr>
          <w:trHeight w:val="794"/>
        </w:trPr>
        <w:sdt>
          <w:sdtPr>
            <w:alias w:val="Signatur als Bild einfügen"/>
            <w:tag w:val="Signatur als Bild einfügen"/>
            <w:id w:val="-2134395769"/>
            <w:showingPlcHdr/>
            <w:picture/>
          </w:sdtPr>
          <w:sdtContent>
            <w:tc>
              <w:tcPr>
                <w:tcW w:w="4139" w:type="dxa"/>
                <w:vAlign w:val="bottom"/>
              </w:tcPr>
              <w:p w14:paraId="36723EC8" w14:textId="77777777" w:rsidR="00807213" w:rsidRPr="0028063A" w:rsidRDefault="00807213" w:rsidP="007F7431">
                <w:pPr>
                  <w:keepNext/>
                </w:pPr>
                <w:r w:rsidRPr="0028063A">
                  <w:rPr>
                    <w:noProof/>
                  </w:rPr>
                  <w:drawing>
                    <wp:inline distT="0" distB="0" distL="0" distR="0" wp14:anchorId="090AC770" wp14:editId="7D91B746">
                      <wp:extent cx="1800000" cy="720000"/>
                      <wp:effectExtent l="0" t="0" r="0" b="4445"/>
                      <wp:docPr id="1075027356" name="Bild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Bild 1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0" cy="7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807213" w:rsidRPr="0028063A" w14:paraId="303B3AFC" w14:textId="77777777" w:rsidTr="007F7431">
        <w:tc>
          <w:tcPr>
            <w:tcW w:w="4139" w:type="dxa"/>
          </w:tcPr>
          <w:p w14:paraId="2B7E7266" w14:textId="77777777" w:rsidR="00807213" w:rsidRPr="0028063A" w:rsidRDefault="00000000" w:rsidP="007F7431">
            <w:pPr>
              <w:keepNext/>
              <w:rPr>
                <w:lang w:val="de-CH"/>
              </w:rPr>
            </w:pPr>
            <w:sdt>
              <w:sdtPr>
                <w:id w:val="-544984658"/>
                <w:placeholder>
                  <w:docPart w:val="969A902F622C1F45B6FCAB3626042ACD"/>
                </w:placeholder>
                <w:showingPlcHdr/>
                <w:text w:multiLine="1"/>
              </w:sdtPr>
              <w:sdtContent>
                <w:r w:rsidR="00807213" w:rsidRPr="0028063A">
                  <w:rPr>
                    <w:rStyle w:val="PlaceholderText"/>
                    <w:lang w:val="de-CH"/>
                  </w:rPr>
                  <w:t>Grad Vorname Name</w:t>
                </w:r>
              </w:sdtContent>
            </w:sdt>
          </w:p>
          <w:p w14:paraId="2CF78F25" w14:textId="77777777" w:rsidR="00807213" w:rsidRPr="0028063A" w:rsidRDefault="00000000" w:rsidP="007F7431">
            <w:pPr>
              <w:keepNext/>
              <w:rPr>
                <w:lang w:val="de-CH"/>
              </w:rPr>
            </w:pPr>
            <w:sdt>
              <w:sdtPr>
                <w:id w:val="622274487"/>
                <w:placeholder>
                  <w:docPart w:val="BB8BCD6C23E27B4EA3D5B122F544E1CE"/>
                </w:placeholder>
                <w:showingPlcHdr/>
                <w:text w:multiLine="1"/>
              </w:sdtPr>
              <w:sdtContent>
                <w:r w:rsidR="00807213" w:rsidRPr="0028063A">
                  <w:rPr>
                    <w:rStyle w:val="PlaceholderText"/>
                    <w:lang w:val="de-CH"/>
                  </w:rPr>
                  <w:t>Funktion</w:t>
                </w:r>
              </w:sdtContent>
            </w:sdt>
          </w:p>
        </w:tc>
      </w:tr>
    </w:tbl>
    <w:p w14:paraId="6B52A664" w14:textId="77777777" w:rsidR="00807213" w:rsidRPr="0028063A" w:rsidRDefault="00807213" w:rsidP="00807213">
      <w:pPr>
        <w:spacing w:before="520"/>
      </w:pPr>
      <w:r w:rsidRPr="0028063A">
        <w:t>Beilage</w:t>
      </w:r>
      <w:r>
        <w:t>(</w:t>
      </w:r>
      <w:r w:rsidRPr="0028063A">
        <w:t>n</w:t>
      </w:r>
      <w:r>
        <w:t>)</w:t>
      </w:r>
    </w:p>
    <w:p w14:paraId="5CC64A28" w14:textId="77777777" w:rsidR="00807213" w:rsidRDefault="00000000" w:rsidP="00807213">
      <w:pPr>
        <w:pStyle w:val="NumberedList1"/>
      </w:pPr>
      <w:sdt>
        <w:sdtPr>
          <w:id w:val="66466362"/>
          <w:placeholder>
            <w:docPart w:val="8ACF616E9EB9554E8C1599ED29CAF50D"/>
          </w:placeholder>
          <w:temporary/>
          <w:showingPlcHdr/>
          <w:text w:multiLine="1"/>
        </w:sdtPr>
        <w:sdtContent>
          <w:r w:rsidR="00807213">
            <w:rPr>
              <w:rStyle w:val="PlaceholderText"/>
            </w:rPr>
            <w:t>Name Beilage</w:t>
          </w:r>
        </w:sdtContent>
      </w:sdt>
    </w:p>
    <w:p w14:paraId="3E17B5BA" w14:textId="77777777" w:rsidR="00807213" w:rsidRDefault="00807213" w:rsidP="00807213">
      <w:pPr>
        <w:pStyle w:val="NumberedList2"/>
      </w:pPr>
      <w:r>
        <w:t>Anhang a zu Beilage 1</w:t>
      </w:r>
    </w:p>
    <w:p w14:paraId="2EA36834" w14:textId="77777777" w:rsidR="00807213" w:rsidRDefault="00807213" w:rsidP="00807213">
      <w:pPr>
        <w:pStyle w:val="NumberedList2"/>
      </w:pPr>
      <w:r>
        <w:t>Anhang b zu Beilage 1</w:t>
      </w:r>
    </w:p>
    <w:p w14:paraId="4DE15F3E" w14:textId="77777777" w:rsidR="00807213" w:rsidRPr="0028063A" w:rsidRDefault="00807213" w:rsidP="00807213">
      <w:pPr>
        <w:spacing w:before="260"/>
        <w:rPr>
          <w:b/>
        </w:rPr>
      </w:pPr>
      <w:r w:rsidRPr="0028063A">
        <w:rPr>
          <w:b/>
        </w:rPr>
        <w:t>Geht an</w:t>
      </w:r>
    </w:p>
    <w:p w14:paraId="5A0FAAE2" w14:textId="77777777" w:rsidR="00807213" w:rsidRPr="0028063A" w:rsidRDefault="00000000" w:rsidP="00807213">
      <w:sdt>
        <w:sdtPr>
          <w:id w:val="358637426"/>
          <w:placeholder>
            <w:docPart w:val="FFDF9B298CB13E43A5FC23A5AD52D7AA"/>
          </w:placeholder>
          <w:temporary/>
          <w:showingPlcHdr/>
          <w:text w:multiLine="1"/>
        </w:sdtPr>
        <w:sdtContent>
          <w:r w:rsidR="00807213" w:rsidRPr="0028063A">
            <w:rPr>
              <w:rStyle w:val="PlaceholderText"/>
            </w:rPr>
            <w:t>OE (x)</w:t>
          </w:r>
        </w:sdtContent>
      </w:sdt>
      <w:r w:rsidR="00807213" w:rsidRPr="0028063A">
        <w:t xml:space="preserve"> </w:t>
      </w:r>
    </w:p>
    <w:p w14:paraId="261B8661" w14:textId="77777777" w:rsidR="00807213" w:rsidRPr="0028063A" w:rsidRDefault="00807213" w:rsidP="00807213">
      <w:pPr>
        <w:spacing w:before="260"/>
      </w:pPr>
      <w:r w:rsidRPr="0028063A">
        <w:t>z K an</w:t>
      </w:r>
    </w:p>
    <w:p w14:paraId="08FF0EC2" w14:textId="77777777" w:rsidR="00807213" w:rsidRPr="0028063A" w:rsidRDefault="00000000" w:rsidP="00807213">
      <w:sdt>
        <w:sdtPr>
          <w:id w:val="-434837863"/>
          <w:placeholder>
            <w:docPart w:val="DEEADAC67230E64E869C6D1C05D87AC7"/>
          </w:placeholder>
          <w:temporary/>
          <w:showingPlcHdr/>
          <w:text w:multiLine="1"/>
        </w:sdtPr>
        <w:sdtContent>
          <w:r w:rsidR="00807213" w:rsidRPr="0028063A">
            <w:rPr>
              <w:rStyle w:val="PlaceholderText"/>
            </w:rPr>
            <w:t>Empfänger (x)</w:t>
          </w:r>
        </w:sdtContent>
      </w:sdt>
    </w:p>
    <w:p w14:paraId="3BE5E1F2" w14:textId="77777777" w:rsidR="000D6D5A" w:rsidRPr="00807213" w:rsidRDefault="000D6D5A" w:rsidP="00807213"/>
    <w:sectPr w:rsidR="000D6D5A" w:rsidRPr="00807213" w:rsidSect="00FD0583">
      <w:footerReference w:type="default" r:id="rId12"/>
      <w:headerReference w:type="first" r:id="rId13"/>
      <w:footerReference w:type="first" r:id="rId14"/>
      <w:type w:val="continuous"/>
      <w:pgSz w:w="11906" w:h="16838"/>
      <w:pgMar w:top="2268" w:right="1247" w:bottom="1418" w:left="1503" w:header="1418" w:footer="35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ADCAA" w14:textId="77777777" w:rsidR="00C17B72" w:rsidRPr="0028063A" w:rsidRDefault="00C17B72" w:rsidP="00F91D37">
      <w:r w:rsidRPr="0028063A">
        <w:separator/>
      </w:r>
    </w:p>
  </w:endnote>
  <w:endnote w:type="continuationSeparator" w:id="0">
    <w:p w14:paraId="30B65278" w14:textId="77777777" w:rsidR="00C17B72" w:rsidRPr="0028063A" w:rsidRDefault="00C17B72" w:rsidP="00F91D37">
      <w:r w:rsidRPr="0028063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NeueLT Com 55 Roman">
    <w:altName w:val="Arial"/>
    <w:panose1 w:val="020B0604020202020204"/>
    <w:charset w:val="00"/>
    <w:family w:val="swiss"/>
    <w:pitch w:val="variable"/>
    <w:sig w:usb0="8000008F" w:usb1="10002042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ionPro-Regular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F72B3" w14:textId="77777777" w:rsidR="00FD0583" w:rsidRDefault="00FD0583">
    <w:pPr>
      <w:pStyle w:val="Footer"/>
    </w:pPr>
    <w:r w:rsidRPr="0019198D">
      <w:rPr>
        <w:color w:val="1D1D1D" w:themeColor="text1"/>
        <w:lang w:val="de-CH"/>
      </w:rPr>
      <w:t>Dokumentenersteller / Funktion</w:t>
    </w:r>
    <w:r>
      <w:rPr>
        <w:color w:val="1D1D1D" w:themeColor="text1"/>
        <w:lang w:val="de-CH"/>
      </w:rPr>
      <w:tab/>
    </w:r>
    <w:r>
      <w:rPr>
        <w:color w:val="1D1D1D" w:themeColor="text1"/>
        <w:lang w:val="de-CH"/>
      </w:rPr>
      <w:tab/>
    </w:r>
    <w:r>
      <w:rPr>
        <w:color w:val="1D1D1D" w:themeColor="text1"/>
        <w:lang w:val="de-CH"/>
      </w:rPr>
      <w:tab/>
      <w:t>Dateiname</w:t>
    </w:r>
    <w:r>
      <w:rPr>
        <w:color w:val="1D1D1D" w:themeColor="text1"/>
        <w:lang w:val="de-CH"/>
      </w:rPr>
      <w:tab/>
    </w:r>
    <w:r>
      <w:rPr>
        <w:color w:val="1D1D1D" w:themeColor="text1"/>
        <w:lang w:val="de-CH"/>
      </w:rPr>
      <w:tab/>
    </w:r>
    <w:r>
      <w:rPr>
        <w:color w:val="1D1D1D" w:themeColor="text1"/>
        <w:lang w:val="de-CH"/>
      </w:rPr>
      <w:tab/>
    </w:r>
    <w:r>
      <w:rPr>
        <w:color w:val="1D1D1D" w:themeColor="text1"/>
        <w:lang w:val="de-CH"/>
      </w:rPr>
      <w:tab/>
    </w:r>
    <w:r>
      <w:rPr>
        <w:color w:val="1D1D1D" w:themeColor="text1"/>
        <w:lang w:val="de-CH"/>
      </w:rPr>
      <w:tab/>
    </w:r>
    <w:r>
      <w:rPr>
        <w:color w:val="1D1D1D" w:themeColor="text1"/>
        <w:lang w:val="de-CH"/>
      </w:rPr>
      <w:fldChar w:fldCharType="begin"/>
    </w:r>
    <w:r>
      <w:rPr>
        <w:color w:val="1D1D1D" w:themeColor="text1"/>
        <w:lang w:val="de-CH"/>
      </w:rPr>
      <w:instrText xml:space="preserve"> PAGE   \* MERGEFORMAT </w:instrText>
    </w:r>
    <w:r>
      <w:rPr>
        <w:color w:val="1D1D1D" w:themeColor="text1"/>
        <w:lang w:val="de-CH"/>
      </w:rPr>
      <w:fldChar w:fldCharType="separate"/>
    </w:r>
    <w:r>
      <w:rPr>
        <w:noProof/>
        <w:color w:val="1D1D1D" w:themeColor="text1"/>
        <w:lang w:val="de-CH"/>
      </w:rPr>
      <w:t>2</w:t>
    </w:r>
    <w:r>
      <w:rPr>
        <w:color w:val="1D1D1D" w:themeColor="text1"/>
        <w:lang w:val="de-CH"/>
      </w:rPr>
      <w:fldChar w:fldCharType="end"/>
    </w:r>
    <w:r>
      <w:rPr>
        <w:color w:val="1D1D1D" w:themeColor="text1"/>
        <w:lang w:val="de-CH"/>
      </w:rPr>
      <w:t>/</w:t>
    </w:r>
    <w:r>
      <w:rPr>
        <w:color w:val="1D1D1D" w:themeColor="text1"/>
        <w:lang w:val="de-CH"/>
      </w:rPr>
      <w:fldChar w:fldCharType="begin"/>
    </w:r>
    <w:r>
      <w:rPr>
        <w:color w:val="1D1D1D" w:themeColor="text1"/>
        <w:lang w:val="de-CH"/>
      </w:rPr>
      <w:instrText xml:space="preserve"> NUMPAGES   \* MERGEFORMAT </w:instrText>
    </w:r>
    <w:r>
      <w:rPr>
        <w:color w:val="1D1D1D" w:themeColor="text1"/>
        <w:lang w:val="de-CH"/>
      </w:rPr>
      <w:fldChar w:fldCharType="separate"/>
    </w:r>
    <w:r>
      <w:rPr>
        <w:noProof/>
        <w:color w:val="1D1D1D" w:themeColor="text1"/>
        <w:lang w:val="de-CH"/>
      </w:rPr>
      <w:t>3</w:t>
    </w:r>
    <w:r>
      <w:rPr>
        <w:color w:val="1D1D1D" w:themeColor="text1"/>
        <w:lang w:val="de-CH"/>
      </w:rPr>
      <w:fldChar w:fldCharType="end"/>
    </w:r>
    <w:r>
      <w:rPr>
        <w:color w:val="1D1D1D" w:themeColor="text1"/>
        <w:lang w:val="de-CH"/>
      </w:rPr>
      <w:tab/>
    </w:r>
    <w:r>
      <w:rPr>
        <w:color w:val="1D1D1D" w:themeColor="text1"/>
        <w:lang w:val="de-CH"/>
      </w:rPr>
      <w:tab/>
    </w:r>
    <w:r>
      <w:rPr>
        <w:color w:val="1D1D1D" w:themeColor="text1"/>
        <w:lang w:val="de-CH"/>
      </w:rPr>
      <w:tab/>
    </w:r>
    <w:r>
      <w:rPr>
        <w:color w:val="1D1D1D" w:themeColor="text1"/>
        <w:lang w:val="de-CH"/>
      </w:rPr>
      <w:tab/>
    </w:r>
    <w:r>
      <w:rPr>
        <w:color w:val="1D1D1D" w:themeColor="text1"/>
        <w:lang w:val="de-CH"/>
      </w:rPr>
      <w:tab/>
    </w:r>
    <w:r>
      <w:rPr>
        <w:color w:val="1D1D1D" w:themeColor="text1"/>
        <w:lang w:val="de-CH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A6FB9" w14:textId="77777777" w:rsidR="00FD0583" w:rsidRDefault="00FD0583" w:rsidP="0019198D">
    <w:pPr>
      <w:pStyle w:val="Footer"/>
      <w:tabs>
        <w:tab w:val="left" w:pos="3969"/>
      </w:tabs>
      <w:rPr>
        <w:color w:val="1D1D1D" w:themeColor="text1"/>
        <w:lang w:val="de-CH"/>
      </w:rPr>
    </w:pPr>
  </w:p>
  <w:p w14:paraId="02ACF1F7" w14:textId="77777777" w:rsidR="00FD0583" w:rsidRDefault="00FD0583" w:rsidP="0019198D">
    <w:pPr>
      <w:pStyle w:val="Footer"/>
      <w:tabs>
        <w:tab w:val="left" w:pos="3969"/>
      </w:tabs>
      <w:rPr>
        <w:color w:val="1D1D1D" w:themeColor="text1"/>
        <w:lang w:val="de-CH"/>
      </w:rPr>
    </w:pPr>
  </w:p>
  <w:p w14:paraId="3FCB3778" w14:textId="77777777" w:rsidR="00545671" w:rsidRPr="0019198D" w:rsidRDefault="0019198D" w:rsidP="0019198D">
    <w:pPr>
      <w:pStyle w:val="Footer"/>
      <w:tabs>
        <w:tab w:val="left" w:pos="3969"/>
      </w:tabs>
      <w:rPr>
        <w:color w:val="1D1D1D" w:themeColor="text1"/>
        <w:lang w:val="de-CH"/>
      </w:rPr>
    </w:pPr>
    <w:r w:rsidRPr="0019198D">
      <w:rPr>
        <w:color w:val="1D1D1D" w:themeColor="text1"/>
        <w:lang w:val="de-CH"/>
      </w:rPr>
      <w:t>Dokumentenersteller / Funktion</w:t>
    </w:r>
    <w:r>
      <w:rPr>
        <w:color w:val="1D1D1D" w:themeColor="text1"/>
        <w:lang w:val="de-CH"/>
      </w:rPr>
      <w:tab/>
      <w:t>Dateiname</w:t>
    </w:r>
    <w:r>
      <w:rPr>
        <w:color w:val="1D1D1D" w:themeColor="text1"/>
        <w:lang w:val="de-CH"/>
      </w:rPr>
      <w:tab/>
    </w:r>
    <w:r>
      <w:rPr>
        <w:color w:val="1D1D1D" w:themeColor="text1"/>
        <w:lang w:val="de-CH"/>
      </w:rPr>
      <w:tab/>
    </w:r>
    <w:r>
      <w:rPr>
        <w:color w:val="1D1D1D" w:themeColor="text1"/>
        <w:lang w:val="de-CH"/>
      </w:rPr>
      <w:tab/>
    </w:r>
    <w:r>
      <w:rPr>
        <w:color w:val="1D1D1D" w:themeColor="text1"/>
        <w:lang w:val="de-CH"/>
      </w:rPr>
      <w:tab/>
    </w:r>
    <w:r>
      <w:rPr>
        <w:color w:val="1D1D1D" w:themeColor="text1"/>
        <w:lang w:val="de-CH"/>
      </w:rPr>
      <w:tab/>
    </w:r>
    <w:r>
      <w:rPr>
        <w:color w:val="1D1D1D" w:themeColor="text1"/>
        <w:lang w:val="de-CH"/>
      </w:rPr>
      <w:tab/>
    </w:r>
    <w:r w:rsidR="00FD0583">
      <w:rPr>
        <w:color w:val="1D1D1D" w:themeColor="text1"/>
        <w:lang w:val="de-CH"/>
      </w:rPr>
      <w:fldChar w:fldCharType="begin"/>
    </w:r>
    <w:r w:rsidR="00FD0583">
      <w:rPr>
        <w:color w:val="1D1D1D" w:themeColor="text1"/>
        <w:lang w:val="de-CH"/>
      </w:rPr>
      <w:instrText xml:space="preserve"> PAGE   \* MERGEFORMAT </w:instrText>
    </w:r>
    <w:r w:rsidR="00FD0583">
      <w:rPr>
        <w:color w:val="1D1D1D" w:themeColor="text1"/>
        <w:lang w:val="de-CH"/>
      </w:rPr>
      <w:fldChar w:fldCharType="separate"/>
    </w:r>
    <w:r w:rsidR="00FD0583">
      <w:rPr>
        <w:noProof/>
        <w:color w:val="1D1D1D" w:themeColor="text1"/>
        <w:lang w:val="de-CH"/>
      </w:rPr>
      <w:t>3</w:t>
    </w:r>
    <w:r w:rsidR="00FD0583">
      <w:rPr>
        <w:color w:val="1D1D1D" w:themeColor="text1"/>
        <w:lang w:val="de-CH"/>
      </w:rPr>
      <w:fldChar w:fldCharType="end"/>
    </w:r>
    <w:r w:rsidR="00FD0583">
      <w:rPr>
        <w:color w:val="1D1D1D" w:themeColor="text1"/>
        <w:lang w:val="de-CH"/>
      </w:rPr>
      <w:t>/</w:t>
    </w:r>
    <w:r w:rsidR="00FD0583">
      <w:rPr>
        <w:color w:val="1D1D1D" w:themeColor="text1"/>
        <w:lang w:val="de-CH"/>
      </w:rPr>
      <w:fldChar w:fldCharType="begin"/>
    </w:r>
    <w:r w:rsidR="00FD0583">
      <w:rPr>
        <w:color w:val="1D1D1D" w:themeColor="text1"/>
        <w:lang w:val="de-CH"/>
      </w:rPr>
      <w:instrText xml:space="preserve"> NUMPAGES   \* MERGEFORMAT </w:instrText>
    </w:r>
    <w:r w:rsidR="00FD0583">
      <w:rPr>
        <w:color w:val="1D1D1D" w:themeColor="text1"/>
        <w:lang w:val="de-CH"/>
      </w:rPr>
      <w:fldChar w:fldCharType="separate"/>
    </w:r>
    <w:r w:rsidR="00FD0583">
      <w:rPr>
        <w:noProof/>
        <w:color w:val="1D1D1D" w:themeColor="text1"/>
        <w:lang w:val="de-CH"/>
      </w:rPr>
      <w:t>3</w:t>
    </w:r>
    <w:r w:rsidR="00FD0583">
      <w:rPr>
        <w:color w:val="1D1D1D" w:themeColor="text1"/>
        <w:lang w:val="de-CH"/>
      </w:rPr>
      <w:fldChar w:fldCharType="end"/>
    </w:r>
    <w:r>
      <w:rPr>
        <w:color w:val="1D1D1D" w:themeColor="text1"/>
        <w:lang w:val="de-CH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D9EB4" w14:textId="77777777" w:rsidR="00C17B72" w:rsidRPr="0028063A" w:rsidRDefault="00C17B72" w:rsidP="00F91D37">
      <w:r w:rsidRPr="0028063A">
        <w:separator/>
      </w:r>
    </w:p>
  </w:footnote>
  <w:footnote w:type="continuationSeparator" w:id="0">
    <w:p w14:paraId="006B6B8F" w14:textId="77777777" w:rsidR="00C17B72" w:rsidRPr="0028063A" w:rsidRDefault="00C17B72" w:rsidP="00F91D37">
      <w:r w:rsidRPr="0028063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DC798" w14:textId="77777777" w:rsidR="00EF480B" w:rsidRPr="0028063A" w:rsidRDefault="00AD3D31" w:rsidP="00EF480B">
    <w:pPr>
      <w:pStyle w:val="Header"/>
      <w:rPr>
        <w:color w:val="FFFFFF" w:themeColor="background1"/>
      </w:rPr>
    </w:pPr>
    <w:r w:rsidRPr="00AD3D31">
      <w:rPr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727871" behindDoc="0" locked="1" layoutInCell="1" allowOverlap="1" wp14:anchorId="5C4B55F9" wp14:editId="512E0A19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720000" cy="1152000"/>
              <wp:effectExtent l="0" t="0" r="4445" b="10160"/>
              <wp:wrapNone/>
              <wp:docPr id="742710189" name="Textfeld: Badg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000" cy="1152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52A170" w14:textId="77777777" w:rsidR="00AD3D31" w:rsidRPr="0028063A" w:rsidRDefault="00AD3D31" w:rsidP="00D25C3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alias w:val="Badge"/>
                            <w:tag w:val="Badge"/>
                            <w:id w:val="95226381"/>
                            <w:showingPlcHdr/>
                            <w:picture/>
                          </w:sdtPr>
                          <w:sdtContent>
                            <w:p w14:paraId="1F080155" w14:textId="77777777" w:rsidR="00AD3D31" w:rsidRPr="0028063A" w:rsidRDefault="00AD3D31" w:rsidP="00D25C39">
                              <w:pPr>
                                <w:jc w:val="right"/>
                              </w:pPr>
                              <w:r w:rsidRPr="0028063A">
                                <w:rPr>
                                  <w:noProof/>
                                </w:rPr>
                                <w:drawing>
                                  <wp:inline distT="0" distB="0" distL="0" distR="0" wp14:anchorId="46F1B425" wp14:editId="4198D8A4">
                                    <wp:extent cx="702000" cy="702000"/>
                                    <wp:effectExtent l="0" t="0" r="3175" b="3175"/>
                                    <wp:docPr id="1275712487" name="Bild 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912675058" name="Bild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02000" cy="702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  <w:p w14:paraId="1127E3D6" w14:textId="77777777" w:rsidR="00AD3D31" w:rsidRPr="0028063A" w:rsidRDefault="00AD3D31" w:rsidP="00D25C3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25920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4B55F9" id="_x0000_t202" coordsize="21600,21600" o:spt="202" path="m,l,21600r21600,l21600,xe">
              <v:stroke joinstyle="miter"/>
              <v:path gradientshapeok="t" o:connecttype="rect"/>
            </v:shapetype>
            <v:shape id="Textfeld: Badge" o:spid="_x0000_s1028" type="#_x0000_t202" style="position:absolute;margin-left:5.5pt;margin-top:0;width:56.7pt;height:90.7pt;z-index:251727871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" filled="f" stroked="f" strokeweight=".5pt">
              <v:textbox inset="0,7.2mm,0,0">
                <w:txbxContent>
                  <w:p w14:paraId="0A52A170" w14:textId="77777777" w:rsidR="00AD3D31" w:rsidRPr="0028063A" w:rsidRDefault="00AD3D31" w:rsidP="00D25C39">
                    <w:pPr>
                      <w:jc w:val="right"/>
                      <w:rPr>
                        <w:color w:val="FFFFFF" w:themeColor="background1"/>
                      </w:rPr>
                    </w:pPr>
                  </w:p>
                  <w:sdt>
                    <w:sdtPr>
                      <w:alias w:val="Badge"/>
                      <w:tag w:val="Badge"/>
                      <w:id w:val="95226381"/>
                      <w:showingPlcHdr/>
                      <w:picture/>
                    </w:sdtPr>
                    <w:sdtContent>
                      <w:p w14:paraId="1F080155" w14:textId="77777777" w:rsidR="00AD3D31" w:rsidRPr="0028063A" w:rsidRDefault="00AD3D31" w:rsidP="00D25C39">
                        <w:pPr>
                          <w:jc w:val="right"/>
                        </w:pPr>
                        <w:r w:rsidRPr="0028063A">
                          <w:rPr>
                            <w:noProof/>
                          </w:rPr>
                          <w:drawing>
                            <wp:inline distT="0" distB="0" distL="0" distR="0" wp14:anchorId="46F1B425" wp14:editId="4198D8A4">
                              <wp:extent cx="702000" cy="702000"/>
                              <wp:effectExtent l="0" t="0" r="3175" b="3175"/>
                              <wp:docPr id="1275712487" name="Bild 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912675058" name="Bild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02000" cy="702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  <w:p w14:paraId="1127E3D6" w14:textId="77777777" w:rsidR="00AD3D31" w:rsidRPr="0028063A" w:rsidRDefault="00AD3D31" w:rsidP="00D25C39">
                    <w:pPr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Pr="00AD3D31">
      <w:rPr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726847" behindDoc="0" locked="1" layoutInCell="1" allowOverlap="1" wp14:anchorId="6E463659" wp14:editId="169FE94C">
              <wp:simplePos x="0" y="0"/>
              <wp:positionH relativeFrom="margin">
                <wp:align>center</wp:align>
              </wp:positionH>
              <wp:positionV relativeFrom="page">
                <wp:align>top</wp:align>
              </wp:positionV>
              <wp:extent cx="1670400" cy="518400"/>
              <wp:effectExtent l="0" t="0" r="6350" b="14605"/>
              <wp:wrapNone/>
              <wp:docPr id="2117709807" name="Textfeld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400" cy="518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</w:rPr>
                            <w:id w:val="2083637210"/>
                            <w:showingPlcHdr/>
                            <w:dropDownList>
                              <w:listItem w:displayText="INTERN" w:value="INTERN"/>
                              <w:listItem w:displayText="VERTRAULICH" w:value="VERTRAULICH"/>
                              <w:listItem w:displayText="GEHEIM" w:value="GEHEIM"/>
                            </w:dropDownList>
                          </w:sdtPr>
                          <w:sdtContent>
                            <w:p w14:paraId="691A0F85" w14:textId="77777777" w:rsidR="00AD3D31" w:rsidRPr="00A1473A" w:rsidRDefault="00AD3D31" w:rsidP="009C1AA9">
                              <w:pPr>
                                <w:jc w:val="center"/>
                                <w:rPr>
                                  <w:b/>
                                  <w:bCs/>
                                  <w:lang w:val="de-CH"/>
                                </w:rPr>
                              </w:pPr>
                              <w:r w:rsidRPr="00A1473A">
                                <w:rPr>
                                  <w:rStyle w:val="PlaceholderText"/>
                                  <w:b/>
                                  <w:bCs/>
                                  <w:vanish/>
                                  <w:lang w:val="de-CH"/>
                                </w:rPr>
                                <w:t>Optionale Klassifizierung</w:t>
                              </w:r>
                            </w:p>
                          </w:sdtContent>
                        </w:sdt>
                        <w:p w14:paraId="27D25336" w14:textId="77777777" w:rsidR="00AD3D31" w:rsidRPr="00A1473A" w:rsidRDefault="00AD3D31" w:rsidP="0024095E">
                          <w:pPr>
                            <w:jc w:val="center"/>
                            <w:rPr>
                              <w:b/>
                              <w:bCs/>
                              <w:lang w:val="de-CH"/>
                            </w:rPr>
                          </w:pPr>
                          <w:r w:rsidRPr="00A1473A">
                            <w:rPr>
                              <w:b/>
                              <w:bCs/>
                              <w:lang w:val="de-CH"/>
                            </w:rPr>
                            <w:t xml:space="preserve">Beilage(n) </w:t>
                          </w:r>
                          <w:sdt>
                            <w:sdtPr>
                              <w:rPr>
                                <w:b/>
                                <w:bCs/>
                              </w:rPr>
                              <w:id w:val="1490205954"/>
                              <w:showingPlcHdr/>
                              <w:dropDownList>
                                <w:listItem w:displayText="INTERN" w:value="INTERN"/>
                                <w:listItem w:displayText="VERTRAULICH" w:value="VERTRAULICH"/>
                                <w:listItem w:displayText="GEHEIM" w:value="GEHEIM"/>
                              </w:dropDownList>
                            </w:sdtPr>
                            <w:sdtContent>
                              <w:r w:rsidRPr="00A1473A">
                                <w:rPr>
                                  <w:rStyle w:val="PlaceholderText"/>
                                  <w:b/>
                                  <w:bCs/>
                                  <w:vanish/>
                                  <w:lang w:val="de-CH"/>
                                </w:rPr>
                                <w:t>Optionale Klassifizierung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0" tIns="3600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463659" id="Textfeld 3" o:spid="_x0000_s1029" type="#_x0000_t202" style="position:absolute;margin-left:0;margin-top:0;width:131.55pt;height:40.8pt;z-index:251726847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" filled="f" stroked="f" strokeweight=".5pt">
              <v:textbox style="mso-fit-shape-to-text:t" inset="0,10mm,0,0">
                <w:txbxContent>
                  <w:sdt>
                    <w:sdtPr>
                      <w:rPr>
                        <w:b/>
                        <w:bCs/>
                      </w:rPr>
                      <w:id w:val="2083637210"/>
                      <w:showingPlcHdr/>
                      <w:dropDownList>
                        <w:listItem w:displayText="INTERN" w:value="INTERN"/>
                        <w:listItem w:displayText="VERTRAULICH" w:value="VERTRAULICH"/>
                        <w:listItem w:displayText="GEHEIM" w:value="GEHEIM"/>
                      </w:dropDownList>
                    </w:sdtPr>
                    <w:sdtContent>
                      <w:p w14:paraId="691A0F85" w14:textId="77777777" w:rsidR="00AD3D31" w:rsidRPr="00A1473A" w:rsidRDefault="00AD3D31" w:rsidP="009C1AA9">
                        <w:pPr>
                          <w:jc w:val="center"/>
                          <w:rPr>
                            <w:b/>
                            <w:bCs/>
                            <w:lang w:val="de-CH"/>
                          </w:rPr>
                        </w:pPr>
                        <w:r w:rsidRPr="00A1473A">
                          <w:rPr>
                            <w:rStyle w:val="PlaceholderText"/>
                            <w:b/>
                            <w:bCs/>
                            <w:vanish/>
                            <w:lang w:val="de-CH"/>
                          </w:rPr>
                          <w:t>Optionale Klassifizierung</w:t>
                        </w:r>
                      </w:p>
                    </w:sdtContent>
                  </w:sdt>
                  <w:p w14:paraId="27D25336" w14:textId="77777777" w:rsidR="00AD3D31" w:rsidRPr="00A1473A" w:rsidRDefault="00AD3D31" w:rsidP="0024095E">
                    <w:pPr>
                      <w:jc w:val="center"/>
                      <w:rPr>
                        <w:b/>
                        <w:bCs/>
                        <w:lang w:val="de-CH"/>
                      </w:rPr>
                    </w:pPr>
                    <w:r w:rsidRPr="00A1473A">
                      <w:rPr>
                        <w:b/>
                        <w:bCs/>
                        <w:lang w:val="de-CH"/>
                      </w:rPr>
                      <w:t xml:space="preserve">Beilage(n) </w:t>
                    </w:r>
                    <w:sdt>
                      <w:sdtPr>
                        <w:rPr>
                          <w:b/>
                          <w:bCs/>
                        </w:rPr>
                        <w:id w:val="1490205954"/>
                        <w:showingPlcHdr/>
                        <w:dropDownList>
                          <w:listItem w:displayText="INTERN" w:value="INTERN"/>
                          <w:listItem w:displayText="VERTRAULICH" w:value="VERTRAULICH"/>
                          <w:listItem w:displayText="GEHEIM" w:value="GEHEIM"/>
                        </w:dropDownList>
                      </w:sdtPr>
                      <w:sdtContent>
                        <w:r w:rsidRPr="00A1473A">
                          <w:rPr>
                            <w:rStyle w:val="PlaceholderText"/>
                            <w:b/>
                            <w:bCs/>
                            <w:vanish/>
                            <w:lang w:val="de-CH"/>
                          </w:rPr>
                          <w:t>Optionale Klassifizierung</w:t>
                        </w:r>
                      </w:sdtContent>
                    </w:sdt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Pr="00AD3D31">
      <w:rPr>
        <w:noProof/>
        <w:color w:val="FFFFFF" w:themeColor="background1"/>
      </w:rPr>
      <w:drawing>
        <wp:anchor distT="0" distB="0" distL="114300" distR="114300" simplePos="0" relativeHeight="251725823" behindDoc="0" locked="1" layoutInCell="1" allowOverlap="1" wp14:anchorId="0FC5D0EB" wp14:editId="32EC85B6">
          <wp:simplePos x="0" y="0"/>
          <wp:positionH relativeFrom="page">
            <wp:posOffset>396240</wp:posOffset>
          </wp:positionH>
          <wp:positionV relativeFrom="page">
            <wp:posOffset>395605</wp:posOffset>
          </wp:positionV>
          <wp:extent cx="2235600" cy="471600"/>
          <wp:effectExtent l="0" t="0" r="0" b="5080"/>
          <wp:wrapNone/>
          <wp:docPr id="1988908377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9909756" name="Grafik 145990975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5600" cy="4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B55"/>
    <w:multiLevelType w:val="multilevel"/>
    <w:tmpl w:val="A8B6FB92"/>
    <w:lvl w:ilvl="0">
      <w:start w:val="1"/>
      <w:numFmt w:val="bullet"/>
      <w:pStyle w:val="ListParagraph"/>
      <w:lvlText w:val="✔"/>
      <w:lvlJc w:val="left"/>
      <w:pPr>
        <w:ind w:left="284" w:hanging="284"/>
      </w:pPr>
      <w:rPr>
        <w:rFonts w:ascii="Segoe UI Symbol" w:hAnsi="Segoe UI Symbol" w:hint="default"/>
      </w:rPr>
    </w:lvl>
    <w:lvl w:ilvl="1">
      <w:start w:val="1"/>
      <w:numFmt w:val="bullet"/>
      <w:lvlText w:val="‒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A7877"/>
    <w:multiLevelType w:val="multilevel"/>
    <w:tmpl w:val="14FC64F4"/>
    <w:lvl w:ilvl="0">
      <w:start w:val="1"/>
      <w:numFmt w:val="decimal"/>
      <w:pStyle w:val="Dokumentbezeichnung"/>
      <w:lvlText w:val="%1"/>
      <w:lvlJc w:val="left"/>
      <w:pPr>
        <w:ind w:left="851" w:hanging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CFB0B04"/>
    <w:multiLevelType w:val="multilevel"/>
    <w:tmpl w:val="89863AC0"/>
    <w:lvl w:ilvl="0">
      <w:start w:val="1"/>
      <w:numFmt w:val="decimal"/>
      <w:pStyle w:val="1Maintitle"/>
      <w:lvlText w:val="%1"/>
      <w:lvlJc w:val="left"/>
      <w:pPr>
        <w:ind w:left="992" w:hanging="992"/>
      </w:pPr>
      <w:rPr>
        <w:rFonts w:hint="default"/>
      </w:rPr>
    </w:lvl>
    <w:lvl w:ilvl="1">
      <w:start w:val="1"/>
      <w:numFmt w:val="decimal"/>
      <w:pStyle w:val="11Title"/>
      <w:lvlText w:val="%1.%2"/>
      <w:lvlJc w:val="left"/>
      <w:pPr>
        <w:ind w:left="992" w:hanging="992"/>
      </w:pPr>
      <w:rPr>
        <w:rFonts w:hint="default"/>
      </w:rPr>
    </w:lvl>
    <w:lvl w:ilvl="2">
      <w:start w:val="1"/>
      <w:numFmt w:val="decimal"/>
      <w:pStyle w:val="111Title"/>
      <w:lvlText w:val="%1.%2.%3"/>
      <w:lvlJc w:val="left"/>
      <w:pPr>
        <w:ind w:left="992" w:hanging="992"/>
      </w:pPr>
      <w:rPr>
        <w:rFonts w:hint="default"/>
      </w:rPr>
    </w:lvl>
    <w:lvl w:ilvl="3">
      <w:start w:val="1"/>
      <w:numFmt w:val="decimal"/>
      <w:pStyle w:val="Heading4numbered"/>
      <w:lvlText w:val="%1.%2.%3.%4"/>
      <w:lvlJc w:val="left"/>
      <w:pPr>
        <w:ind w:left="992" w:hanging="992"/>
      </w:pPr>
      <w:rPr>
        <w:rFonts w:hint="default"/>
      </w:rPr>
    </w:lvl>
    <w:lvl w:ilvl="4">
      <w:start w:val="1"/>
      <w:numFmt w:val="none"/>
      <w:pStyle w:val="Nummerierungs-Aussteiger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NumberedList1"/>
      <w:suff w:val="space"/>
      <w:lvlText w:val="%6."/>
      <w:lvlJc w:val="left"/>
      <w:pPr>
        <w:ind w:left="0" w:firstLine="0"/>
      </w:pPr>
      <w:rPr>
        <w:rFonts w:hint="default"/>
      </w:rPr>
    </w:lvl>
    <w:lvl w:ilvl="6">
      <w:start w:val="1"/>
      <w:numFmt w:val="lowerLetter"/>
      <w:pStyle w:val="NumberedList2"/>
      <w:suff w:val="space"/>
      <w:lvlText w:val="%6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NumberedList3"/>
      <w:suff w:val="space"/>
      <w:lvlText w:val="%6.%7.%8"/>
      <w:lvlJc w:val="left"/>
      <w:pPr>
        <w:ind w:left="0" w:firstLine="0"/>
      </w:pPr>
      <w:rPr>
        <w:rFonts w:hint="default"/>
      </w:rPr>
    </w:lvl>
    <w:lvl w:ilvl="8">
      <w:start w:val="1"/>
      <w:numFmt w:val="lowerLetter"/>
      <w:pStyle w:val="NumberedListabc"/>
      <w:suff w:val="space"/>
      <w:lvlText w:val="%9."/>
      <w:lvlJc w:val="left"/>
      <w:pPr>
        <w:ind w:left="284" w:hanging="284"/>
      </w:pPr>
      <w:rPr>
        <w:rFonts w:hint="default"/>
      </w:rPr>
    </w:lvl>
  </w:abstractNum>
  <w:abstractNum w:abstractNumId="3" w15:restartNumberingAfterBreak="0">
    <w:nsid w:val="21E804FF"/>
    <w:multiLevelType w:val="hybridMultilevel"/>
    <w:tmpl w:val="522274AA"/>
    <w:lvl w:ilvl="0" w:tplc="11AC66EC">
      <w:start w:val="1"/>
      <w:numFmt w:val="decimal"/>
      <w:pStyle w:val="Minutes-Heading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D6215"/>
    <w:multiLevelType w:val="multilevel"/>
    <w:tmpl w:val="62086254"/>
    <w:styleLink w:val="AufzhlungenListe"/>
    <w:lvl w:ilvl="0">
      <w:start w:val="1"/>
      <w:numFmt w:val="bullet"/>
      <w:pStyle w:val="BulletList1"/>
      <w:lvlText w:val="‒"/>
      <w:lvlJc w:val="left"/>
      <w:pPr>
        <w:ind w:left="284" w:hanging="284"/>
      </w:pPr>
      <w:rPr>
        <w:rFonts w:asciiTheme="minorHAnsi" w:hAnsiTheme="minorHAnsi" w:cs="Times New Roman" w:hint="default"/>
      </w:rPr>
    </w:lvl>
    <w:lvl w:ilvl="1">
      <w:start w:val="1"/>
      <w:numFmt w:val="bullet"/>
      <w:pStyle w:val="BulletList2"/>
      <w:lvlText w:val="‒"/>
      <w:lvlJc w:val="left"/>
      <w:pPr>
        <w:ind w:left="567" w:hanging="283"/>
      </w:pPr>
      <w:rPr>
        <w:rFonts w:asciiTheme="minorHAnsi" w:hAnsiTheme="minorHAnsi" w:cs="Times New Roman" w:hint="default"/>
      </w:rPr>
    </w:lvl>
    <w:lvl w:ilvl="2">
      <w:start w:val="1"/>
      <w:numFmt w:val="bullet"/>
      <w:pStyle w:val="BulletList3"/>
      <w:lvlText w:val="‒"/>
      <w:lvlJc w:val="left"/>
      <w:pPr>
        <w:ind w:left="851" w:hanging="284"/>
      </w:pPr>
      <w:rPr>
        <w:rFonts w:asciiTheme="minorHAnsi" w:hAnsiTheme="minorHAnsi" w:cs="Times New Roman" w:hint="default"/>
      </w:rPr>
    </w:lvl>
    <w:lvl w:ilvl="3">
      <w:start w:val="1"/>
      <w:numFmt w:val="bullet"/>
      <w:lvlText w:val="̶"/>
      <w:lvlJc w:val="left"/>
      <w:pPr>
        <w:ind w:left="1134" w:hanging="283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̶"/>
      <w:lvlJc w:val="left"/>
      <w:pPr>
        <w:ind w:left="1418" w:hanging="284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̶"/>
      <w:lvlJc w:val="left"/>
      <w:pPr>
        <w:ind w:left="1701" w:hanging="283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̶"/>
      <w:lvlJc w:val="left"/>
      <w:pPr>
        <w:ind w:left="1985" w:hanging="284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̶"/>
      <w:lvlJc w:val="left"/>
      <w:pPr>
        <w:ind w:left="2268" w:hanging="283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̶"/>
      <w:lvlJc w:val="left"/>
      <w:pPr>
        <w:ind w:left="2552" w:hanging="284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25C5343C"/>
    <w:multiLevelType w:val="multilevel"/>
    <w:tmpl w:val="62086254"/>
    <w:numStyleLink w:val="AufzhlungenListe"/>
  </w:abstractNum>
  <w:abstractNum w:abstractNumId="6" w15:restartNumberingAfterBreak="0">
    <w:nsid w:val="53022BC8"/>
    <w:multiLevelType w:val="multilevel"/>
    <w:tmpl w:val="975C4E22"/>
    <w:styleLink w:val="NummerierteberschriftenListe"/>
    <w:lvl w:ilvl="0">
      <w:start w:val="1"/>
      <w:numFmt w:val="decimal"/>
      <w:lvlText w:val="%1."/>
      <w:lvlJc w:val="left"/>
      <w:pPr>
        <w:ind w:left="992" w:hanging="9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9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92" w:hanging="99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92" w:hanging="992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6."/>
      <w:lvlJc w:val="left"/>
      <w:pPr>
        <w:ind w:left="0" w:firstLine="0"/>
      </w:pPr>
      <w:rPr>
        <w:rFonts w:hint="default"/>
      </w:rPr>
    </w:lvl>
    <w:lvl w:ilvl="6">
      <w:start w:val="1"/>
      <w:numFmt w:val="lowerLetter"/>
      <w:suff w:val="space"/>
      <w:lvlText w:val="%6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6.%7.%8"/>
      <w:lvlJc w:val="left"/>
      <w:pPr>
        <w:ind w:left="0" w:firstLine="0"/>
      </w:pPr>
      <w:rPr>
        <w:rFonts w:hint="default"/>
      </w:rPr>
    </w:lvl>
    <w:lvl w:ilvl="8">
      <w:start w:val="1"/>
      <w:numFmt w:val="lowerLetter"/>
      <w:suff w:val="space"/>
      <w:lvlText w:val="%9."/>
      <w:lvlJc w:val="left"/>
      <w:pPr>
        <w:ind w:left="284" w:hanging="284"/>
      </w:pPr>
      <w:rPr>
        <w:rFonts w:hint="default"/>
      </w:rPr>
    </w:lvl>
  </w:abstractNum>
  <w:abstractNum w:abstractNumId="7" w15:restartNumberingAfterBreak="0">
    <w:nsid w:val="58613E6B"/>
    <w:multiLevelType w:val="multilevel"/>
    <w:tmpl w:val="98B28E36"/>
    <w:lvl w:ilvl="0">
      <w:start w:val="1"/>
      <w:numFmt w:val="bullet"/>
      <w:pStyle w:val="ListBullet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pStyle w:val="ListBullet2"/>
      <w:lvlText w:val="–"/>
      <w:lvlJc w:val="left"/>
      <w:pPr>
        <w:ind w:left="567" w:hanging="283"/>
      </w:pPr>
      <w:rPr>
        <w:rFonts w:ascii="HelveticaNeueLT Com 55 Roman" w:hAnsi="HelveticaNeueLT Com 55 Roman" w:hint="default"/>
      </w:rPr>
    </w:lvl>
    <w:lvl w:ilvl="2">
      <w:start w:val="1"/>
      <w:numFmt w:val="bullet"/>
      <w:pStyle w:val="ListBullet3"/>
      <w:lvlText w:val="–"/>
      <w:lvlJc w:val="left"/>
      <w:pPr>
        <w:ind w:left="851" w:hanging="284"/>
      </w:pPr>
      <w:rPr>
        <w:rFonts w:ascii="HelveticaNeueLT Com 55 Roman" w:hAnsi="HelveticaNeueLT Com 55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5C72412D"/>
    <w:multiLevelType w:val="multilevel"/>
    <w:tmpl w:val="975C4E22"/>
    <w:numStyleLink w:val="NummerierteberschriftenListe"/>
  </w:abstractNum>
  <w:abstractNum w:abstractNumId="9" w15:restartNumberingAfterBreak="0">
    <w:nsid w:val="5DB117D2"/>
    <w:multiLevelType w:val="hybridMultilevel"/>
    <w:tmpl w:val="BD6C657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EF35B0"/>
    <w:multiLevelType w:val="multilevel"/>
    <w:tmpl w:val="975C4E22"/>
    <w:numStyleLink w:val="NummerierteberschriftenListe"/>
  </w:abstractNum>
  <w:num w:numId="1" w16cid:durableId="956832184">
    <w:abstractNumId w:val="7"/>
  </w:num>
  <w:num w:numId="2" w16cid:durableId="1254821494">
    <w:abstractNumId w:val="3"/>
  </w:num>
  <w:num w:numId="3" w16cid:durableId="171723735">
    <w:abstractNumId w:val="1"/>
  </w:num>
  <w:num w:numId="4" w16cid:durableId="1073507391">
    <w:abstractNumId w:val="6"/>
  </w:num>
  <w:num w:numId="5" w16cid:durableId="1074162686">
    <w:abstractNumId w:val="4"/>
  </w:num>
  <w:num w:numId="6" w16cid:durableId="1038356840">
    <w:abstractNumId w:val="0"/>
  </w:num>
  <w:num w:numId="7" w16cid:durableId="414207188">
    <w:abstractNumId w:val="5"/>
  </w:num>
  <w:num w:numId="8" w16cid:durableId="1553729538">
    <w:abstractNumId w:val="10"/>
    <w:lvlOverride w:ilvl="1">
      <w:lvl w:ilvl="1">
        <w:start w:val="1"/>
        <w:numFmt w:val="decimal"/>
        <w:lvlText w:val="%1.%2"/>
        <w:lvlJc w:val="left"/>
        <w:pPr>
          <w:ind w:left="992" w:hanging="992"/>
        </w:pPr>
      </w:lvl>
    </w:lvlOverride>
    <w:lvlOverride w:ilvl="2">
      <w:lvl w:ilvl="2">
        <w:start w:val="1"/>
        <w:numFmt w:val="decimal"/>
        <w:lvlText w:val="%1.%2.%3"/>
        <w:lvlJc w:val="left"/>
        <w:pPr>
          <w:ind w:left="992" w:hanging="992"/>
        </w:pPr>
        <w:rPr>
          <w:rFonts w:hint="default"/>
        </w:rPr>
      </w:lvl>
    </w:lvlOverride>
  </w:num>
  <w:num w:numId="9" w16cid:durableId="15338047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230863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907723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64475816">
    <w:abstractNumId w:val="9"/>
  </w:num>
  <w:num w:numId="13" w16cid:durableId="19078408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425950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844548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678135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207478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244123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102746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507051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64403933">
    <w:abstractNumId w:val="10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Text w:val="%1.%2"/>
        <w:lvlJc w:val="left"/>
        <w:pPr>
          <w:ind w:left="992" w:hanging="992"/>
        </w:pPr>
      </w:lvl>
    </w:lvlOverride>
    <w:lvlOverride w:ilvl="2">
      <w:startOverride w:val="1"/>
      <w:lvl w:ilvl="2">
        <w:start w:val="1"/>
        <w:numFmt w:val="decimal"/>
        <w:lvlText w:val="%1.%2.%3"/>
        <w:lvlJc w:val="left"/>
        <w:pPr>
          <w:ind w:left="992" w:hanging="992"/>
        </w:pPr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22" w16cid:durableId="1065031910">
    <w:abstractNumId w:val="8"/>
  </w:num>
  <w:num w:numId="23" w16cid:durableId="1046179607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activeWritingStyle w:appName="MSWord" w:lang="it-CH" w:vendorID="64" w:dllVersion="6" w:nlCheck="1" w:checkStyle="0"/>
  <w:activeWritingStyle w:appName="MSWord" w:lang="en-US" w:vendorID="64" w:dllVersion="6" w:nlCheck="1" w:checkStyle="1"/>
  <w:activeWritingStyle w:appName="MSWord" w:lang="fr-CH" w:vendorID="64" w:dllVersion="6" w:nlCheck="1" w:checkStyle="1"/>
  <w:activeWritingStyle w:appName="MSWord" w:lang="de-CH" w:vendorID="64" w:dllVersion="6" w:nlCheck="1" w:checkStyle="1"/>
  <w:activeWritingStyle w:appName="MSWord" w:lang="de-DE" w:vendorID="64" w:dllVersion="6" w:nlCheck="1" w:checkStyle="1"/>
  <w:activeWritingStyle w:appName="MSWord" w:lang="de-CH" w:vendorID="64" w:dllVersion="0" w:nlCheck="1" w:checkStyle="0"/>
  <w:activeWritingStyle w:appName="MSWord" w:lang="en-GB" w:vendorID="64" w:dllVersion="0" w:nlCheck="1" w:checkStyle="0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it-CH" w:vendorID="64" w:dllVersion="0" w:nlCheck="1" w:checkStyle="0"/>
  <w:activeWritingStyle w:appName="MSWord" w:lang="de-DE" w:vendorID="64" w:dllVersion="0" w:nlCheck="1" w:checkStyle="0"/>
  <w:activeWritingStyle w:appName="MSWord" w:lang="it-IT" w:vendorID="64" w:dllVersion="0" w:nlCheck="1" w:checkStyle="0"/>
  <w:activeWritingStyle w:appName="MSWord" w:lang="fr-CH" w:vendorID="64" w:dllVersion="0" w:nlCheck="1" w:checkStyle="0"/>
  <w:activeWritingStyle w:appName="MSWord" w:lang="pt-BR" w:vendorID="64" w:dllVersion="0" w:nlCheck="1" w:checkStyle="0"/>
  <w:activeWritingStyle w:appName="MSWord" w:lang="fr-FR" w:vendorID="64" w:dllVersion="0" w:nlCheck="1" w:checkStyle="0"/>
  <w:attachedTemplate r:id="rId1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ocumentProtection w:edit="readOnly" w:enforcement="0"/>
  <w:defaultTabStop w:val="709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91F"/>
    <w:rsid w:val="00002978"/>
    <w:rsid w:val="00003A9F"/>
    <w:rsid w:val="0001010F"/>
    <w:rsid w:val="0001166D"/>
    <w:rsid w:val="000175C7"/>
    <w:rsid w:val="0002142C"/>
    <w:rsid w:val="00025CEC"/>
    <w:rsid w:val="000266B7"/>
    <w:rsid w:val="00026A79"/>
    <w:rsid w:val="00026B1D"/>
    <w:rsid w:val="00032B92"/>
    <w:rsid w:val="00032BCD"/>
    <w:rsid w:val="00032F85"/>
    <w:rsid w:val="000355BF"/>
    <w:rsid w:val="000409C8"/>
    <w:rsid w:val="00041700"/>
    <w:rsid w:val="00055041"/>
    <w:rsid w:val="0005542B"/>
    <w:rsid w:val="00060918"/>
    <w:rsid w:val="0006344D"/>
    <w:rsid w:val="00063BC2"/>
    <w:rsid w:val="000701F1"/>
    <w:rsid w:val="00071780"/>
    <w:rsid w:val="00074198"/>
    <w:rsid w:val="000803EB"/>
    <w:rsid w:val="00090380"/>
    <w:rsid w:val="00093FA2"/>
    <w:rsid w:val="00096E8E"/>
    <w:rsid w:val="000A1884"/>
    <w:rsid w:val="000A24EC"/>
    <w:rsid w:val="000A2660"/>
    <w:rsid w:val="000A2BE5"/>
    <w:rsid w:val="000A2F95"/>
    <w:rsid w:val="000A3C2B"/>
    <w:rsid w:val="000A7C84"/>
    <w:rsid w:val="000B183F"/>
    <w:rsid w:val="000B595D"/>
    <w:rsid w:val="000C06C5"/>
    <w:rsid w:val="000C49C1"/>
    <w:rsid w:val="000C770D"/>
    <w:rsid w:val="000D1743"/>
    <w:rsid w:val="000D1BB6"/>
    <w:rsid w:val="000D41F8"/>
    <w:rsid w:val="000D6D5A"/>
    <w:rsid w:val="000E0A46"/>
    <w:rsid w:val="000E7543"/>
    <w:rsid w:val="000E756F"/>
    <w:rsid w:val="000F1D2B"/>
    <w:rsid w:val="0010021F"/>
    <w:rsid w:val="00100E4D"/>
    <w:rsid w:val="00102345"/>
    <w:rsid w:val="00104B6A"/>
    <w:rsid w:val="001055E2"/>
    <w:rsid w:val="00106688"/>
    <w:rsid w:val="00107F09"/>
    <w:rsid w:val="001134C7"/>
    <w:rsid w:val="00113CB8"/>
    <w:rsid w:val="00116422"/>
    <w:rsid w:val="0012151C"/>
    <w:rsid w:val="001247C7"/>
    <w:rsid w:val="00127BBA"/>
    <w:rsid w:val="00130BAA"/>
    <w:rsid w:val="00132444"/>
    <w:rsid w:val="00133CFB"/>
    <w:rsid w:val="001340A5"/>
    <w:rsid w:val="00134756"/>
    <w:rsid w:val="0013611B"/>
    <w:rsid w:val="001375AB"/>
    <w:rsid w:val="00144122"/>
    <w:rsid w:val="00145E6F"/>
    <w:rsid w:val="001514C0"/>
    <w:rsid w:val="00152403"/>
    <w:rsid w:val="00153728"/>
    <w:rsid w:val="00154677"/>
    <w:rsid w:val="00157ECA"/>
    <w:rsid w:val="00160E8D"/>
    <w:rsid w:val="00165F95"/>
    <w:rsid w:val="0016774B"/>
    <w:rsid w:val="00167916"/>
    <w:rsid w:val="001709BA"/>
    <w:rsid w:val="00171870"/>
    <w:rsid w:val="0017204E"/>
    <w:rsid w:val="0017234F"/>
    <w:rsid w:val="00173D7B"/>
    <w:rsid w:val="001819A3"/>
    <w:rsid w:val="00185D51"/>
    <w:rsid w:val="00187933"/>
    <w:rsid w:val="00187ABA"/>
    <w:rsid w:val="0019198D"/>
    <w:rsid w:val="00192ADD"/>
    <w:rsid w:val="001A0517"/>
    <w:rsid w:val="001A1325"/>
    <w:rsid w:val="001A29B3"/>
    <w:rsid w:val="001A3606"/>
    <w:rsid w:val="001A43BD"/>
    <w:rsid w:val="001C3C39"/>
    <w:rsid w:val="001C4A15"/>
    <w:rsid w:val="001C6044"/>
    <w:rsid w:val="001E0908"/>
    <w:rsid w:val="001E29D7"/>
    <w:rsid w:val="001E3A90"/>
    <w:rsid w:val="001E73F4"/>
    <w:rsid w:val="001F0CDF"/>
    <w:rsid w:val="001F2C3E"/>
    <w:rsid w:val="001F2F2C"/>
    <w:rsid w:val="001F4A7E"/>
    <w:rsid w:val="001F4B8C"/>
    <w:rsid w:val="001F4F9B"/>
    <w:rsid w:val="00206011"/>
    <w:rsid w:val="00214EEC"/>
    <w:rsid w:val="0022685B"/>
    <w:rsid w:val="0023018C"/>
    <w:rsid w:val="0023205B"/>
    <w:rsid w:val="00234D01"/>
    <w:rsid w:val="002369CE"/>
    <w:rsid w:val="0024095E"/>
    <w:rsid w:val="00240AEA"/>
    <w:rsid w:val="002449A9"/>
    <w:rsid w:val="002466D7"/>
    <w:rsid w:val="00247905"/>
    <w:rsid w:val="002522AA"/>
    <w:rsid w:val="0025644A"/>
    <w:rsid w:val="00260B0F"/>
    <w:rsid w:val="00265789"/>
    <w:rsid w:val="002673AA"/>
    <w:rsid w:val="00267F71"/>
    <w:rsid w:val="002726D9"/>
    <w:rsid w:val="00273EBC"/>
    <w:rsid w:val="00276ECF"/>
    <w:rsid w:val="0028063A"/>
    <w:rsid w:val="002832BD"/>
    <w:rsid w:val="00283995"/>
    <w:rsid w:val="00290E37"/>
    <w:rsid w:val="00292375"/>
    <w:rsid w:val="00292E25"/>
    <w:rsid w:val="002A6277"/>
    <w:rsid w:val="002B1F0B"/>
    <w:rsid w:val="002B551B"/>
    <w:rsid w:val="002C163B"/>
    <w:rsid w:val="002C38E2"/>
    <w:rsid w:val="002C73B3"/>
    <w:rsid w:val="002D272F"/>
    <w:rsid w:val="002D38AE"/>
    <w:rsid w:val="002D709C"/>
    <w:rsid w:val="002F06AA"/>
    <w:rsid w:val="002F2E1C"/>
    <w:rsid w:val="002F68A2"/>
    <w:rsid w:val="00301499"/>
    <w:rsid w:val="00302129"/>
    <w:rsid w:val="0030245A"/>
    <w:rsid w:val="00302835"/>
    <w:rsid w:val="00302BB6"/>
    <w:rsid w:val="00303B73"/>
    <w:rsid w:val="00304F5B"/>
    <w:rsid w:val="003065CA"/>
    <w:rsid w:val="00307A5B"/>
    <w:rsid w:val="00314C63"/>
    <w:rsid w:val="00321B5D"/>
    <w:rsid w:val="0032330D"/>
    <w:rsid w:val="00325684"/>
    <w:rsid w:val="00333A1B"/>
    <w:rsid w:val="00335D02"/>
    <w:rsid w:val="00337EC8"/>
    <w:rsid w:val="0034134D"/>
    <w:rsid w:val="00343A7F"/>
    <w:rsid w:val="003449F3"/>
    <w:rsid w:val="00347F53"/>
    <w:rsid w:val="003514EE"/>
    <w:rsid w:val="00356A72"/>
    <w:rsid w:val="00360478"/>
    <w:rsid w:val="00363671"/>
    <w:rsid w:val="00364EE3"/>
    <w:rsid w:val="00364FE6"/>
    <w:rsid w:val="00365CB1"/>
    <w:rsid w:val="00371E1F"/>
    <w:rsid w:val="00373358"/>
    <w:rsid w:val="0037405C"/>
    <w:rsid w:val="003757E4"/>
    <w:rsid w:val="00375834"/>
    <w:rsid w:val="00375CD2"/>
    <w:rsid w:val="003808D9"/>
    <w:rsid w:val="00380F28"/>
    <w:rsid w:val="00381BA9"/>
    <w:rsid w:val="0039124E"/>
    <w:rsid w:val="0039154F"/>
    <w:rsid w:val="00395A1F"/>
    <w:rsid w:val="00396DAD"/>
    <w:rsid w:val="00397B92"/>
    <w:rsid w:val="00397BB3"/>
    <w:rsid w:val="003A30C2"/>
    <w:rsid w:val="003A796E"/>
    <w:rsid w:val="003B5D39"/>
    <w:rsid w:val="003B7623"/>
    <w:rsid w:val="003C22C2"/>
    <w:rsid w:val="003C2D5D"/>
    <w:rsid w:val="003C3AED"/>
    <w:rsid w:val="003C3D32"/>
    <w:rsid w:val="003C7AA5"/>
    <w:rsid w:val="003D0FAA"/>
    <w:rsid w:val="003D32F4"/>
    <w:rsid w:val="003D5115"/>
    <w:rsid w:val="003D61E9"/>
    <w:rsid w:val="003E289E"/>
    <w:rsid w:val="003E6C46"/>
    <w:rsid w:val="003E7F28"/>
    <w:rsid w:val="003F012A"/>
    <w:rsid w:val="003F1A56"/>
    <w:rsid w:val="004055D4"/>
    <w:rsid w:val="004067DF"/>
    <w:rsid w:val="0040681C"/>
    <w:rsid w:val="00406AE2"/>
    <w:rsid w:val="00407864"/>
    <w:rsid w:val="00417CAE"/>
    <w:rsid w:val="0042454D"/>
    <w:rsid w:val="004324B5"/>
    <w:rsid w:val="00434B66"/>
    <w:rsid w:val="00434E4F"/>
    <w:rsid w:val="00444695"/>
    <w:rsid w:val="00450069"/>
    <w:rsid w:val="00452D49"/>
    <w:rsid w:val="0045362B"/>
    <w:rsid w:val="00464661"/>
    <w:rsid w:val="00470455"/>
    <w:rsid w:val="00471309"/>
    <w:rsid w:val="00471D34"/>
    <w:rsid w:val="0047202D"/>
    <w:rsid w:val="00474972"/>
    <w:rsid w:val="00480044"/>
    <w:rsid w:val="00480603"/>
    <w:rsid w:val="004815F1"/>
    <w:rsid w:val="00486DBB"/>
    <w:rsid w:val="00490FC3"/>
    <w:rsid w:val="0049386B"/>
    <w:rsid w:val="00494A30"/>
    <w:rsid w:val="00494FD7"/>
    <w:rsid w:val="00495F83"/>
    <w:rsid w:val="004A039B"/>
    <w:rsid w:val="004A21D1"/>
    <w:rsid w:val="004A25C7"/>
    <w:rsid w:val="004B0FDB"/>
    <w:rsid w:val="004B3225"/>
    <w:rsid w:val="004B76F0"/>
    <w:rsid w:val="004C1329"/>
    <w:rsid w:val="004C3880"/>
    <w:rsid w:val="004C4B0F"/>
    <w:rsid w:val="004C5AF8"/>
    <w:rsid w:val="004D0F2F"/>
    <w:rsid w:val="004D179F"/>
    <w:rsid w:val="004D3323"/>
    <w:rsid w:val="004D4109"/>
    <w:rsid w:val="004D531A"/>
    <w:rsid w:val="004D5B31"/>
    <w:rsid w:val="004E0E33"/>
    <w:rsid w:val="004E16D4"/>
    <w:rsid w:val="004E548D"/>
    <w:rsid w:val="004F22CB"/>
    <w:rsid w:val="004F3283"/>
    <w:rsid w:val="004F3814"/>
    <w:rsid w:val="00500294"/>
    <w:rsid w:val="005170EC"/>
    <w:rsid w:val="00525B53"/>
    <w:rsid w:val="00526C93"/>
    <w:rsid w:val="005339AE"/>
    <w:rsid w:val="00535EA2"/>
    <w:rsid w:val="00537410"/>
    <w:rsid w:val="005412F2"/>
    <w:rsid w:val="0054174C"/>
    <w:rsid w:val="00543061"/>
    <w:rsid w:val="00545671"/>
    <w:rsid w:val="00550787"/>
    <w:rsid w:val="00550F1E"/>
    <w:rsid w:val="00554D4C"/>
    <w:rsid w:val="00562128"/>
    <w:rsid w:val="005630C3"/>
    <w:rsid w:val="00564995"/>
    <w:rsid w:val="0057397A"/>
    <w:rsid w:val="0057428B"/>
    <w:rsid w:val="00576439"/>
    <w:rsid w:val="00584801"/>
    <w:rsid w:val="00586AB6"/>
    <w:rsid w:val="00591832"/>
    <w:rsid w:val="00592841"/>
    <w:rsid w:val="00594186"/>
    <w:rsid w:val="005968F5"/>
    <w:rsid w:val="00597F45"/>
    <w:rsid w:val="005A19CD"/>
    <w:rsid w:val="005A1C90"/>
    <w:rsid w:val="005A357F"/>
    <w:rsid w:val="005A6A99"/>
    <w:rsid w:val="005A6D7F"/>
    <w:rsid w:val="005A7BE5"/>
    <w:rsid w:val="005B240D"/>
    <w:rsid w:val="005B246A"/>
    <w:rsid w:val="005B2829"/>
    <w:rsid w:val="005B2B2F"/>
    <w:rsid w:val="005B337B"/>
    <w:rsid w:val="005B493B"/>
    <w:rsid w:val="005B4DEC"/>
    <w:rsid w:val="005B6837"/>
    <w:rsid w:val="005B6FD0"/>
    <w:rsid w:val="005C2563"/>
    <w:rsid w:val="005C35F5"/>
    <w:rsid w:val="005C6148"/>
    <w:rsid w:val="005C61A5"/>
    <w:rsid w:val="005C7189"/>
    <w:rsid w:val="005D0829"/>
    <w:rsid w:val="005D1296"/>
    <w:rsid w:val="005D2F0D"/>
    <w:rsid w:val="005D3D2E"/>
    <w:rsid w:val="005D46ED"/>
    <w:rsid w:val="005E105F"/>
    <w:rsid w:val="005E1933"/>
    <w:rsid w:val="005E5468"/>
    <w:rsid w:val="005F2451"/>
    <w:rsid w:val="005F6B47"/>
    <w:rsid w:val="0060345A"/>
    <w:rsid w:val="006044D5"/>
    <w:rsid w:val="0060623D"/>
    <w:rsid w:val="00606319"/>
    <w:rsid w:val="00611E6A"/>
    <w:rsid w:val="00617B57"/>
    <w:rsid w:val="00622481"/>
    <w:rsid w:val="00622FDC"/>
    <w:rsid w:val="006246BD"/>
    <w:rsid w:val="00624EFF"/>
    <w:rsid w:val="00625020"/>
    <w:rsid w:val="00625670"/>
    <w:rsid w:val="006267D2"/>
    <w:rsid w:val="00641E7D"/>
    <w:rsid w:val="00642F26"/>
    <w:rsid w:val="00642F29"/>
    <w:rsid w:val="0064398E"/>
    <w:rsid w:val="006440A4"/>
    <w:rsid w:val="00647B77"/>
    <w:rsid w:val="00650B3D"/>
    <w:rsid w:val="00650E5F"/>
    <w:rsid w:val="0065274C"/>
    <w:rsid w:val="00660491"/>
    <w:rsid w:val="006615D7"/>
    <w:rsid w:val="00661A71"/>
    <w:rsid w:val="00665804"/>
    <w:rsid w:val="00670822"/>
    <w:rsid w:val="0067120E"/>
    <w:rsid w:val="00672E90"/>
    <w:rsid w:val="00673D35"/>
    <w:rsid w:val="006748C1"/>
    <w:rsid w:val="0068081D"/>
    <w:rsid w:val="00683004"/>
    <w:rsid w:val="00685633"/>
    <w:rsid w:val="00686D14"/>
    <w:rsid w:val="00687ED7"/>
    <w:rsid w:val="00697B42"/>
    <w:rsid w:val="006A157B"/>
    <w:rsid w:val="006A1803"/>
    <w:rsid w:val="006A1AD5"/>
    <w:rsid w:val="006A3921"/>
    <w:rsid w:val="006A3CE2"/>
    <w:rsid w:val="006B1B16"/>
    <w:rsid w:val="006B2465"/>
    <w:rsid w:val="006B3083"/>
    <w:rsid w:val="006B47B8"/>
    <w:rsid w:val="006B5345"/>
    <w:rsid w:val="006C117E"/>
    <w:rsid w:val="006C144C"/>
    <w:rsid w:val="006C62DE"/>
    <w:rsid w:val="006C62E1"/>
    <w:rsid w:val="006C6A0D"/>
    <w:rsid w:val="006C6DBA"/>
    <w:rsid w:val="006D0BB3"/>
    <w:rsid w:val="006D23FE"/>
    <w:rsid w:val="006D5775"/>
    <w:rsid w:val="006E0F4E"/>
    <w:rsid w:val="006E4AF1"/>
    <w:rsid w:val="006E5055"/>
    <w:rsid w:val="006E77AD"/>
    <w:rsid w:val="006F0345"/>
    <w:rsid w:val="006F0469"/>
    <w:rsid w:val="006F1294"/>
    <w:rsid w:val="006F1BD1"/>
    <w:rsid w:val="006F2FC8"/>
    <w:rsid w:val="006F5C45"/>
    <w:rsid w:val="006F65B3"/>
    <w:rsid w:val="00700979"/>
    <w:rsid w:val="007040B6"/>
    <w:rsid w:val="00705076"/>
    <w:rsid w:val="00711147"/>
    <w:rsid w:val="0071200C"/>
    <w:rsid w:val="0071222D"/>
    <w:rsid w:val="00714162"/>
    <w:rsid w:val="00714414"/>
    <w:rsid w:val="0071778D"/>
    <w:rsid w:val="007248EF"/>
    <w:rsid w:val="0072621F"/>
    <w:rsid w:val="00727124"/>
    <w:rsid w:val="007277E3"/>
    <w:rsid w:val="00731A17"/>
    <w:rsid w:val="00734458"/>
    <w:rsid w:val="0073445D"/>
    <w:rsid w:val="007367F8"/>
    <w:rsid w:val="00736F2E"/>
    <w:rsid w:val="007419CF"/>
    <w:rsid w:val="00741C7E"/>
    <w:rsid w:val="00741E7C"/>
    <w:rsid w:val="0074241C"/>
    <w:rsid w:val="00743B1E"/>
    <w:rsid w:val="0074487E"/>
    <w:rsid w:val="0074612A"/>
    <w:rsid w:val="00746273"/>
    <w:rsid w:val="0075366F"/>
    <w:rsid w:val="00753E9A"/>
    <w:rsid w:val="00754485"/>
    <w:rsid w:val="007600C8"/>
    <w:rsid w:val="0076042C"/>
    <w:rsid w:val="00761E0D"/>
    <w:rsid w:val="00762119"/>
    <w:rsid w:val="00767D3B"/>
    <w:rsid w:val="007721BF"/>
    <w:rsid w:val="007729DC"/>
    <w:rsid w:val="00774E70"/>
    <w:rsid w:val="00777B20"/>
    <w:rsid w:val="0078181E"/>
    <w:rsid w:val="00783E8E"/>
    <w:rsid w:val="00784E2E"/>
    <w:rsid w:val="007872B0"/>
    <w:rsid w:val="0079461C"/>
    <w:rsid w:val="00796CEE"/>
    <w:rsid w:val="007A0285"/>
    <w:rsid w:val="007A1F02"/>
    <w:rsid w:val="007A1FB6"/>
    <w:rsid w:val="007A4664"/>
    <w:rsid w:val="007A6E1A"/>
    <w:rsid w:val="007B3BD0"/>
    <w:rsid w:val="007B4F79"/>
    <w:rsid w:val="007B514D"/>
    <w:rsid w:val="007B5396"/>
    <w:rsid w:val="007C0B2A"/>
    <w:rsid w:val="007C3655"/>
    <w:rsid w:val="007C576E"/>
    <w:rsid w:val="007D2378"/>
    <w:rsid w:val="007D24F7"/>
    <w:rsid w:val="007E0460"/>
    <w:rsid w:val="007E5E1E"/>
    <w:rsid w:val="007F046B"/>
    <w:rsid w:val="007F5C20"/>
    <w:rsid w:val="00804AB5"/>
    <w:rsid w:val="00806611"/>
    <w:rsid w:val="00807213"/>
    <w:rsid w:val="0081146A"/>
    <w:rsid w:val="0081679A"/>
    <w:rsid w:val="00822D7A"/>
    <w:rsid w:val="00831021"/>
    <w:rsid w:val="00831973"/>
    <w:rsid w:val="00833960"/>
    <w:rsid w:val="008349C5"/>
    <w:rsid w:val="0083585B"/>
    <w:rsid w:val="00835F95"/>
    <w:rsid w:val="008407C4"/>
    <w:rsid w:val="00841B44"/>
    <w:rsid w:val="00844B72"/>
    <w:rsid w:val="0084715E"/>
    <w:rsid w:val="00853121"/>
    <w:rsid w:val="00853491"/>
    <w:rsid w:val="0085454F"/>
    <w:rsid w:val="008573F5"/>
    <w:rsid w:val="00857D8A"/>
    <w:rsid w:val="00860166"/>
    <w:rsid w:val="008602F9"/>
    <w:rsid w:val="00861F46"/>
    <w:rsid w:val="00864855"/>
    <w:rsid w:val="00865149"/>
    <w:rsid w:val="00866FE4"/>
    <w:rsid w:val="00870017"/>
    <w:rsid w:val="008726E9"/>
    <w:rsid w:val="00874E49"/>
    <w:rsid w:val="008754B6"/>
    <w:rsid w:val="0087673B"/>
    <w:rsid w:val="00876898"/>
    <w:rsid w:val="008808A3"/>
    <w:rsid w:val="0088315E"/>
    <w:rsid w:val="00883CC4"/>
    <w:rsid w:val="00887318"/>
    <w:rsid w:val="00887728"/>
    <w:rsid w:val="00887B37"/>
    <w:rsid w:val="008930AA"/>
    <w:rsid w:val="00893C7F"/>
    <w:rsid w:val="00894770"/>
    <w:rsid w:val="00897A21"/>
    <w:rsid w:val="008A0276"/>
    <w:rsid w:val="008A343F"/>
    <w:rsid w:val="008A4E13"/>
    <w:rsid w:val="008A72CC"/>
    <w:rsid w:val="008B182B"/>
    <w:rsid w:val="008B1A86"/>
    <w:rsid w:val="008C0085"/>
    <w:rsid w:val="008D53A9"/>
    <w:rsid w:val="008D6AC9"/>
    <w:rsid w:val="008D6E79"/>
    <w:rsid w:val="008E090A"/>
    <w:rsid w:val="008E5905"/>
    <w:rsid w:val="008F219B"/>
    <w:rsid w:val="008F3C94"/>
    <w:rsid w:val="00901428"/>
    <w:rsid w:val="00904902"/>
    <w:rsid w:val="009235A2"/>
    <w:rsid w:val="00923CE4"/>
    <w:rsid w:val="0093387F"/>
    <w:rsid w:val="0093619F"/>
    <w:rsid w:val="009427E5"/>
    <w:rsid w:val="009454B7"/>
    <w:rsid w:val="00945C3D"/>
    <w:rsid w:val="00946C45"/>
    <w:rsid w:val="009475B8"/>
    <w:rsid w:val="009501F2"/>
    <w:rsid w:val="00951487"/>
    <w:rsid w:val="00953F95"/>
    <w:rsid w:val="00955743"/>
    <w:rsid w:val="009568DF"/>
    <w:rsid w:val="009613D8"/>
    <w:rsid w:val="00961E8E"/>
    <w:rsid w:val="0096603D"/>
    <w:rsid w:val="00970192"/>
    <w:rsid w:val="00973371"/>
    <w:rsid w:val="009735DC"/>
    <w:rsid w:val="00974275"/>
    <w:rsid w:val="009742F8"/>
    <w:rsid w:val="00975215"/>
    <w:rsid w:val="009804FC"/>
    <w:rsid w:val="0098474B"/>
    <w:rsid w:val="00990ED2"/>
    <w:rsid w:val="00994BD1"/>
    <w:rsid w:val="00994F2C"/>
    <w:rsid w:val="0099575F"/>
    <w:rsid w:val="00995CBA"/>
    <w:rsid w:val="0099678C"/>
    <w:rsid w:val="009A1DB4"/>
    <w:rsid w:val="009A4ABF"/>
    <w:rsid w:val="009A6481"/>
    <w:rsid w:val="009A6EA2"/>
    <w:rsid w:val="009B030C"/>
    <w:rsid w:val="009B0C96"/>
    <w:rsid w:val="009B100D"/>
    <w:rsid w:val="009B2C03"/>
    <w:rsid w:val="009B3929"/>
    <w:rsid w:val="009B68D2"/>
    <w:rsid w:val="009C0F32"/>
    <w:rsid w:val="009C11FE"/>
    <w:rsid w:val="009C1AA9"/>
    <w:rsid w:val="009C222B"/>
    <w:rsid w:val="009C3394"/>
    <w:rsid w:val="009C4A05"/>
    <w:rsid w:val="009C64D7"/>
    <w:rsid w:val="009C67A8"/>
    <w:rsid w:val="009C6E8A"/>
    <w:rsid w:val="009D1D6A"/>
    <w:rsid w:val="009D201B"/>
    <w:rsid w:val="009D5D9C"/>
    <w:rsid w:val="009E2171"/>
    <w:rsid w:val="009E2F4C"/>
    <w:rsid w:val="009E5598"/>
    <w:rsid w:val="009E6D85"/>
    <w:rsid w:val="009F3E6A"/>
    <w:rsid w:val="009F3F86"/>
    <w:rsid w:val="009F47A1"/>
    <w:rsid w:val="009F5F05"/>
    <w:rsid w:val="009F60D0"/>
    <w:rsid w:val="00A00D64"/>
    <w:rsid w:val="00A02378"/>
    <w:rsid w:val="00A03638"/>
    <w:rsid w:val="00A06F53"/>
    <w:rsid w:val="00A11F18"/>
    <w:rsid w:val="00A1431D"/>
    <w:rsid w:val="00A1473A"/>
    <w:rsid w:val="00A14C78"/>
    <w:rsid w:val="00A16A67"/>
    <w:rsid w:val="00A16D99"/>
    <w:rsid w:val="00A211F7"/>
    <w:rsid w:val="00A23ADF"/>
    <w:rsid w:val="00A25A57"/>
    <w:rsid w:val="00A25F7E"/>
    <w:rsid w:val="00A26524"/>
    <w:rsid w:val="00A266AE"/>
    <w:rsid w:val="00A35F0C"/>
    <w:rsid w:val="00A3760E"/>
    <w:rsid w:val="00A3790E"/>
    <w:rsid w:val="00A43EDD"/>
    <w:rsid w:val="00A516A2"/>
    <w:rsid w:val="00A54019"/>
    <w:rsid w:val="00A54094"/>
    <w:rsid w:val="00A5451D"/>
    <w:rsid w:val="00A5539F"/>
    <w:rsid w:val="00A55C83"/>
    <w:rsid w:val="00A57815"/>
    <w:rsid w:val="00A57859"/>
    <w:rsid w:val="00A606CA"/>
    <w:rsid w:val="00A62266"/>
    <w:rsid w:val="00A62F82"/>
    <w:rsid w:val="00A62FAD"/>
    <w:rsid w:val="00A708EB"/>
    <w:rsid w:val="00A70B2C"/>
    <w:rsid w:val="00A70CDC"/>
    <w:rsid w:val="00A7133D"/>
    <w:rsid w:val="00A71E43"/>
    <w:rsid w:val="00A723A7"/>
    <w:rsid w:val="00A753A0"/>
    <w:rsid w:val="00A7788C"/>
    <w:rsid w:val="00A845E6"/>
    <w:rsid w:val="00A84999"/>
    <w:rsid w:val="00A936DA"/>
    <w:rsid w:val="00A960B8"/>
    <w:rsid w:val="00AA23BD"/>
    <w:rsid w:val="00AA3C79"/>
    <w:rsid w:val="00AA5DDC"/>
    <w:rsid w:val="00AA62CF"/>
    <w:rsid w:val="00AB312B"/>
    <w:rsid w:val="00AB368D"/>
    <w:rsid w:val="00AB605E"/>
    <w:rsid w:val="00AC0DF9"/>
    <w:rsid w:val="00AC2D5B"/>
    <w:rsid w:val="00AC3019"/>
    <w:rsid w:val="00AC3697"/>
    <w:rsid w:val="00AC370F"/>
    <w:rsid w:val="00AC3C0A"/>
    <w:rsid w:val="00AC6321"/>
    <w:rsid w:val="00AD36B2"/>
    <w:rsid w:val="00AD3D31"/>
    <w:rsid w:val="00AD5C8F"/>
    <w:rsid w:val="00AE017A"/>
    <w:rsid w:val="00AE2308"/>
    <w:rsid w:val="00AE26E8"/>
    <w:rsid w:val="00AE6EB7"/>
    <w:rsid w:val="00AF1A91"/>
    <w:rsid w:val="00AF2E57"/>
    <w:rsid w:val="00AF47AE"/>
    <w:rsid w:val="00AF661B"/>
    <w:rsid w:val="00AF7CA8"/>
    <w:rsid w:val="00B00068"/>
    <w:rsid w:val="00B01201"/>
    <w:rsid w:val="00B05554"/>
    <w:rsid w:val="00B06308"/>
    <w:rsid w:val="00B07283"/>
    <w:rsid w:val="00B11A9B"/>
    <w:rsid w:val="00B11DA1"/>
    <w:rsid w:val="00B13529"/>
    <w:rsid w:val="00B17AD0"/>
    <w:rsid w:val="00B23C13"/>
    <w:rsid w:val="00B24B2A"/>
    <w:rsid w:val="00B2769C"/>
    <w:rsid w:val="00B30EDF"/>
    <w:rsid w:val="00B324C1"/>
    <w:rsid w:val="00B32881"/>
    <w:rsid w:val="00B32ABB"/>
    <w:rsid w:val="00B41FD3"/>
    <w:rsid w:val="00B426D3"/>
    <w:rsid w:val="00B431DE"/>
    <w:rsid w:val="00B452C0"/>
    <w:rsid w:val="00B47206"/>
    <w:rsid w:val="00B5126F"/>
    <w:rsid w:val="00B5159D"/>
    <w:rsid w:val="00B53E9F"/>
    <w:rsid w:val="00B6010B"/>
    <w:rsid w:val="00B622CF"/>
    <w:rsid w:val="00B642EF"/>
    <w:rsid w:val="00B67D13"/>
    <w:rsid w:val="00B70C2A"/>
    <w:rsid w:val="00B70D03"/>
    <w:rsid w:val="00B80369"/>
    <w:rsid w:val="00B803E7"/>
    <w:rsid w:val="00B82E14"/>
    <w:rsid w:val="00B84248"/>
    <w:rsid w:val="00B86C43"/>
    <w:rsid w:val="00B97484"/>
    <w:rsid w:val="00BA2B5A"/>
    <w:rsid w:val="00BA4DDE"/>
    <w:rsid w:val="00BB0EB7"/>
    <w:rsid w:val="00BB1DA6"/>
    <w:rsid w:val="00BB206A"/>
    <w:rsid w:val="00BB2323"/>
    <w:rsid w:val="00BB4CF6"/>
    <w:rsid w:val="00BB55E8"/>
    <w:rsid w:val="00BB596C"/>
    <w:rsid w:val="00BB6629"/>
    <w:rsid w:val="00BB707A"/>
    <w:rsid w:val="00BC655F"/>
    <w:rsid w:val="00BC6819"/>
    <w:rsid w:val="00BC7251"/>
    <w:rsid w:val="00BD09F9"/>
    <w:rsid w:val="00BD309F"/>
    <w:rsid w:val="00BD387D"/>
    <w:rsid w:val="00BE1E62"/>
    <w:rsid w:val="00BE26C0"/>
    <w:rsid w:val="00BE523F"/>
    <w:rsid w:val="00BF52B2"/>
    <w:rsid w:val="00BF60FC"/>
    <w:rsid w:val="00BF7052"/>
    <w:rsid w:val="00C025E9"/>
    <w:rsid w:val="00C05139"/>
    <w:rsid w:val="00C05FAB"/>
    <w:rsid w:val="00C05FE6"/>
    <w:rsid w:val="00C10A93"/>
    <w:rsid w:val="00C12431"/>
    <w:rsid w:val="00C129C7"/>
    <w:rsid w:val="00C12FA5"/>
    <w:rsid w:val="00C17B72"/>
    <w:rsid w:val="00C2008E"/>
    <w:rsid w:val="00C20DEA"/>
    <w:rsid w:val="00C239BE"/>
    <w:rsid w:val="00C24144"/>
    <w:rsid w:val="00C24C69"/>
    <w:rsid w:val="00C25656"/>
    <w:rsid w:val="00C2622E"/>
    <w:rsid w:val="00C302A9"/>
    <w:rsid w:val="00C30C28"/>
    <w:rsid w:val="00C30FAC"/>
    <w:rsid w:val="00C356A0"/>
    <w:rsid w:val="00C360C0"/>
    <w:rsid w:val="00C3674D"/>
    <w:rsid w:val="00C43EDE"/>
    <w:rsid w:val="00C471D9"/>
    <w:rsid w:val="00C514AA"/>
    <w:rsid w:val="00C51D2F"/>
    <w:rsid w:val="00C60AC3"/>
    <w:rsid w:val="00C64E5C"/>
    <w:rsid w:val="00C656F3"/>
    <w:rsid w:val="00C73727"/>
    <w:rsid w:val="00C75A73"/>
    <w:rsid w:val="00C75BAC"/>
    <w:rsid w:val="00C7632D"/>
    <w:rsid w:val="00C83AAB"/>
    <w:rsid w:val="00C907D7"/>
    <w:rsid w:val="00C95385"/>
    <w:rsid w:val="00C9669D"/>
    <w:rsid w:val="00C97383"/>
    <w:rsid w:val="00C97ADB"/>
    <w:rsid w:val="00CA2932"/>
    <w:rsid w:val="00CA2E25"/>
    <w:rsid w:val="00CA348A"/>
    <w:rsid w:val="00CA5EF8"/>
    <w:rsid w:val="00CB2907"/>
    <w:rsid w:val="00CB29A1"/>
    <w:rsid w:val="00CB2CE6"/>
    <w:rsid w:val="00CB2EF3"/>
    <w:rsid w:val="00CC06EF"/>
    <w:rsid w:val="00CC6A8E"/>
    <w:rsid w:val="00CD0374"/>
    <w:rsid w:val="00CD09BE"/>
    <w:rsid w:val="00CD491F"/>
    <w:rsid w:val="00CD775B"/>
    <w:rsid w:val="00CD7AB7"/>
    <w:rsid w:val="00CE0851"/>
    <w:rsid w:val="00CE2A0C"/>
    <w:rsid w:val="00CE687D"/>
    <w:rsid w:val="00CE7236"/>
    <w:rsid w:val="00CF08BB"/>
    <w:rsid w:val="00CF1E53"/>
    <w:rsid w:val="00CF2ABD"/>
    <w:rsid w:val="00CF4930"/>
    <w:rsid w:val="00D00E26"/>
    <w:rsid w:val="00D031C3"/>
    <w:rsid w:val="00D0635E"/>
    <w:rsid w:val="00D122E1"/>
    <w:rsid w:val="00D1389A"/>
    <w:rsid w:val="00D13DAC"/>
    <w:rsid w:val="00D14B54"/>
    <w:rsid w:val="00D2291C"/>
    <w:rsid w:val="00D25C39"/>
    <w:rsid w:val="00D30E68"/>
    <w:rsid w:val="00D31037"/>
    <w:rsid w:val="00D3292D"/>
    <w:rsid w:val="00D36D26"/>
    <w:rsid w:val="00D37FC5"/>
    <w:rsid w:val="00D54A24"/>
    <w:rsid w:val="00D57397"/>
    <w:rsid w:val="00D61996"/>
    <w:rsid w:val="00D62680"/>
    <w:rsid w:val="00D654CD"/>
    <w:rsid w:val="00D6722C"/>
    <w:rsid w:val="00D678C7"/>
    <w:rsid w:val="00D7493C"/>
    <w:rsid w:val="00D74C59"/>
    <w:rsid w:val="00D76496"/>
    <w:rsid w:val="00D8078C"/>
    <w:rsid w:val="00D8261A"/>
    <w:rsid w:val="00D82F61"/>
    <w:rsid w:val="00D846BB"/>
    <w:rsid w:val="00D86064"/>
    <w:rsid w:val="00D90FC4"/>
    <w:rsid w:val="00D9287D"/>
    <w:rsid w:val="00D9415C"/>
    <w:rsid w:val="00D9507A"/>
    <w:rsid w:val="00D95311"/>
    <w:rsid w:val="00D9553C"/>
    <w:rsid w:val="00D9655A"/>
    <w:rsid w:val="00DA469E"/>
    <w:rsid w:val="00DA5CF6"/>
    <w:rsid w:val="00DA716B"/>
    <w:rsid w:val="00DB1970"/>
    <w:rsid w:val="00DB2B1B"/>
    <w:rsid w:val="00DB394C"/>
    <w:rsid w:val="00DB45F8"/>
    <w:rsid w:val="00DB4DCE"/>
    <w:rsid w:val="00DB52FA"/>
    <w:rsid w:val="00DB7675"/>
    <w:rsid w:val="00DC1768"/>
    <w:rsid w:val="00DC3236"/>
    <w:rsid w:val="00DC3565"/>
    <w:rsid w:val="00DC68C1"/>
    <w:rsid w:val="00DD015C"/>
    <w:rsid w:val="00DD108E"/>
    <w:rsid w:val="00DD120A"/>
    <w:rsid w:val="00DD20A4"/>
    <w:rsid w:val="00DD2B18"/>
    <w:rsid w:val="00DD3A15"/>
    <w:rsid w:val="00DD43DA"/>
    <w:rsid w:val="00DE0D98"/>
    <w:rsid w:val="00DE4535"/>
    <w:rsid w:val="00DF0A6A"/>
    <w:rsid w:val="00DF1EE5"/>
    <w:rsid w:val="00DF77AC"/>
    <w:rsid w:val="00E0011A"/>
    <w:rsid w:val="00E02496"/>
    <w:rsid w:val="00E13147"/>
    <w:rsid w:val="00E1794B"/>
    <w:rsid w:val="00E23947"/>
    <w:rsid w:val="00E25DCD"/>
    <w:rsid w:val="00E269E1"/>
    <w:rsid w:val="00E26B35"/>
    <w:rsid w:val="00E326FF"/>
    <w:rsid w:val="00E414A0"/>
    <w:rsid w:val="00E45F13"/>
    <w:rsid w:val="00E46DE1"/>
    <w:rsid w:val="00E50336"/>
    <w:rsid w:val="00E510BC"/>
    <w:rsid w:val="00E52BA4"/>
    <w:rsid w:val="00E54A22"/>
    <w:rsid w:val="00E61113"/>
    <w:rsid w:val="00E61256"/>
    <w:rsid w:val="00E62EFE"/>
    <w:rsid w:val="00E62F3A"/>
    <w:rsid w:val="00E65677"/>
    <w:rsid w:val="00E72847"/>
    <w:rsid w:val="00E7318D"/>
    <w:rsid w:val="00E73CB2"/>
    <w:rsid w:val="00E77AF2"/>
    <w:rsid w:val="00E81A79"/>
    <w:rsid w:val="00E839BA"/>
    <w:rsid w:val="00E8428A"/>
    <w:rsid w:val="00E873B3"/>
    <w:rsid w:val="00E97F7D"/>
    <w:rsid w:val="00EA3F1F"/>
    <w:rsid w:val="00EA59B8"/>
    <w:rsid w:val="00EA5A01"/>
    <w:rsid w:val="00EA5C12"/>
    <w:rsid w:val="00EC04F1"/>
    <w:rsid w:val="00EC2DF9"/>
    <w:rsid w:val="00EC6CDF"/>
    <w:rsid w:val="00EC7E47"/>
    <w:rsid w:val="00ED0930"/>
    <w:rsid w:val="00ED0B01"/>
    <w:rsid w:val="00ED70C0"/>
    <w:rsid w:val="00EE387C"/>
    <w:rsid w:val="00EE6E36"/>
    <w:rsid w:val="00EF3721"/>
    <w:rsid w:val="00EF3739"/>
    <w:rsid w:val="00EF480B"/>
    <w:rsid w:val="00F016BC"/>
    <w:rsid w:val="00F01F74"/>
    <w:rsid w:val="00F059E6"/>
    <w:rsid w:val="00F0660B"/>
    <w:rsid w:val="00F10070"/>
    <w:rsid w:val="00F123AE"/>
    <w:rsid w:val="00F13EB2"/>
    <w:rsid w:val="00F15C3A"/>
    <w:rsid w:val="00F16C91"/>
    <w:rsid w:val="00F16DD9"/>
    <w:rsid w:val="00F1797D"/>
    <w:rsid w:val="00F2201D"/>
    <w:rsid w:val="00F233E2"/>
    <w:rsid w:val="00F25874"/>
    <w:rsid w:val="00F26721"/>
    <w:rsid w:val="00F3282D"/>
    <w:rsid w:val="00F32B93"/>
    <w:rsid w:val="00F36781"/>
    <w:rsid w:val="00F45CDD"/>
    <w:rsid w:val="00F51B3C"/>
    <w:rsid w:val="00F5551A"/>
    <w:rsid w:val="00F56AAB"/>
    <w:rsid w:val="00F5772A"/>
    <w:rsid w:val="00F600C7"/>
    <w:rsid w:val="00F64F61"/>
    <w:rsid w:val="00F73331"/>
    <w:rsid w:val="00F756D5"/>
    <w:rsid w:val="00F87174"/>
    <w:rsid w:val="00F87E6E"/>
    <w:rsid w:val="00F91D37"/>
    <w:rsid w:val="00F91DEC"/>
    <w:rsid w:val="00F93538"/>
    <w:rsid w:val="00F9610D"/>
    <w:rsid w:val="00FA30E6"/>
    <w:rsid w:val="00FA6126"/>
    <w:rsid w:val="00FB657F"/>
    <w:rsid w:val="00FC0794"/>
    <w:rsid w:val="00FC0D43"/>
    <w:rsid w:val="00FC19EC"/>
    <w:rsid w:val="00FC395D"/>
    <w:rsid w:val="00FC4930"/>
    <w:rsid w:val="00FD0583"/>
    <w:rsid w:val="00FD3A4A"/>
    <w:rsid w:val="00FD3F77"/>
    <w:rsid w:val="00FD4BB0"/>
    <w:rsid w:val="00FE0738"/>
    <w:rsid w:val="00FE2ED4"/>
    <w:rsid w:val="00FE7D09"/>
    <w:rsid w:val="00FF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1BFCE"/>
  <w15:docId w15:val="{61DABFE4-397D-5A49-9E22-1CC732704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/>
  </w:docDefaults>
  <w:latentStyles w:defLockedState="0" w:defUIPriority="7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iPriority="99" w:unhideWhenUsed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iPriority="99" w:unhideWhenUsed="1"/>
    <w:lsdException w:name="annotation text" w:semiHidden="1"/>
    <w:lsdException w:name="header" w:semiHidden="1" w:uiPriority="99" w:unhideWhenUsed="1"/>
    <w:lsdException w:name="footer" w:semiHidden="1" w:uiPriority="99" w:unhideWhenUsed="1"/>
    <w:lsdException w:name="index heading" w:semiHidden="1"/>
    <w:lsdException w:name="caption" w:uiPriority="35" w:qFormat="1"/>
    <w:lsdException w:name="table of figures" w:semiHidden="1" w:uiPriority="99" w:unhideWhenUsed="1"/>
    <w:lsdException w:name="envelope address" w:semiHidden="1"/>
    <w:lsdException w:name="envelope return" w:semiHidden="1"/>
    <w:lsdException w:name="footnote reference" w:semiHidden="1" w:uiPriority="99" w:unhideWhenUsed="1"/>
    <w:lsdException w:name="annotation reference" w:semiHidden="1"/>
    <w:lsdException w:name="line number" w:semiHidden="1"/>
    <w:lsdException w:name="page number" w:uiPriority="99"/>
    <w:lsdException w:name="endnote reference" w:semiHidden="1" w:uiPriority="99" w:unhideWhenUsed="1"/>
    <w:lsdException w:name="endnote text" w:semiHidden="1" w:uiPriority="99" w:unhideWhenUsed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99" w:unhideWhenUsed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uiPriority="99" w:unhideWhenUsed="1"/>
    <w:lsdException w:name="List Bullet 3" w:semiHidden="1" w:uiPriority="99" w:unhideWhenUsed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99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uiPriority="15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iPriority="99" w:unhideWhenUsed="1"/>
    <w:lsdException w:name="FollowedHyperlink" w:semiHidden="1" w:uiPriority="99" w:unhideWhenUsed="1"/>
    <w:lsdException w:name="Strong" w:semiHidden="1" w:uiPriority="1" w:qFormat="1"/>
    <w:lsdException w:name="Emphasis" w:semiHidden="1" w:uiPriority="29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39"/>
    <w:lsdException w:name="Table Theme" w:semiHidden="1" w:uiPriority="99" w:unhideWhenUsed="1"/>
    <w:lsdException w:name="Placeholder Text" w:semiHidden="1"/>
    <w:lsdException w:name="No Spacing" w:semiHidden="1" w:uiPriority="98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semiHidden="1" w:uiPriority="26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9"/>
    <w:lsdException w:name="Intense Emphasis" w:semiHidden="1" w:uiPriority="29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qFormat/>
    <w:rsid w:val="006615D7"/>
    <w:rPr>
      <w:lang w:val="it-CH"/>
    </w:rPr>
  </w:style>
  <w:style w:type="paragraph" w:styleId="Heading1">
    <w:name w:val="heading 1"/>
    <w:aliases w:val="Heading"/>
    <w:basedOn w:val="Normal"/>
    <w:next w:val="Normal"/>
    <w:link w:val="Heading1Char"/>
    <w:uiPriority w:val="9"/>
    <w:qFormat/>
    <w:rsid w:val="00F3282D"/>
    <w:pPr>
      <w:keepNext/>
      <w:keepLines/>
      <w:spacing w:before="260"/>
      <w:contextualSpacing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F3282D"/>
    <w:pPr>
      <w:keepNext/>
      <w:keepLines/>
      <w:spacing w:before="260"/>
      <w:contextualSpacing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F3282D"/>
    <w:pPr>
      <w:keepNext/>
      <w:keepLines/>
      <w:spacing w:before="260"/>
      <w:contextualSpacing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DD43DA"/>
    <w:pPr>
      <w:keepNext/>
      <w:keepLines/>
      <w:spacing w:before="120"/>
      <w:contextualSpacing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DD43DA"/>
    <w:pPr>
      <w:keepNext/>
      <w:keepLines/>
      <w:spacing w:before="120"/>
      <w:contextualSpacing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E510BC"/>
    <w:pPr>
      <w:keepNext/>
      <w:keepLines/>
      <w:spacing w:before="4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rsid w:val="00E51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rsid w:val="00796CE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3F3F3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rsid w:val="00796CE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3F3F3F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rsid w:val="007E0460"/>
    <w:rPr>
      <w:color w:val="auto"/>
      <w:u w:val="single"/>
    </w:rPr>
  </w:style>
  <w:style w:type="paragraph" w:styleId="Header">
    <w:name w:val="header"/>
    <w:basedOn w:val="Normal"/>
    <w:link w:val="HeaderChar"/>
    <w:uiPriority w:val="84"/>
    <w:semiHidden/>
    <w:rsid w:val="004A25C7"/>
    <w:pPr>
      <w:tabs>
        <w:tab w:val="center" w:pos="4536"/>
        <w:tab w:val="right" w:pos="9072"/>
      </w:tabs>
      <w:spacing w:line="200" w:lineRule="atLeast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84"/>
    <w:semiHidden/>
    <w:rsid w:val="006615D7"/>
    <w:rPr>
      <w:sz w:val="16"/>
      <w:lang w:val="it-CH"/>
    </w:rPr>
  </w:style>
  <w:style w:type="paragraph" w:styleId="Footer">
    <w:name w:val="footer"/>
    <w:basedOn w:val="Normal"/>
    <w:link w:val="FooterChar"/>
    <w:uiPriority w:val="86"/>
    <w:semiHidden/>
    <w:rsid w:val="004A25C7"/>
    <w:pPr>
      <w:spacing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86"/>
    <w:semiHidden/>
    <w:rsid w:val="006615D7"/>
    <w:rPr>
      <w:sz w:val="16"/>
      <w:lang w:val="it-CH"/>
    </w:rPr>
  </w:style>
  <w:style w:type="paragraph" w:customStyle="1" w:styleId="EinfAbs">
    <w:name w:val="[Einf. Abs.]"/>
    <w:basedOn w:val="Normal"/>
    <w:uiPriority w:val="79"/>
    <w:semiHidden/>
    <w:rsid w:val="00F91D3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de-DE"/>
    </w:rPr>
  </w:style>
  <w:style w:type="paragraph" w:styleId="ListParagraph">
    <w:name w:val="List Paragraph"/>
    <w:basedOn w:val="Normal"/>
    <w:uiPriority w:val="34"/>
    <w:semiHidden/>
    <w:rsid w:val="009C67A8"/>
    <w:pPr>
      <w:numPr>
        <w:numId w:val="6"/>
      </w:numPr>
      <w:contextualSpacing/>
    </w:pPr>
  </w:style>
  <w:style w:type="paragraph" w:styleId="ListBullet">
    <w:name w:val="List Bullet"/>
    <w:basedOn w:val="ListParagraph"/>
    <w:uiPriority w:val="79"/>
    <w:semiHidden/>
    <w:rsid w:val="009C67A8"/>
    <w:pPr>
      <w:numPr>
        <w:numId w:val="1"/>
      </w:numPr>
      <w:tabs>
        <w:tab w:val="num" w:pos="720"/>
      </w:tabs>
      <w:ind w:left="720" w:hanging="720"/>
    </w:pPr>
  </w:style>
  <w:style w:type="paragraph" w:styleId="ListBullet2">
    <w:name w:val="List Bullet 2"/>
    <w:basedOn w:val="ListParagraph"/>
    <w:uiPriority w:val="79"/>
    <w:semiHidden/>
    <w:rsid w:val="009C67A8"/>
    <w:pPr>
      <w:numPr>
        <w:ilvl w:val="1"/>
        <w:numId w:val="1"/>
      </w:numPr>
    </w:pPr>
  </w:style>
  <w:style w:type="paragraph" w:styleId="ListBullet3">
    <w:name w:val="List Bullet 3"/>
    <w:basedOn w:val="ListParagraph"/>
    <w:uiPriority w:val="79"/>
    <w:semiHidden/>
    <w:rsid w:val="009C67A8"/>
    <w:pPr>
      <w:numPr>
        <w:ilvl w:val="2"/>
        <w:numId w:val="1"/>
      </w:numPr>
    </w:pPr>
  </w:style>
  <w:style w:type="table" w:styleId="TableGrid">
    <w:name w:val="Table Grid"/>
    <w:basedOn w:val="TableNormal"/>
    <w:uiPriority w:val="39"/>
    <w:rsid w:val="00364E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Heading Char"/>
    <w:basedOn w:val="DefaultParagraphFont"/>
    <w:link w:val="Heading1"/>
    <w:uiPriority w:val="9"/>
    <w:rsid w:val="00F3282D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2F4"/>
    <w:rPr>
      <w:rFonts w:asciiTheme="majorHAnsi" w:eastAsiaTheme="majorEastAsia" w:hAnsiTheme="majorHAnsi" w:cstheme="majorBidi"/>
      <w:b/>
      <w:bCs/>
      <w:szCs w:val="26"/>
    </w:rPr>
  </w:style>
  <w:style w:type="paragraph" w:styleId="Title">
    <w:name w:val="Title"/>
    <w:basedOn w:val="Normal"/>
    <w:next w:val="Normal"/>
    <w:link w:val="TitleChar"/>
    <w:qFormat/>
    <w:rsid w:val="007C576E"/>
    <w:pPr>
      <w:spacing w:after="260"/>
      <w:contextualSpacing/>
    </w:pPr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rsid w:val="00831973"/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paragraph" w:customStyle="1" w:styleId="Subjectheading">
    <w:name w:val="Subject heading"/>
    <w:basedOn w:val="Normal"/>
    <w:link w:val="SubjectheadingZchn"/>
    <w:uiPriority w:val="14"/>
    <w:semiHidden/>
    <w:rsid w:val="00F3282D"/>
    <w:pPr>
      <w:spacing w:before="780" w:after="520"/>
      <w:contextualSpacing/>
    </w:pPr>
    <w:rPr>
      <w:rFonts w:asciiTheme="majorHAnsi" w:hAnsiTheme="majorHAnsi"/>
      <w:b/>
      <w:sz w:val="26"/>
    </w:rPr>
  </w:style>
  <w:style w:type="character" w:customStyle="1" w:styleId="SubjectheadingZchn">
    <w:name w:val="Subject heading Zchn"/>
    <w:basedOn w:val="DefaultParagraphFont"/>
    <w:link w:val="Subjectheading"/>
    <w:uiPriority w:val="14"/>
    <w:semiHidden/>
    <w:rsid w:val="006615D7"/>
    <w:rPr>
      <w:rFonts w:asciiTheme="majorHAnsi" w:hAnsiTheme="majorHAnsi"/>
      <w:b/>
      <w:sz w:val="26"/>
      <w:lang w:val="it-CH"/>
    </w:rPr>
  </w:style>
  <w:style w:type="paragraph" w:customStyle="1" w:styleId="Kontaktangaben">
    <w:name w:val="Kontaktangaben"/>
    <w:basedOn w:val="Normal"/>
    <w:semiHidden/>
    <w:rsid w:val="00E73CB2"/>
    <w:pPr>
      <w:tabs>
        <w:tab w:val="left" w:pos="709"/>
      </w:tabs>
      <w:spacing w:line="220" w:lineRule="atLeast"/>
    </w:pPr>
    <w:rPr>
      <w:spacing w:val="2"/>
      <w:sz w:val="16"/>
      <w:szCs w:val="16"/>
    </w:rPr>
  </w:style>
  <w:style w:type="table" w:customStyle="1" w:styleId="KlassischeTabelle">
    <w:name w:val="Klassische Tabelle"/>
    <w:basedOn w:val="TableNormal"/>
    <w:next w:val="TableGrid"/>
    <w:uiPriority w:val="59"/>
    <w:rsid w:val="00B13529"/>
    <w:pPr>
      <w:spacing w:before="40" w:after="40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28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3D32F4"/>
    <w:rPr>
      <w:rFonts w:asciiTheme="majorHAnsi" w:eastAsiaTheme="majorEastAsia" w:hAnsiTheme="majorHAnsi" w:cstheme="majorBidi"/>
      <w:b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661"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661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996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996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996"/>
    <w:rPr>
      <w:rFonts w:asciiTheme="majorHAnsi" w:eastAsiaTheme="majorEastAsia" w:hAnsiTheme="majorHAnsi" w:cstheme="majorBidi"/>
      <w:color w:val="3F3F3F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996"/>
    <w:rPr>
      <w:rFonts w:asciiTheme="majorHAnsi" w:eastAsiaTheme="majorEastAsia" w:hAnsiTheme="majorHAnsi" w:cstheme="majorBidi"/>
      <w:i/>
      <w:iCs/>
      <w:color w:val="3F3F3F" w:themeColor="text1" w:themeTint="D8"/>
      <w:sz w:val="21"/>
      <w:szCs w:val="21"/>
    </w:rPr>
  </w:style>
  <w:style w:type="paragraph" w:customStyle="1" w:styleId="BulletList1">
    <w:name w:val="Bullet List 1"/>
    <w:basedOn w:val="ListParagraph"/>
    <w:uiPriority w:val="6"/>
    <w:qFormat/>
    <w:rsid w:val="00B01201"/>
    <w:pPr>
      <w:numPr>
        <w:numId w:val="7"/>
      </w:numPr>
    </w:pPr>
  </w:style>
  <w:style w:type="paragraph" w:customStyle="1" w:styleId="Minutes-Text">
    <w:name w:val="Minutes-Text"/>
    <w:basedOn w:val="BulletList1"/>
    <w:uiPriority w:val="27"/>
    <w:semiHidden/>
    <w:rsid w:val="00E269E1"/>
    <w:pPr>
      <w:numPr>
        <w:numId w:val="0"/>
      </w:numPr>
      <w:tabs>
        <w:tab w:val="left" w:pos="7938"/>
      </w:tabs>
      <w:ind w:left="426" w:right="848"/>
    </w:pPr>
  </w:style>
  <w:style w:type="paragraph" w:customStyle="1" w:styleId="Minutes-Heading">
    <w:name w:val="Minutes-Heading"/>
    <w:basedOn w:val="BulletList1"/>
    <w:next w:val="Minutes-Text"/>
    <w:uiPriority w:val="27"/>
    <w:semiHidden/>
    <w:rsid w:val="00E269E1"/>
    <w:pPr>
      <w:numPr>
        <w:numId w:val="2"/>
      </w:numPr>
      <w:tabs>
        <w:tab w:val="left" w:pos="7938"/>
      </w:tabs>
      <w:ind w:left="426" w:hanging="426"/>
    </w:pPr>
    <w:rPr>
      <w:rFonts w:asciiTheme="majorHAnsi" w:hAnsiTheme="majorHAnsi"/>
    </w:rPr>
  </w:style>
  <w:style w:type="paragraph" w:customStyle="1" w:styleId="Anleitung">
    <w:name w:val="Anleitung"/>
    <w:basedOn w:val="Normal"/>
    <w:uiPriority w:val="98"/>
    <w:semiHidden/>
    <w:rsid w:val="00625020"/>
    <w:pPr>
      <w:spacing w:line="288" w:lineRule="auto"/>
    </w:pPr>
    <w:rPr>
      <w:vanish/>
      <w:color w:val="A6A6A6" w:themeColor="background1" w:themeShade="A6"/>
      <w:sz w:val="14"/>
      <w:szCs w:val="18"/>
    </w:rPr>
  </w:style>
  <w:style w:type="character" w:styleId="FollowedHyperlink">
    <w:name w:val="FollowedHyperlink"/>
    <w:basedOn w:val="Hyperlink"/>
    <w:uiPriority w:val="96"/>
    <w:semiHidden/>
    <w:rsid w:val="007E0460"/>
    <w:rPr>
      <w:color w:val="auto"/>
      <w:u w:val="single"/>
    </w:rPr>
  </w:style>
  <w:style w:type="paragraph" w:styleId="Subtitle">
    <w:name w:val="Subtitle"/>
    <w:basedOn w:val="Normal"/>
    <w:next w:val="Normal"/>
    <w:link w:val="SubtitleChar"/>
    <w:uiPriority w:val="12"/>
    <w:semiHidden/>
    <w:qFormat/>
    <w:rsid w:val="009C3394"/>
    <w:pPr>
      <w:numPr>
        <w:ilvl w:val="1"/>
      </w:numPr>
      <w:spacing w:after="260"/>
    </w:pPr>
    <w:rPr>
      <w:rFonts w:eastAsiaTheme="minorEastAsia"/>
      <w:sz w:val="42"/>
    </w:rPr>
  </w:style>
  <w:style w:type="character" w:customStyle="1" w:styleId="SubtitleChar">
    <w:name w:val="Subtitle Char"/>
    <w:basedOn w:val="DefaultParagraphFont"/>
    <w:link w:val="Subtitle"/>
    <w:uiPriority w:val="12"/>
    <w:semiHidden/>
    <w:rsid w:val="00ED0B01"/>
    <w:rPr>
      <w:rFonts w:eastAsiaTheme="minorEastAsia"/>
      <w:sz w:val="42"/>
    </w:rPr>
  </w:style>
  <w:style w:type="paragraph" w:styleId="Date">
    <w:name w:val="Date"/>
    <w:basedOn w:val="Normal"/>
    <w:next w:val="Normal"/>
    <w:link w:val="DateChar"/>
    <w:uiPriority w:val="15"/>
    <w:semiHidden/>
    <w:rsid w:val="00192ADD"/>
    <w:pPr>
      <w:spacing w:before="600" w:after="480"/>
    </w:pPr>
  </w:style>
  <w:style w:type="character" w:customStyle="1" w:styleId="DateChar">
    <w:name w:val="Date Char"/>
    <w:basedOn w:val="DefaultParagraphFont"/>
    <w:link w:val="Date"/>
    <w:uiPriority w:val="15"/>
    <w:semiHidden/>
    <w:rsid w:val="006615D7"/>
    <w:rPr>
      <w:lang w:val="it-CH"/>
    </w:rPr>
  </w:style>
  <w:style w:type="paragraph" w:styleId="FootnoteText">
    <w:name w:val="footnote text"/>
    <w:basedOn w:val="Normal"/>
    <w:link w:val="FootnoteTextChar"/>
    <w:uiPriority w:val="79"/>
    <w:semiHidden/>
    <w:rsid w:val="00494FD7"/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79"/>
    <w:semiHidden/>
    <w:rsid w:val="006615D7"/>
    <w:rPr>
      <w:sz w:val="16"/>
      <w:lang w:val="it-CH"/>
    </w:rPr>
  </w:style>
  <w:style w:type="character" w:styleId="FootnoteReference">
    <w:name w:val="footnote reference"/>
    <w:basedOn w:val="DefaultParagraphFont"/>
    <w:uiPriority w:val="79"/>
    <w:semiHidden/>
    <w:rsid w:val="00642F26"/>
    <w:rPr>
      <w:vertAlign w:val="superscript"/>
    </w:rPr>
  </w:style>
  <w:style w:type="table" w:customStyle="1" w:styleId="TabelleohneRahmen">
    <w:name w:val="Tabelle ohne Rahmen"/>
    <w:basedOn w:val="TableNormal"/>
    <w:uiPriority w:val="99"/>
    <w:rsid w:val="00741E7C"/>
    <w:tblPr>
      <w:tblCellMar>
        <w:left w:w="0" w:type="dxa"/>
        <w:right w:w="28" w:type="dxa"/>
      </w:tblCellMar>
    </w:tblPr>
  </w:style>
  <w:style w:type="paragraph" w:styleId="EndnoteText">
    <w:name w:val="endnote text"/>
    <w:basedOn w:val="FootnoteText"/>
    <w:link w:val="EndnoteTextChar"/>
    <w:uiPriority w:val="79"/>
    <w:semiHidden/>
    <w:rsid w:val="00113CB8"/>
  </w:style>
  <w:style w:type="character" w:customStyle="1" w:styleId="EndnoteTextChar">
    <w:name w:val="Endnote Text Char"/>
    <w:basedOn w:val="DefaultParagraphFont"/>
    <w:link w:val="EndnoteText"/>
    <w:uiPriority w:val="79"/>
    <w:semiHidden/>
    <w:rsid w:val="006615D7"/>
    <w:rPr>
      <w:sz w:val="16"/>
      <w:lang w:val="it-CH"/>
    </w:rPr>
  </w:style>
  <w:style w:type="character" w:styleId="EndnoteReference">
    <w:name w:val="endnote reference"/>
    <w:basedOn w:val="DefaultParagraphFont"/>
    <w:uiPriority w:val="79"/>
    <w:semiHidden/>
    <w:rsid w:val="00113CB8"/>
    <w:rPr>
      <w:vertAlign w:val="superscript"/>
    </w:rPr>
  </w:style>
  <w:style w:type="paragraph" w:customStyle="1" w:styleId="BulletList2">
    <w:name w:val="Bullet List 2"/>
    <w:basedOn w:val="BulletList1"/>
    <w:uiPriority w:val="6"/>
    <w:semiHidden/>
    <w:qFormat/>
    <w:rsid w:val="004C3880"/>
    <w:pPr>
      <w:numPr>
        <w:ilvl w:val="1"/>
      </w:numPr>
    </w:pPr>
  </w:style>
  <w:style w:type="paragraph" w:customStyle="1" w:styleId="BulletList3">
    <w:name w:val="Bullet List 3"/>
    <w:basedOn w:val="BulletList1"/>
    <w:uiPriority w:val="6"/>
    <w:semiHidden/>
    <w:rsid w:val="004C3880"/>
    <w:pPr>
      <w:numPr>
        <w:ilvl w:val="2"/>
      </w:numPr>
    </w:pPr>
  </w:style>
  <w:style w:type="paragraph" w:styleId="Caption">
    <w:name w:val="caption"/>
    <w:basedOn w:val="Normal"/>
    <w:next w:val="Normal"/>
    <w:uiPriority w:val="24"/>
    <w:semiHidden/>
    <w:qFormat/>
    <w:rsid w:val="009501F2"/>
    <w:pPr>
      <w:spacing w:before="120" w:after="240"/>
    </w:pPr>
    <w:rPr>
      <w:iCs/>
      <w:szCs w:val="18"/>
    </w:rPr>
  </w:style>
  <w:style w:type="paragraph" w:styleId="TOCHeading">
    <w:name w:val="TOC Heading"/>
    <w:basedOn w:val="Heading1"/>
    <w:next w:val="Normal"/>
    <w:uiPriority w:val="39"/>
    <w:semiHidden/>
    <w:rsid w:val="00DB7675"/>
    <w:pPr>
      <w:spacing w:before="240"/>
      <w:outlineLvl w:val="9"/>
    </w:pPr>
    <w:rPr>
      <w:bCs w:val="0"/>
      <w:szCs w:val="32"/>
    </w:rPr>
  </w:style>
  <w:style w:type="paragraph" w:styleId="BalloonText">
    <w:name w:val="Balloon Text"/>
    <w:basedOn w:val="Normal"/>
    <w:link w:val="BalloonTextChar"/>
    <w:uiPriority w:val="79"/>
    <w:semiHidden/>
    <w:rsid w:val="0087001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79"/>
    <w:semiHidden/>
    <w:rsid w:val="006615D7"/>
    <w:rPr>
      <w:rFonts w:ascii="Segoe UI" w:hAnsi="Segoe UI" w:cs="Segoe UI"/>
      <w:sz w:val="18"/>
      <w:szCs w:val="18"/>
      <w:lang w:val="it-CH"/>
    </w:rPr>
  </w:style>
  <w:style w:type="paragraph" w:customStyle="1" w:styleId="Seitenzahlen">
    <w:name w:val="Seitenzahlen"/>
    <w:basedOn w:val="Footer"/>
    <w:uiPriority w:val="87"/>
    <w:semiHidden/>
    <w:rsid w:val="00E8428A"/>
    <w:pPr>
      <w:jc w:val="right"/>
    </w:pPr>
  </w:style>
  <w:style w:type="paragraph" w:customStyle="1" w:styleId="1Maintitle">
    <w:name w:val="1. Main title"/>
    <w:basedOn w:val="Heading1"/>
    <w:next w:val="Normal"/>
    <w:uiPriority w:val="10"/>
    <w:qFormat/>
    <w:rsid w:val="00D8078C"/>
    <w:pPr>
      <w:numPr>
        <w:numId w:val="23"/>
      </w:numPr>
    </w:pPr>
  </w:style>
  <w:style w:type="paragraph" w:customStyle="1" w:styleId="11Title">
    <w:name w:val="1.1 Title"/>
    <w:basedOn w:val="Heading2"/>
    <w:next w:val="Normal"/>
    <w:uiPriority w:val="10"/>
    <w:qFormat/>
    <w:rsid w:val="00D8078C"/>
    <w:pPr>
      <w:numPr>
        <w:ilvl w:val="1"/>
        <w:numId w:val="23"/>
      </w:numPr>
    </w:pPr>
  </w:style>
  <w:style w:type="paragraph" w:customStyle="1" w:styleId="111Title">
    <w:name w:val="1.1.1 Title"/>
    <w:basedOn w:val="Heading3"/>
    <w:next w:val="Normal"/>
    <w:uiPriority w:val="10"/>
    <w:qFormat/>
    <w:rsid w:val="00D8078C"/>
    <w:pPr>
      <w:numPr>
        <w:ilvl w:val="2"/>
        <w:numId w:val="23"/>
      </w:numPr>
    </w:pPr>
  </w:style>
  <w:style w:type="paragraph" w:customStyle="1" w:styleId="Heading4numbered">
    <w:name w:val="Heading 4 numbered"/>
    <w:basedOn w:val="Heading4"/>
    <w:next w:val="Normal"/>
    <w:uiPriority w:val="10"/>
    <w:semiHidden/>
    <w:rsid w:val="00D8078C"/>
    <w:pPr>
      <w:numPr>
        <w:ilvl w:val="3"/>
        <w:numId w:val="23"/>
      </w:numPr>
    </w:pPr>
  </w:style>
  <w:style w:type="paragraph" w:styleId="TOC1">
    <w:name w:val="toc 1"/>
    <w:aliases w:val="TOC Level 1"/>
    <w:basedOn w:val="Normal"/>
    <w:next w:val="Normal"/>
    <w:autoRedefine/>
    <w:uiPriority w:val="39"/>
    <w:semiHidden/>
    <w:rsid w:val="00A16D99"/>
    <w:pPr>
      <w:tabs>
        <w:tab w:val="right" w:leader="dot" w:pos="9070"/>
      </w:tabs>
      <w:spacing w:before="120"/>
      <w:ind w:left="567" w:hanging="567"/>
    </w:pPr>
    <w:rPr>
      <w:b/>
      <w:bCs/>
      <w:noProof/>
    </w:rPr>
  </w:style>
  <w:style w:type="paragraph" w:styleId="TOC2">
    <w:name w:val="toc 2"/>
    <w:aliases w:val="TOC Level 2"/>
    <w:basedOn w:val="Normal"/>
    <w:next w:val="Normal"/>
    <w:autoRedefine/>
    <w:uiPriority w:val="39"/>
    <w:semiHidden/>
    <w:rsid w:val="00273EBC"/>
    <w:pPr>
      <w:tabs>
        <w:tab w:val="right" w:leader="dot" w:pos="9070"/>
      </w:tabs>
      <w:ind w:left="567" w:hanging="567"/>
    </w:pPr>
  </w:style>
  <w:style w:type="paragraph" w:styleId="TOC3">
    <w:name w:val="toc 3"/>
    <w:aliases w:val="TOC Level 3"/>
    <w:basedOn w:val="Normal"/>
    <w:next w:val="Normal"/>
    <w:autoRedefine/>
    <w:uiPriority w:val="39"/>
    <w:semiHidden/>
    <w:rsid w:val="00273EBC"/>
    <w:pPr>
      <w:tabs>
        <w:tab w:val="right" w:leader="dot" w:pos="9070"/>
      </w:tabs>
      <w:ind w:left="567" w:hanging="567"/>
    </w:pPr>
  </w:style>
  <w:style w:type="paragraph" w:styleId="NormalWeb">
    <w:name w:val="Normal (Web)"/>
    <w:basedOn w:val="Normal"/>
    <w:uiPriority w:val="79"/>
    <w:semiHidden/>
    <w:rsid w:val="00BE1E6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paragraph" w:styleId="TableofFigures">
    <w:name w:val="table of figures"/>
    <w:basedOn w:val="Normal"/>
    <w:next w:val="Normal"/>
    <w:uiPriority w:val="40"/>
    <w:semiHidden/>
    <w:rsid w:val="00857D8A"/>
  </w:style>
  <w:style w:type="paragraph" w:customStyle="1" w:styleId="Absenderzeile">
    <w:name w:val="Absenderzeile"/>
    <w:basedOn w:val="Normal"/>
    <w:uiPriority w:val="16"/>
    <w:semiHidden/>
    <w:rsid w:val="0017204E"/>
    <w:pPr>
      <w:pBdr>
        <w:bottom w:val="single" w:sz="6" w:space="1" w:color="auto"/>
      </w:pBdr>
      <w:tabs>
        <w:tab w:val="right" w:pos="4026"/>
      </w:tabs>
    </w:pPr>
    <w:rPr>
      <w:sz w:val="12"/>
    </w:rPr>
  </w:style>
  <w:style w:type="paragraph" w:customStyle="1" w:styleId="NumberedList1">
    <w:name w:val="Numbered List 1"/>
    <w:basedOn w:val="Normal"/>
    <w:uiPriority w:val="7"/>
    <w:qFormat/>
    <w:rsid w:val="00D8078C"/>
    <w:pPr>
      <w:numPr>
        <w:ilvl w:val="5"/>
        <w:numId w:val="23"/>
      </w:numPr>
    </w:pPr>
  </w:style>
  <w:style w:type="paragraph" w:customStyle="1" w:styleId="NumberedList2">
    <w:name w:val="Numbered List 2"/>
    <w:basedOn w:val="NumberedList1"/>
    <w:uiPriority w:val="7"/>
    <w:qFormat/>
    <w:rsid w:val="009804FC"/>
    <w:pPr>
      <w:numPr>
        <w:ilvl w:val="6"/>
      </w:numPr>
    </w:pPr>
  </w:style>
  <w:style w:type="character" w:styleId="PageNumber">
    <w:name w:val="page number"/>
    <w:basedOn w:val="DefaultParagraphFont"/>
    <w:uiPriority w:val="79"/>
    <w:semiHidden/>
    <w:rsid w:val="00E8428A"/>
  </w:style>
  <w:style w:type="paragraph" w:customStyle="1" w:styleId="NumberedListabc">
    <w:name w:val="Numbered List abc"/>
    <w:basedOn w:val="ListParagraph"/>
    <w:uiPriority w:val="8"/>
    <w:semiHidden/>
    <w:qFormat/>
    <w:rsid w:val="00D8078C"/>
    <w:pPr>
      <w:numPr>
        <w:ilvl w:val="8"/>
        <w:numId w:val="23"/>
      </w:numPr>
    </w:pPr>
  </w:style>
  <w:style w:type="paragraph" w:customStyle="1" w:styleId="NumberedList3">
    <w:name w:val="Numbered List 3"/>
    <w:basedOn w:val="NumberedList2"/>
    <w:uiPriority w:val="7"/>
    <w:semiHidden/>
    <w:rsid w:val="005A357F"/>
    <w:pPr>
      <w:numPr>
        <w:ilvl w:val="7"/>
      </w:numPr>
    </w:pPr>
  </w:style>
  <w:style w:type="paragraph" w:customStyle="1" w:styleId="berschrift5nummeriert">
    <w:name w:val="Überschrift 5 nummeriert"/>
    <w:basedOn w:val="Heading5"/>
    <w:next w:val="Normal"/>
    <w:uiPriority w:val="10"/>
    <w:semiHidden/>
    <w:rsid w:val="00375CD2"/>
  </w:style>
  <w:style w:type="paragraph" w:customStyle="1" w:styleId="Dokumentbezeichnung">
    <w:name w:val="Dokumentbezeichnung"/>
    <w:basedOn w:val="Heading1"/>
    <w:next w:val="Normal"/>
    <w:uiPriority w:val="98"/>
    <w:semiHidden/>
    <w:rsid w:val="00283995"/>
    <w:pPr>
      <w:pageBreakBefore/>
      <w:numPr>
        <w:numId w:val="3"/>
      </w:numPr>
      <w:pBdr>
        <w:top w:val="single" w:sz="8" w:space="5" w:color="1D1D1D" w:themeColor="text1"/>
        <w:left w:val="single" w:sz="8" w:space="5" w:color="1D1D1D" w:themeColor="text1"/>
        <w:bottom w:val="single" w:sz="8" w:space="5" w:color="1D1D1D" w:themeColor="text1"/>
        <w:right w:val="single" w:sz="8" w:space="5" w:color="1D1D1D" w:themeColor="text1"/>
      </w:pBdr>
      <w:shd w:val="clear" w:color="auto" w:fill="1D1D1D" w:themeFill="text1"/>
      <w:spacing w:before="600" w:after="600"/>
      <w:ind w:right="125"/>
    </w:pPr>
    <w:rPr>
      <w:bCs w:val="0"/>
      <w:color w:val="FFFFFF" w:themeColor="background1"/>
      <w:spacing w:val="6"/>
      <w:sz w:val="40"/>
      <w:szCs w:val="52"/>
    </w:rPr>
  </w:style>
  <w:style w:type="character" w:styleId="PlaceholderText">
    <w:name w:val="Placeholder Text"/>
    <w:basedOn w:val="DefaultParagraphFont"/>
    <w:uiPriority w:val="79"/>
    <w:rsid w:val="00C30C28"/>
    <w:rPr>
      <w:color w:val="8E8E8E" w:themeColor="background2"/>
    </w:rPr>
  </w:style>
  <w:style w:type="paragraph" w:customStyle="1" w:styleId="Tabletailgate">
    <w:name w:val="Table tailgate"/>
    <w:basedOn w:val="Normal"/>
    <w:next w:val="Normal"/>
    <w:uiPriority w:val="98"/>
    <w:semiHidden/>
    <w:rsid w:val="00397B92"/>
    <w:pPr>
      <w:spacing w:line="20" w:lineRule="exact"/>
    </w:pPr>
    <w:rPr>
      <w:sz w:val="2"/>
    </w:rPr>
  </w:style>
  <w:style w:type="paragraph" w:styleId="TOC4">
    <w:name w:val="toc 4"/>
    <w:aliases w:val="TOC Level 4"/>
    <w:basedOn w:val="Normal"/>
    <w:next w:val="Normal"/>
    <w:autoRedefine/>
    <w:uiPriority w:val="39"/>
    <w:semiHidden/>
    <w:rsid w:val="00E414A0"/>
    <w:pPr>
      <w:tabs>
        <w:tab w:val="right" w:leader="dot" w:pos="9060"/>
      </w:tabs>
      <w:ind w:left="851" w:hanging="851"/>
    </w:pPr>
  </w:style>
  <w:style w:type="paragraph" w:styleId="TOC5">
    <w:name w:val="toc 5"/>
    <w:aliases w:val="TOC Level 5"/>
    <w:basedOn w:val="Normal"/>
    <w:next w:val="Normal"/>
    <w:autoRedefine/>
    <w:uiPriority w:val="39"/>
    <w:semiHidden/>
    <w:rsid w:val="00273EBC"/>
    <w:pPr>
      <w:tabs>
        <w:tab w:val="right" w:leader="dot" w:pos="9060"/>
      </w:tabs>
      <w:ind w:left="993" w:hanging="993"/>
    </w:pPr>
  </w:style>
  <w:style w:type="paragraph" w:styleId="Bibliography">
    <w:name w:val="Bibliography"/>
    <w:basedOn w:val="Normal"/>
    <w:next w:val="Normal"/>
    <w:uiPriority w:val="37"/>
    <w:semiHidden/>
    <w:rsid w:val="00E02496"/>
  </w:style>
  <w:style w:type="paragraph" w:styleId="Index1">
    <w:name w:val="index 1"/>
    <w:basedOn w:val="Normal"/>
    <w:next w:val="Normal"/>
    <w:autoRedefine/>
    <w:uiPriority w:val="99"/>
    <w:semiHidden/>
    <w:rsid w:val="00C20DEA"/>
    <w:pPr>
      <w:ind w:left="200" w:hanging="200"/>
    </w:pPr>
  </w:style>
  <w:style w:type="numbering" w:customStyle="1" w:styleId="NummerierteberschriftenListe">
    <w:name w:val="Nummerierte Überschriften (Liste)"/>
    <w:uiPriority w:val="99"/>
    <w:rsid w:val="00D8078C"/>
    <w:pPr>
      <w:numPr>
        <w:numId w:val="4"/>
      </w:numPr>
    </w:pPr>
  </w:style>
  <w:style w:type="numbering" w:customStyle="1" w:styleId="AufzhlungenListe">
    <w:name w:val="Aufzählungen (Liste)"/>
    <w:uiPriority w:val="99"/>
    <w:rsid w:val="00B01201"/>
    <w:pPr>
      <w:numPr>
        <w:numId w:val="5"/>
      </w:numPr>
    </w:pPr>
  </w:style>
  <w:style w:type="character" w:styleId="UnresolvedMention">
    <w:name w:val="Unresolved Mention"/>
    <w:basedOn w:val="DefaultParagraphFont"/>
    <w:uiPriority w:val="79"/>
    <w:semiHidden/>
    <w:rsid w:val="00D031C3"/>
    <w:rPr>
      <w:color w:val="605E5C"/>
      <w:shd w:val="clear" w:color="auto" w:fill="E1DFDD"/>
    </w:rPr>
  </w:style>
  <w:style w:type="paragraph" w:customStyle="1" w:styleId="Nummerierungs-Aussteiger">
    <w:name w:val="Nummerierungs-Aussteiger"/>
    <w:basedOn w:val="Normal"/>
    <w:next w:val="Normal"/>
    <w:uiPriority w:val="7"/>
    <w:semiHidden/>
    <w:qFormat/>
    <w:rsid w:val="00D8078C"/>
    <w:pPr>
      <w:numPr>
        <w:ilvl w:val="4"/>
        <w:numId w:val="23"/>
      </w:numPr>
    </w:pPr>
  </w:style>
  <w:style w:type="character" w:customStyle="1" w:styleId="AbsenderzeilePP">
    <w:name w:val="Absenderzeile P.P."/>
    <w:basedOn w:val="DefaultParagraphFont"/>
    <w:uiPriority w:val="16"/>
    <w:semiHidden/>
    <w:qFormat/>
    <w:rsid w:val="0017204E"/>
    <w:rPr>
      <w:b/>
      <w:spacing w:val="-40"/>
      <w:sz w:val="20"/>
    </w:rPr>
  </w:style>
  <w:style w:type="character" w:customStyle="1" w:styleId="AbsenderzeilePPA">
    <w:name w:val="Absenderzeile P.P. A"/>
    <w:basedOn w:val="AbsenderzeilePP"/>
    <w:uiPriority w:val="16"/>
    <w:semiHidden/>
    <w:qFormat/>
    <w:rsid w:val="0017204E"/>
    <w:rPr>
      <w:b/>
      <w:spacing w:val="0"/>
      <w:sz w:val="32"/>
    </w:rPr>
  </w:style>
  <w:style w:type="paragraph" w:customStyle="1" w:styleId="Spacer">
    <w:name w:val="Spacer"/>
    <w:basedOn w:val="Normal"/>
    <w:next w:val="Normal"/>
    <w:uiPriority w:val="15"/>
    <w:semiHidden/>
    <w:rsid w:val="00192ADD"/>
    <w:pPr>
      <w:spacing w:after="360"/>
    </w:pPr>
    <w:rPr>
      <w:color w:val="FFFFFF" w:themeColor="background1"/>
    </w:rPr>
  </w:style>
  <w:style w:type="paragraph" w:customStyle="1" w:styleId="TextIndent">
    <w:name w:val="Text Indent"/>
    <w:basedOn w:val="Normal"/>
    <w:uiPriority w:val="11"/>
    <w:qFormat/>
    <w:rsid w:val="00611E6A"/>
    <w:pPr>
      <w:ind w:left="992"/>
    </w:pPr>
  </w:style>
  <w:style w:type="paragraph" w:customStyle="1" w:styleId="Lead11pt">
    <w:name w:val="Lead 11pt"/>
    <w:basedOn w:val="Normal"/>
    <w:uiPriority w:val="1"/>
    <w:semiHidden/>
    <w:rsid w:val="0093387F"/>
    <w:rPr>
      <w:b/>
      <w:bCs/>
    </w:rPr>
  </w:style>
  <w:style w:type="paragraph" w:customStyle="1" w:styleId="Text13pt">
    <w:name w:val="Text 13pt"/>
    <w:basedOn w:val="Normal"/>
    <w:uiPriority w:val="1"/>
    <w:semiHidden/>
    <w:qFormat/>
    <w:rsid w:val="005170EC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9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d/Downloads/Befehl%20Verteidigung%20D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7DAF5950D32844B094BCF3F1E541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8EED58-4CB6-944A-B8FD-7214D1FE74DB}"/>
      </w:docPartPr>
      <w:docPartBody>
        <w:p w:rsidR="00000000" w:rsidRDefault="00000000">
          <w:pPr>
            <w:pStyle w:val="B07DAF5950D32844B094BCF3F1E54190"/>
          </w:pPr>
          <w:r w:rsidRPr="006440A4">
            <w:rPr>
              <w:color w:val="E8E8E8" w:themeColor="background2"/>
              <w:sz w:val="16"/>
              <w:szCs w:val="16"/>
            </w:rPr>
            <w:t>Organisationseinheit/Kommando</w:t>
          </w:r>
          <w:r>
            <w:rPr>
              <w:color w:val="E8E8E8" w:themeColor="background2"/>
              <w:sz w:val="16"/>
              <w:szCs w:val="16"/>
            </w:rPr>
            <w:br/>
            <w:t>F</w:t>
          </w:r>
          <w:r w:rsidRPr="006440A4">
            <w:rPr>
              <w:color w:val="E8E8E8" w:themeColor="background2"/>
              <w:sz w:val="16"/>
              <w:szCs w:val="16"/>
            </w:rPr>
            <w:t>unktion</w:t>
          </w:r>
          <w:r w:rsidRPr="006440A4">
            <w:rPr>
              <w:color w:val="E8E8E8" w:themeColor="background2"/>
              <w:sz w:val="16"/>
              <w:szCs w:val="16"/>
            </w:rPr>
            <w:br/>
          </w:r>
        </w:p>
      </w:docPartBody>
    </w:docPart>
    <w:docPart>
      <w:docPartPr>
        <w:name w:val="D38863037D263C4D84CA7D1C11E600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B048F3-A194-B94F-A95E-0741F7E51A19}"/>
      </w:docPartPr>
      <w:docPartBody>
        <w:p w:rsidR="00000000" w:rsidRDefault="00000000">
          <w:pPr>
            <w:pStyle w:val="D38863037D263C4D84CA7D1C11E600D2"/>
          </w:pPr>
          <w:r w:rsidRPr="00187933">
            <w:rPr>
              <w:rStyle w:val="PlaceholderText"/>
            </w:rPr>
            <w:t>Ort</w:t>
          </w:r>
        </w:p>
      </w:docPartBody>
    </w:docPart>
    <w:docPart>
      <w:docPartPr>
        <w:name w:val="52CEFDDC618ACD4E9D2424216D5F0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458800-3EF4-014E-BDB9-4E627FB6BF2A}"/>
      </w:docPartPr>
      <w:docPartBody>
        <w:p w:rsidR="00000000" w:rsidRDefault="00000000">
          <w:pPr>
            <w:pStyle w:val="52CEFDDC618ACD4E9D2424216D5F0807"/>
          </w:pPr>
          <w:r w:rsidRPr="00187933">
            <w:rPr>
              <w:rStyle w:val="PlaceholderText"/>
              <w:caps/>
            </w:rPr>
            <w:t>DECKNAME</w:t>
          </w:r>
        </w:p>
      </w:docPartBody>
    </w:docPart>
    <w:docPart>
      <w:docPartPr>
        <w:name w:val="BD14B52CEB894941B74F366B33ED0B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2862-E604-304F-9E4A-7379F1256D0D}"/>
      </w:docPartPr>
      <w:docPartBody>
        <w:p w:rsidR="00000000" w:rsidRDefault="00000000">
          <w:pPr>
            <w:pStyle w:val="BD14B52CEB894941B74F366B33ED0B26"/>
          </w:pPr>
          <w:r w:rsidRPr="00494FBA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41B2033865EAE1409DC05A9329C16F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03FDF7-1004-5F41-8CB5-6D398D700B71}"/>
      </w:docPartPr>
      <w:docPartBody>
        <w:p w:rsidR="00000000" w:rsidRDefault="00000000">
          <w:pPr>
            <w:pStyle w:val="41B2033865EAE1409DC05A9329C16FC3"/>
          </w:pPr>
          <w:r w:rsidRPr="00187933">
            <w:rPr>
              <w:rStyle w:val="PlaceholderText"/>
            </w:rPr>
            <w:t>Referenzierungen</w:t>
          </w:r>
        </w:p>
      </w:docPartBody>
    </w:docPart>
    <w:docPart>
      <w:docPartPr>
        <w:name w:val="20E9008F80D8DA48AACE457457AAA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0BDC24-F2DA-7D4C-B6AF-496E5EA0FB1C}"/>
      </w:docPartPr>
      <w:docPartBody>
        <w:p w:rsidR="00000000" w:rsidRDefault="00000000">
          <w:pPr>
            <w:pStyle w:val="20E9008F80D8DA48AACE457457AAA7B0"/>
          </w:pPr>
          <w:r w:rsidRPr="0028063A">
            <w:rPr>
              <w:rStyle w:val="PlaceholderText"/>
            </w:rPr>
            <w:t>Name</w:t>
          </w:r>
        </w:p>
      </w:docPartBody>
    </w:docPart>
    <w:docPart>
      <w:docPartPr>
        <w:name w:val="EB06539F50A2D44F8212A30C0244A6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C6A389-ECB7-C94A-B669-3078D9189C5B}"/>
      </w:docPartPr>
      <w:docPartBody>
        <w:p w:rsidR="00000000" w:rsidRDefault="00000000">
          <w:pPr>
            <w:pStyle w:val="EB06539F50A2D44F8212A30C0244A6D6"/>
          </w:pPr>
          <w:r w:rsidRPr="0028063A">
            <w:rPr>
              <w:rStyle w:val="PlaceholderText"/>
            </w:rPr>
            <w:t>Bezeichnung</w:t>
          </w:r>
        </w:p>
      </w:docPartBody>
    </w:docPart>
    <w:docPart>
      <w:docPartPr>
        <w:name w:val="E4069565D3370E4C8F550AB0C69860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150220-873E-C24A-AF03-7A918D3BA041}"/>
      </w:docPartPr>
      <w:docPartBody>
        <w:p w:rsidR="00000000" w:rsidRDefault="00000000">
          <w:pPr>
            <w:pStyle w:val="E4069565D3370E4C8F550AB0C69860E7"/>
          </w:pPr>
          <w:r w:rsidRPr="0028063A">
            <w:rPr>
              <w:rStyle w:val="PlaceholderText"/>
            </w:rPr>
            <w:t>Bezeichnung</w:t>
          </w:r>
        </w:p>
      </w:docPartBody>
    </w:docPart>
    <w:docPart>
      <w:docPartPr>
        <w:name w:val="7F0DF9A46DF0D049858AA0EFA69EA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999399-F0D5-D041-9EE3-F3DC4A46360F}"/>
      </w:docPartPr>
      <w:docPartBody>
        <w:p w:rsidR="00000000" w:rsidRDefault="00000000">
          <w:pPr>
            <w:pStyle w:val="7F0DF9A46DF0D049858AA0EFA69EA440"/>
          </w:pPr>
          <w:r w:rsidRPr="0028063A">
            <w:rPr>
              <w:rStyle w:val="PlaceholderText"/>
            </w:rPr>
            <w:t>Bezeichnung</w:t>
          </w:r>
        </w:p>
      </w:docPartBody>
    </w:docPart>
    <w:docPart>
      <w:docPartPr>
        <w:name w:val="01BA3C160FA9B44FA3EE31B02FDED4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278ACB-2C9F-DE40-AE19-AC75335F95F9}"/>
      </w:docPartPr>
      <w:docPartBody>
        <w:p w:rsidR="00000000" w:rsidRDefault="00000000">
          <w:pPr>
            <w:pStyle w:val="01BA3C160FA9B44FA3EE31B02FDED412"/>
          </w:pPr>
          <w:r w:rsidRPr="0028063A">
            <w:rPr>
              <w:rStyle w:val="PlaceholderText"/>
            </w:rPr>
            <w:t>Bezeichnung</w:t>
          </w:r>
        </w:p>
      </w:docPartBody>
    </w:docPart>
    <w:docPart>
      <w:docPartPr>
        <w:name w:val="90C96C7C6EFBEE42BBFC0340435CD4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DAABAF-4CBA-3946-8528-25A3D15DC04A}"/>
      </w:docPartPr>
      <w:docPartBody>
        <w:p w:rsidR="00000000" w:rsidRDefault="00000000">
          <w:pPr>
            <w:pStyle w:val="90C96C7C6EFBEE42BBFC0340435CD425"/>
          </w:pPr>
          <w:r w:rsidRPr="0028063A">
            <w:rPr>
              <w:rStyle w:val="PlaceholderText"/>
            </w:rPr>
            <w:t>Organisationseinheit/Verband</w:t>
          </w:r>
        </w:p>
      </w:docPartBody>
    </w:docPart>
    <w:docPart>
      <w:docPartPr>
        <w:name w:val="969A902F622C1F45B6FCAB3626042A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730246-2A99-0341-BB5F-6F0191D23852}"/>
      </w:docPartPr>
      <w:docPartBody>
        <w:p w:rsidR="00000000" w:rsidRDefault="00000000">
          <w:pPr>
            <w:pStyle w:val="969A902F622C1F45B6FCAB3626042ACD"/>
          </w:pPr>
          <w:r w:rsidRPr="0028063A">
            <w:rPr>
              <w:rStyle w:val="PlaceholderText"/>
            </w:rPr>
            <w:t>Grad Vorname Name</w:t>
          </w:r>
        </w:p>
      </w:docPartBody>
    </w:docPart>
    <w:docPart>
      <w:docPartPr>
        <w:name w:val="BB8BCD6C23E27B4EA3D5B122F544E1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014A9C-2B53-654D-A976-07765C94A444}"/>
      </w:docPartPr>
      <w:docPartBody>
        <w:p w:rsidR="00000000" w:rsidRDefault="00000000">
          <w:pPr>
            <w:pStyle w:val="BB8BCD6C23E27B4EA3D5B122F544E1CE"/>
          </w:pPr>
          <w:r w:rsidRPr="0028063A">
            <w:rPr>
              <w:rStyle w:val="PlaceholderText"/>
            </w:rPr>
            <w:t>Funktion</w:t>
          </w:r>
        </w:p>
      </w:docPartBody>
    </w:docPart>
    <w:docPart>
      <w:docPartPr>
        <w:name w:val="8ACF616E9EB9554E8C1599ED29CAF5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27B03E-172A-2A4A-B94E-1E3A80775FE6}"/>
      </w:docPartPr>
      <w:docPartBody>
        <w:p w:rsidR="00000000" w:rsidRDefault="00000000">
          <w:pPr>
            <w:pStyle w:val="8ACF616E9EB9554E8C1599ED29CAF50D"/>
          </w:pPr>
          <w:r>
            <w:rPr>
              <w:rStyle w:val="PlaceholderText"/>
            </w:rPr>
            <w:t>Name Beilage</w:t>
          </w:r>
        </w:p>
      </w:docPartBody>
    </w:docPart>
    <w:docPart>
      <w:docPartPr>
        <w:name w:val="FFDF9B298CB13E43A5FC23A5AD52D7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5C6E5B-FF5F-6949-A432-E90CA3234D42}"/>
      </w:docPartPr>
      <w:docPartBody>
        <w:p w:rsidR="00000000" w:rsidRDefault="00000000">
          <w:pPr>
            <w:pStyle w:val="FFDF9B298CB13E43A5FC23A5AD52D7AA"/>
          </w:pPr>
          <w:r w:rsidRPr="0028063A">
            <w:rPr>
              <w:rStyle w:val="PlaceholderText"/>
            </w:rPr>
            <w:t>OE (x)</w:t>
          </w:r>
        </w:p>
      </w:docPartBody>
    </w:docPart>
    <w:docPart>
      <w:docPartPr>
        <w:name w:val="DEEADAC67230E64E869C6D1C05D87A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B10853-4EDE-EE47-8ED5-53F3888516BA}"/>
      </w:docPartPr>
      <w:docPartBody>
        <w:p w:rsidR="00000000" w:rsidRDefault="00000000">
          <w:pPr>
            <w:pStyle w:val="DEEADAC67230E64E869C6D1C05D87AC7"/>
          </w:pPr>
          <w:r w:rsidRPr="0028063A">
            <w:rPr>
              <w:rStyle w:val="PlaceholderText"/>
            </w:rPr>
            <w:t>Empfänger (x)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NeueLT Com 55 Roman">
    <w:altName w:val="Arial"/>
    <w:panose1 w:val="020B0604020202020204"/>
    <w:charset w:val="00"/>
    <w:family w:val="swiss"/>
    <w:pitch w:val="variable"/>
    <w:sig w:usb0="8000008F" w:usb1="10002042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ionPro-Regular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37B"/>
    <w:rsid w:val="0073237B"/>
    <w:rsid w:val="00EF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H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7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07DAF5950D32844B094BCF3F1E54190">
    <w:name w:val="B07DAF5950D32844B094BCF3F1E54190"/>
  </w:style>
  <w:style w:type="character" w:styleId="PlaceholderText">
    <w:name w:val="Placeholder Text"/>
    <w:basedOn w:val="DefaultParagraphFont"/>
    <w:uiPriority w:val="79"/>
    <w:rPr>
      <w:color w:val="E8E8E8" w:themeColor="background2"/>
    </w:rPr>
  </w:style>
  <w:style w:type="paragraph" w:customStyle="1" w:styleId="D38863037D263C4D84CA7D1C11E600D2">
    <w:name w:val="D38863037D263C4D84CA7D1C11E600D2"/>
  </w:style>
  <w:style w:type="paragraph" w:customStyle="1" w:styleId="52CEFDDC618ACD4E9D2424216D5F0807">
    <w:name w:val="52CEFDDC618ACD4E9D2424216D5F0807"/>
  </w:style>
  <w:style w:type="paragraph" w:customStyle="1" w:styleId="BD14B52CEB894941B74F366B33ED0B26">
    <w:name w:val="BD14B52CEB894941B74F366B33ED0B26"/>
  </w:style>
  <w:style w:type="paragraph" w:customStyle="1" w:styleId="41B2033865EAE1409DC05A9329C16FC3">
    <w:name w:val="41B2033865EAE1409DC05A9329C16FC3"/>
  </w:style>
  <w:style w:type="paragraph" w:customStyle="1" w:styleId="20E9008F80D8DA48AACE457457AAA7B0">
    <w:name w:val="20E9008F80D8DA48AACE457457AAA7B0"/>
  </w:style>
  <w:style w:type="paragraph" w:customStyle="1" w:styleId="EB06539F50A2D44F8212A30C0244A6D6">
    <w:name w:val="EB06539F50A2D44F8212A30C0244A6D6"/>
  </w:style>
  <w:style w:type="paragraph" w:customStyle="1" w:styleId="E4069565D3370E4C8F550AB0C69860E7">
    <w:name w:val="E4069565D3370E4C8F550AB0C69860E7"/>
  </w:style>
  <w:style w:type="paragraph" w:customStyle="1" w:styleId="7F0DF9A46DF0D049858AA0EFA69EA440">
    <w:name w:val="7F0DF9A46DF0D049858AA0EFA69EA440"/>
  </w:style>
  <w:style w:type="paragraph" w:customStyle="1" w:styleId="01BA3C160FA9B44FA3EE31B02FDED412">
    <w:name w:val="01BA3C160FA9B44FA3EE31B02FDED412"/>
  </w:style>
  <w:style w:type="paragraph" w:customStyle="1" w:styleId="90C96C7C6EFBEE42BBFC0340435CD425">
    <w:name w:val="90C96C7C6EFBEE42BBFC0340435CD425"/>
  </w:style>
  <w:style w:type="paragraph" w:customStyle="1" w:styleId="969A902F622C1F45B6FCAB3626042ACD">
    <w:name w:val="969A902F622C1F45B6FCAB3626042ACD"/>
  </w:style>
  <w:style w:type="paragraph" w:customStyle="1" w:styleId="BB8BCD6C23E27B4EA3D5B122F544E1CE">
    <w:name w:val="BB8BCD6C23E27B4EA3D5B122F544E1CE"/>
  </w:style>
  <w:style w:type="paragraph" w:customStyle="1" w:styleId="8ACF616E9EB9554E8C1599ED29CAF50D">
    <w:name w:val="8ACF616E9EB9554E8C1599ED29CAF50D"/>
  </w:style>
  <w:style w:type="paragraph" w:customStyle="1" w:styleId="FFDF9B298CB13E43A5FC23A5AD52D7AA">
    <w:name w:val="FFDF9B298CB13E43A5FC23A5AD52D7AA"/>
  </w:style>
  <w:style w:type="paragraph" w:customStyle="1" w:styleId="DEEADAC67230E64E869C6D1C05D87AC7">
    <w:name w:val="DEEADAC67230E64E869C6D1C05D87AC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Schweizer Armee">
      <a:dk1>
        <a:srgbClr val="1D1D1D"/>
      </a:dk1>
      <a:lt1>
        <a:sysClr val="window" lastClr="FFFFFF"/>
      </a:lt1>
      <a:dk2>
        <a:srgbClr val="565656"/>
      </a:dk2>
      <a:lt2>
        <a:srgbClr val="8E8E8E"/>
      </a:lt2>
      <a:accent1>
        <a:srgbClr val="FF0000"/>
      </a:accent1>
      <a:accent2>
        <a:srgbClr val="4A6525"/>
      </a:accent2>
      <a:accent3>
        <a:srgbClr val="50536A"/>
      </a:accent3>
      <a:accent4>
        <a:srgbClr val="A7181F"/>
      </a:accent4>
      <a:accent5>
        <a:srgbClr val="C85A32"/>
      </a:accent5>
      <a:accent6>
        <a:srgbClr val="7E6561"/>
      </a:accent6>
      <a:hlink>
        <a:srgbClr val="000000"/>
      </a:hlink>
      <a:folHlink>
        <a:srgbClr val="000000"/>
      </a:folHlink>
    </a:clrScheme>
    <a:fontScheme name="aa 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Authr</b:Tag>
    <b:SourceType>Book</b:SourceType>
    <b:Guid>{BA01FD2C-EDFC-4D13-8F46-679005D5D2FB}</b:Guid>
    <b:Author>
      <b:Author>
        <b:NameList>
          <b:Person>
            <b:Last>Autor</b:Last>
            <b:First>Anton</b:First>
          </b:Person>
        </b:NameList>
      </b:Author>
    </b:Author>
    <b:Title>Titel</b:Title>
    <b:Year>Jahr</b:Year>
    <b:City>Ort</b:City>
    <b:Publisher>Verleger</b:Publisher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5639859E60FB5469FC066B17F722CAA" ma:contentTypeVersion="14" ma:contentTypeDescription="Ein neues Dokument erstellen." ma:contentTypeScope="" ma:versionID="341c4557db1671eaf9e4ed5a5a4ff0c8">
  <xsd:schema xmlns:xsd="http://www.w3.org/2001/XMLSchema" xmlns:xs="http://www.w3.org/2001/XMLSchema" xmlns:p="http://schemas.microsoft.com/office/2006/metadata/properties" xmlns:ns2="97bd2f12-4536-4741-9579-9837db37b8c6" xmlns:ns3="73e7cc26-a685-4ba6-b57b-98cf306da11d" targetNamespace="http://schemas.microsoft.com/office/2006/metadata/properties" ma:root="true" ma:fieldsID="e9b27bba0fd315bb34475f1b5264d84b" ns2:_="" ns3:_="">
    <xsd:import namespace="97bd2f12-4536-4741-9579-9837db37b8c6"/>
    <xsd:import namespace="73e7cc26-a685-4ba6-b57b-98cf306da1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Quel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d2f12-4536-4741-9579-9837db37b8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23627993-9615-4c5c-8b10-a4e2805baf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Quelle" ma:index="21" nillable="true" ma:displayName="Quelle" ma:format="Dropdown" ma:internalName="Quell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e7cc26-a685-4ba6-b57b-98cf306da11d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56b6f0b7-39c1-4cbb-a2de-3e49837b2d32}" ma:internalName="TaxCatchAll" ma:showField="CatchAllData" ma:web="73e7cc26-a685-4ba6-b57b-98cf306da1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e7cc26-a685-4ba6-b57b-98cf306da11d" xsi:nil="true"/>
    <lcf76f155ced4ddcb4097134ff3c332f xmlns="97bd2f12-4536-4741-9579-9837db37b8c6">
      <Terms xmlns="http://schemas.microsoft.com/office/infopath/2007/PartnerControls"/>
    </lcf76f155ced4ddcb4097134ff3c332f>
    <Quelle xmlns="97bd2f12-4536-4741-9579-9837db37b8c6" xsi:nil="true"/>
  </documentManagement>
</p:properties>
</file>

<file path=customXml/itemProps1.xml><?xml version="1.0" encoding="utf-8"?>
<ds:datastoreItem xmlns:ds="http://schemas.openxmlformats.org/officeDocument/2006/customXml" ds:itemID="{A77B781F-CA08-491A-A6F1-F7575EFA33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2F8732-CCB7-4357-AC5B-A4CD40950D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bd2f12-4536-4741-9579-9837db37b8c6"/>
    <ds:schemaRef ds:uri="73e7cc26-a685-4ba6-b57b-98cf306da1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91B9E7B-1F5D-4650-8E1E-7519107C431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000BED3-F54C-414D-A2A4-3CB9371644D5}">
  <ds:schemaRefs>
    <ds:schemaRef ds:uri="http://schemas.microsoft.com/office/2006/metadata/properties"/>
    <ds:schemaRef ds:uri="http://schemas.microsoft.com/office/infopath/2007/PartnerControls"/>
    <ds:schemaRef ds:uri="73e7cc26-a685-4ba6-b57b-98cf306da11d"/>
    <ds:schemaRef ds:uri="97bd2f12-4536-4741-9579-9837db37b8c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Befehl Verteidigung DE.dotx</Template>
  <TotalTime>0</TotalTime>
  <Pages>3</Pages>
  <Words>157</Words>
  <Characters>901</Characters>
  <Application>Microsoft Office Word</Application>
  <DocSecurity>0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Sandro Degen</dc:creator>
  <dc:description/>
  <cp:lastModifiedBy>Sandro Degen</cp:lastModifiedBy>
  <cp:revision>1</cp:revision>
  <cp:lastPrinted>2025-02-20T10:02:00Z</cp:lastPrinted>
  <dcterms:created xsi:type="dcterms:W3CDTF">2026-03-24T21:09:00Z</dcterms:created>
  <dcterms:modified xsi:type="dcterms:W3CDTF">2026-03-24T21:09:00Z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0x01010015639859E60FB5469FC066B17F722CAA</vt:lpwstr>
  </property>
  <property fmtid="{D5CDD505-2E9C-101B-9397-08002B2CF9AE}" pid="3" name="MediaServiceImageTags">
    <vt:lpwstr/>
  </property>
  <property fmtid="{D5CDD505-2E9C-101B-9397-08002B2CF9AE}" pid="4" name="VorlagenbauerAddin">
    <vt:bool>true</vt:bool>
  </property>
  <property fmtid="{D5CDD505-2E9C-101B-9397-08002B2CF9AE}" pid="5" name="MSIP_Label_aa112399-b73b-40c1-8af2-919b124b9d91_Enabled">
    <vt:lpwstr>true</vt:lpwstr>
  </property>
  <property fmtid="{D5CDD505-2E9C-101B-9397-08002B2CF9AE}" pid="6" name="MSIP_Label_aa112399-b73b-40c1-8af2-919b124b9d91_SetDate">
    <vt:lpwstr>2025-09-05T09:32:50Z</vt:lpwstr>
  </property>
  <property fmtid="{D5CDD505-2E9C-101B-9397-08002B2CF9AE}" pid="7" name="MSIP_Label_aa112399-b73b-40c1-8af2-919b124b9d91_Method">
    <vt:lpwstr>Privileged</vt:lpwstr>
  </property>
  <property fmtid="{D5CDD505-2E9C-101B-9397-08002B2CF9AE}" pid="8" name="MSIP_Label_aa112399-b73b-40c1-8af2-919b124b9d91_Name">
    <vt:lpwstr>L2</vt:lpwstr>
  </property>
  <property fmtid="{D5CDD505-2E9C-101B-9397-08002B2CF9AE}" pid="9" name="MSIP_Label_aa112399-b73b-40c1-8af2-919b124b9d91_SiteId">
    <vt:lpwstr>6ae27add-8276-4a38-88c1-3a9c1f973767</vt:lpwstr>
  </property>
  <property fmtid="{D5CDD505-2E9C-101B-9397-08002B2CF9AE}" pid="10" name="MSIP_Label_aa112399-b73b-40c1-8af2-919b124b9d91_ActionId">
    <vt:lpwstr>5fd93c4e-6aaf-4724-af41-c22972fb2a63</vt:lpwstr>
  </property>
  <property fmtid="{D5CDD505-2E9C-101B-9397-08002B2CF9AE}" pid="11" name="MSIP_Label_aa112399-b73b-40c1-8af2-919b124b9d91_ContentBits">
    <vt:lpwstr>0</vt:lpwstr>
  </property>
  <property fmtid="{D5CDD505-2E9C-101B-9397-08002B2CF9AE}" pid="12" name="MSIP_Label_aa112399-b73b-40c1-8af2-919b124b9d91_Tag">
    <vt:lpwstr>10, 0, 1, 1</vt:lpwstr>
  </property>
</Properties>
</file>