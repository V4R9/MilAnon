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31E2B067" w:rsidR="00E7241A" w:rsidRPr="00A60243" w:rsidRDefault="00FE6ADA" w:rsidP="0073799E">
      <w:pPr>
        <w:tabs>
          <w:tab w:val="right" w:pos="9496"/>
        </w:tabs>
        <w:rPr>
          <w:rFonts w:cs="Arial"/>
        </w:rPr>
      </w:pPr>
      <w:r w:rsidRPr="00A60243">
        <w:rPr>
          <w:rFonts w:cs="Arial"/>
          <w:noProof/>
          <w:lang w:eastAsia="de-CH"/>
        </w:rPr>
        <w:drawing>
          <wp:anchor distT="0" distB="0" distL="114300" distR="114300" simplePos="0" relativeHeight="251650560" behindDoc="1" locked="0" layoutInCell="1" allowOverlap="1" wp14:anchorId="2F3BD941" wp14:editId="4372232B">
            <wp:simplePos x="0" y="0"/>
            <wp:positionH relativeFrom="column">
              <wp:posOffset>5145215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rsidRPr="00A60243">
        <w:rPr>
          <w:rFonts w:cs="Arial"/>
        </w:rPr>
        <w:t>Kdt</w:t>
      </w:r>
      <w:proofErr w:type="spellEnd"/>
      <w:r w:rsidR="00884676" w:rsidRPr="00A60243">
        <w:rPr>
          <w:rFonts w:cs="Arial"/>
        </w:rPr>
        <w:t xml:space="preserve"> </w:t>
      </w:r>
      <w:proofErr w:type="spellStart"/>
      <w:r w:rsidR="00884676" w:rsidRPr="00A60243">
        <w:rPr>
          <w:rFonts w:cs="Arial"/>
        </w:rPr>
        <w:t>Inf</w:t>
      </w:r>
      <w:proofErr w:type="spellEnd"/>
      <w:r w:rsidR="00884676" w:rsidRPr="00A60243">
        <w:rPr>
          <w:rFonts w:cs="Arial"/>
        </w:rPr>
        <w:t xml:space="preserve"> Kp</w:t>
      </w:r>
      <w:r w:rsidR="00973C0E" w:rsidRPr="00A60243">
        <w:rPr>
          <w:rFonts w:cs="Arial"/>
        </w:rPr>
        <w:t xml:space="preserve"> 56</w:t>
      </w:r>
      <w:r w:rsidR="00300D13" w:rsidRPr="00A60243">
        <w:rPr>
          <w:rFonts w:cs="Arial"/>
        </w:rPr>
        <w:t>/3</w:t>
      </w:r>
    </w:p>
    <w:p w14:paraId="0FEA49E3" w14:textId="1F2DFE45" w:rsidR="00973C0E" w:rsidRPr="00A60243" w:rsidRDefault="00973C0E" w:rsidP="00E7241A">
      <w:pPr>
        <w:tabs>
          <w:tab w:val="left" w:pos="6797"/>
        </w:tabs>
        <w:rPr>
          <w:rFonts w:cs="Arial"/>
        </w:rPr>
      </w:pPr>
    </w:p>
    <w:p w14:paraId="5B61D63C" w14:textId="3B410E47" w:rsidR="00973C0E" w:rsidRPr="00A60243" w:rsidRDefault="00AC35CD">
      <w:pPr>
        <w:ind w:right="396"/>
        <w:rPr>
          <w:rFonts w:cs="Arial"/>
        </w:rPr>
      </w:pPr>
      <w:r>
        <w:rPr>
          <w:rFonts w:cs="Arial"/>
        </w:rPr>
        <w:t>Zürich</w:t>
      </w:r>
      <w:r w:rsidR="00FE6ADA" w:rsidRPr="00A60243">
        <w:rPr>
          <w:rFonts w:cs="Arial"/>
        </w:rPr>
        <w:t>, 1</w:t>
      </w:r>
      <w:r>
        <w:rPr>
          <w:rFonts w:cs="Arial"/>
        </w:rPr>
        <w:t>5</w:t>
      </w:r>
      <w:r w:rsidR="00FE6ADA" w:rsidRPr="00A60243">
        <w:rPr>
          <w:rFonts w:cs="Arial"/>
        </w:rPr>
        <w:t>.0</w:t>
      </w:r>
      <w:r>
        <w:rPr>
          <w:rFonts w:cs="Arial"/>
        </w:rPr>
        <w:t>3</w:t>
      </w:r>
      <w:r w:rsidR="007D2499" w:rsidRPr="00A60243">
        <w:rPr>
          <w:rFonts w:cs="Arial"/>
        </w:rPr>
        <w:t>.2019</w:t>
      </w:r>
    </w:p>
    <w:p w14:paraId="5CF056D8" w14:textId="4AF2C54A" w:rsidR="00FE6ADA" w:rsidRPr="00A60243" w:rsidRDefault="00FE6ADA">
      <w:pPr>
        <w:ind w:right="396"/>
        <w:rPr>
          <w:rFonts w:cs="Arial"/>
        </w:rPr>
      </w:pPr>
    </w:p>
    <w:p w14:paraId="4957D7C9" w14:textId="59E21E94" w:rsidR="00AB3159" w:rsidRPr="00A60243" w:rsidRDefault="00AB3159">
      <w:pPr>
        <w:ind w:right="396"/>
        <w:rPr>
          <w:rFonts w:cs="Arial"/>
        </w:rPr>
      </w:pPr>
    </w:p>
    <w:p w14:paraId="52BBEB81" w14:textId="77777777" w:rsidR="007D2499" w:rsidRPr="00A60243" w:rsidRDefault="007D2499">
      <w:pPr>
        <w:ind w:right="396"/>
        <w:rPr>
          <w:rFonts w:cs="Arial"/>
        </w:rPr>
      </w:pPr>
    </w:p>
    <w:p w14:paraId="31EC7ABE" w14:textId="5E1B3E6E" w:rsidR="00A602A1" w:rsidRPr="00A60243" w:rsidRDefault="008A448D" w:rsidP="00A602A1">
      <w:pPr>
        <w:pStyle w:val="VBS-Dokumentenbezeichnung"/>
        <w:rPr>
          <w:rFonts w:cs="Arial"/>
        </w:rPr>
      </w:pPr>
      <w:r w:rsidRPr="00A60243">
        <w:rPr>
          <w:rFonts w:cs="Arial"/>
        </w:rPr>
        <w:t xml:space="preserve">Kontrollpunkte Tages </w:t>
      </w:r>
      <w:proofErr w:type="spellStart"/>
      <w:r w:rsidRPr="00A60243">
        <w:rPr>
          <w:rFonts w:cs="Arial"/>
        </w:rPr>
        <w:t>Of</w:t>
      </w:r>
      <w:proofErr w:type="spellEnd"/>
    </w:p>
    <w:p w14:paraId="0155B502" w14:textId="50869B9E" w:rsidR="00A602A1" w:rsidRPr="00A60243" w:rsidRDefault="008A448D" w:rsidP="00A602A1">
      <w:pPr>
        <w:rPr>
          <w:rFonts w:cs="Arial"/>
        </w:rPr>
      </w:pPr>
      <w:r w:rsidRPr="00A60243">
        <w:rPr>
          <w:rFonts w:cs="Arial"/>
        </w:rPr>
        <w:t>Beilage 101</w:t>
      </w:r>
      <w:r w:rsidR="007D2499" w:rsidRPr="00A60243">
        <w:rPr>
          <w:rFonts w:cs="Arial"/>
        </w:rPr>
        <w:t xml:space="preserve"> zum al</w:t>
      </w:r>
      <w:r w:rsidR="00AC35CD">
        <w:rPr>
          <w:rFonts w:cs="Arial"/>
        </w:rPr>
        <w:t>lgemeinen Befehl für den WK 2020</w:t>
      </w:r>
    </w:p>
    <w:p w14:paraId="7428BA6F" w14:textId="717F81C0" w:rsidR="001450CC" w:rsidRPr="00A60243" w:rsidRDefault="001450CC" w:rsidP="00A602A1">
      <w:pPr>
        <w:rPr>
          <w:rFonts w:cs="Arial"/>
          <w:noProof/>
          <w:lang w:eastAsia="de-CH"/>
        </w:rPr>
      </w:pPr>
    </w:p>
    <w:tbl>
      <w:tblPr>
        <w:tblStyle w:val="Tabellenraster"/>
        <w:tblpPr w:leftFromText="141" w:rightFromText="141" w:vertAnchor="text" w:horzAnchor="margin" w:tblpY="-29"/>
        <w:tblW w:w="9264" w:type="dxa"/>
        <w:tblCellMar>
          <w:left w:w="28" w:type="dxa"/>
          <w:right w:w="0" w:type="dxa"/>
        </w:tblCellMar>
        <w:tblLook w:val="04A0" w:firstRow="1" w:lastRow="0" w:firstColumn="1" w:lastColumn="0" w:noHBand="0" w:noVBand="1"/>
      </w:tblPr>
      <w:tblGrid>
        <w:gridCol w:w="2618"/>
        <w:gridCol w:w="4535"/>
        <w:gridCol w:w="1001"/>
        <w:gridCol w:w="1110"/>
      </w:tblGrid>
      <w:tr w:rsidR="008A448D" w:rsidRPr="00A60243" w14:paraId="79C260E0" w14:textId="77777777" w:rsidTr="008A448D">
        <w:trPr>
          <w:trHeight w:val="423"/>
        </w:trPr>
        <w:tc>
          <w:tcPr>
            <w:tcW w:w="9264"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B346DE9" w14:textId="3831369B" w:rsidR="008A448D" w:rsidRPr="00A60243" w:rsidRDefault="008A448D" w:rsidP="008A448D">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t>Kontrolldatum</w:t>
            </w:r>
            <w:proofErr w:type="spellEnd"/>
            <w:r w:rsidRPr="00A60243">
              <w:rPr>
                <w:rFonts w:cs="Arial"/>
                <w:b/>
                <w:color w:val="000000" w:themeColor="text1"/>
                <w:lang w:val="en-US"/>
              </w:rPr>
              <w:t xml:space="preserve">: </w:t>
            </w:r>
          </w:p>
        </w:tc>
      </w:tr>
      <w:tr w:rsidR="008A448D" w:rsidRPr="00A60243" w14:paraId="26808FF2" w14:textId="77777777" w:rsidTr="008A448D">
        <w:trPr>
          <w:trHeight w:val="944"/>
        </w:trPr>
        <w:tc>
          <w:tcPr>
            <w:tcW w:w="26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F25201C" w14:textId="278BF36C" w:rsidR="008A448D" w:rsidRPr="00A60243" w:rsidRDefault="008A448D" w:rsidP="008A448D">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t>Kontrollpunkte</w:t>
            </w:r>
            <w:proofErr w:type="spellEnd"/>
          </w:p>
        </w:tc>
        <w:tc>
          <w:tcPr>
            <w:tcW w:w="45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4D9EF9" w14:textId="45950FA2" w:rsidR="008A448D" w:rsidRPr="00A60243" w:rsidRDefault="008A448D" w:rsidP="008A448D">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t>Bericht</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D89743" w14:textId="7EDEC760" w:rsidR="008A448D" w:rsidRPr="00A60243" w:rsidRDefault="008A448D" w:rsidP="008A448D">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t>Zeit</w:t>
            </w:r>
            <w:proofErr w:type="spellEnd"/>
          </w:p>
        </w:tc>
        <w:tc>
          <w:tcPr>
            <w:tcW w:w="11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A2FD941" w14:textId="310567FF" w:rsidR="008A448D" w:rsidRPr="00A60243" w:rsidRDefault="008A448D" w:rsidP="008A448D">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t>Visum</w:t>
            </w:r>
            <w:proofErr w:type="spellEnd"/>
          </w:p>
        </w:tc>
      </w:tr>
      <w:tr w:rsidR="008A448D" w:rsidRPr="00A60243" w14:paraId="7D410548" w14:textId="77777777" w:rsidTr="008A448D">
        <w:trPr>
          <w:trHeight w:val="1836"/>
        </w:trPr>
        <w:tc>
          <w:tcPr>
            <w:tcW w:w="2618" w:type="dxa"/>
            <w:tcBorders>
              <w:top w:val="single" w:sz="4" w:space="0" w:color="auto"/>
            </w:tcBorders>
            <w:shd w:val="clear" w:color="auto" w:fill="FFFFFF" w:themeFill="background1"/>
          </w:tcPr>
          <w:p w14:paraId="1D25828E" w14:textId="40E3578B" w:rsidR="008A448D" w:rsidRPr="00A60243" w:rsidRDefault="008A448D" w:rsidP="008A448D">
            <w:pPr>
              <w:pStyle w:val="VBS-Eingerckt"/>
              <w:spacing w:before="40" w:after="40"/>
              <w:ind w:left="0"/>
              <w:rPr>
                <w:rFonts w:cs="Arial"/>
                <w:lang w:val="en-US"/>
              </w:rPr>
            </w:pPr>
            <w:proofErr w:type="spellStart"/>
            <w:r w:rsidRPr="00A60243">
              <w:rPr>
                <w:rFonts w:cs="Arial"/>
                <w:lang w:val="en-US"/>
              </w:rPr>
              <w:t>Punkt</w:t>
            </w:r>
            <w:proofErr w:type="spellEnd"/>
            <w:r w:rsidRPr="00A60243">
              <w:rPr>
                <w:rFonts w:cs="Arial"/>
                <w:lang w:val="en-US"/>
              </w:rPr>
              <w:t>:</w:t>
            </w:r>
          </w:p>
        </w:tc>
        <w:tc>
          <w:tcPr>
            <w:tcW w:w="4535" w:type="dxa"/>
            <w:tcBorders>
              <w:top w:val="single" w:sz="4" w:space="0" w:color="auto"/>
            </w:tcBorders>
            <w:shd w:val="clear" w:color="auto" w:fill="FFFFFF" w:themeFill="background1"/>
          </w:tcPr>
          <w:p w14:paraId="152480D2" w14:textId="77777777" w:rsidR="008A448D" w:rsidRPr="00A60243" w:rsidRDefault="008A448D" w:rsidP="008A448D">
            <w:pPr>
              <w:pStyle w:val="VBS-Eingerckt"/>
              <w:spacing w:before="40" w:after="40"/>
              <w:ind w:left="0"/>
              <w:rPr>
                <w:rFonts w:cs="Arial"/>
                <w:lang w:val="en-US"/>
              </w:rPr>
            </w:pPr>
          </w:p>
        </w:tc>
        <w:tc>
          <w:tcPr>
            <w:tcW w:w="1001" w:type="dxa"/>
            <w:tcBorders>
              <w:top w:val="single" w:sz="4" w:space="0" w:color="auto"/>
            </w:tcBorders>
            <w:shd w:val="clear" w:color="auto" w:fill="FFFFFF" w:themeFill="background1"/>
          </w:tcPr>
          <w:p w14:paraId="346EB86E" w14:textId="77777777" w:rsidR="008A448D" w:rsidRPr="00A60243" w:rsidRDefault="008A448D" w:rsidP="008A448D">
            <w:pPr>
              <w:widowControl w:val="0"/>
              <w:autoSpaceDE w:val="0"/>
              <w:autoSpaceDN w:val="0"/>
              <w:adjustRightInd w:val="0"/>
              <w:spacing w:before="40" w:after="8"/>
              <w:ind w:right="0"/>
              <w:rPr>
                <w:rFonts w:cs="Arial"/>
              </w:rPr>
            </w:pPr>
          </w:p>
        </w:tc>
        <w:tc>
          <w:tcPr>
            <w:tcW w:w="1110" w:type="dxa"/>
            <w:tcBorders>
              <w:top w:val="single" w:sz="4" w:space="0" w:color="auto"/>
            </w:tcBorders>
            <w:shd w:val="clear" w:color="auto" w:fill="FFFFFF" w:themeFill="background1"/>
          </w:tcPr>
          <w:p w14:paraId="71D8E1E5" w14:textId="77777777" w:rsidR="008A448D" w:rsidRPr="00A60243" w:rsidRDefault="008A448D" w:rsidP="008A448D">
            <w:pPr>
              <w:widowControl w:val="0"/>
              <w:autoSpaceDE w:val="0"/>
              <w:autoSpaceDN w:val="0"/>
              <w:adjustRightInd w:val="0"/>
              <w:spacing w:before="40" w:after="8"/>
              <w:ind w:right="0"/>
              <w:rPr>
                <w:rFonts w:cs="Arial"/>
              </w:rPr>
            </w:pPr>
          </w:p>
        </w:tc>
      </w:tr>
      <w:tr w:rsidR="008A448D" w:rsidRPr="00A60243" w14:paraId="39573C85" w14:textId="77777777" w:rsidTr="008A448D">
        <w:trPr>
          <w:trHeight w:val="1836"/>
        </w:trPr>
        <w:tc>
          <w:tcPr>
            <w:tcW w:w="2618" w:type="dxa"/>
            <w:shd w:val="clear" w:color="auto" w:fill="FFFFFF" w:themeFill="background1"/>
          </w:tcPr>
          <w:p w14:paraId="10789327" w14:textId="41B80943" w:rsidR="008A448D" w:rsidRPr="00A60243" w:rsidRDefault="008A448D" w:rsidP="008A448D">
            <w:pPr>
              <w:pStyle w:val="VBS-Eingerckt"/>
              <w:spacing w:before="40" w:after="40"/>
              <w:ind w:left="0"/>
              <w:rPr>
                <w:rFonts w:cs="Arial"/>
              </w:rPr>
            </w:pPr>
            <w:proofErr w:type="spellStart"/>
            <w:r w:rsidRPr="00A60243">
              <w:rPr>
                <w:rFonts w:cs="Arial"/>
                <w:lang w:val="en-US"/>
              </w:rPr>
              <w:t>Punkt</w:t>
            </w:r>
            <w:proofErr w:type="spellEnd"/>
            <w:r w:rsidRPr="00A60243">
              <w:rPr>
                <w:rFonts w:cs="Arial"/>
                <w:lang w:val="en-US"/>
              </w:rPr>
              <w:t>:</w:t>
            </w:r>
          </w:p>
        </w:tc>
        <w:tc>
          <w:tcPr>
            <w:tcW w:w="4535" w:type="dxa"/>
            <w:shd w:val="clear" w:color="auto" w:fill="FFFFFF" w:themeFill="background1"/>
          </w:tcPr>
          <w:p w14:paraId="51FE5261" w14:textId="77777777" w:rsidR="008A448D" w:rsidRPr="00A60243" w:rsidRDefault="008A448D" w:rsidP="008A448D">
            <w:pPr>
              <w:pStyle w:val="VBS-Eingerckt"/>
              <w:spacing w:before="40" w:after="40"/>
              <w:ind w:left="0"/>
              <w:rPr>
                <w:rFonts w:cs="Arial"/>
              </w:rPr>
            </w:pPr>
          </w:p>
        </w:tc>
        <w:tc>
          <w:tcPr>
            <w:tcW w:w="1001" w:type="dxa"/>
            <w:shd w:val="clear" w:color="auto" w:fill="FFFFFF" w:themeFill="background1"/>
          </w:tcPr>
          <w:p w14:paraId="24AB38C5" w14:textId="77777777" w:rsidR="008A448D" w:rsidRPr="00A60243" w:rsidRDefault="008A448D" w:rsidP="008A448D">
            <w:pPr>
              <w:tabs>
                <w:tab w:val="left" w:pos="361"/>
              </w:tabs>
              <w:spacing w:beforeLines="40" w:before="96" w:after="8"/>
              <w:rPr>
                <w:rFonts w:cs="Arial"/>
              </w:rPr>
            </w:pPr>
          </w:p>
        </w:tc>
        <w:tc>
          <w:tcPr>
            <w:tcW w:w="1110" w:type="dxa"/>
            <w:shd w:val="clear" w:color="auto" w:fill="FFFFFF" w:themeFill="background1"/>
          </w:tcPr>
          <w:p w14:paraId="5FCF606C" w14:textId="77777777" w:rsidR="008A448D" w:rsidRPr="00A60243" w:rsidRDefault="008A448D" w:rsidP="008A448D">
            <w:pPr>
              <w:tabs>
                <w:tab w:val="left" w:pos="361"/>
              </w:tabs>
              <w:spacing w:beforeLines="40" w:before="96" w:after="8"/>
              <w:rPr>
                <w:rFonts w:cs="Arial"/>
              </w:rPr>
            </w:pPr>
          </w:p>
        </w:tc>
      </w:tr>
      <w:tr w:rsidR="008A448D" w:rsidRPr="00A60243" w14:paraId="4543D19B" w14:textId="77777777" w:rsidTr="008A448D">
        <w:trPr>
          <w:trHeight w:val="1836"/>
        </w:trPr>
        <w:tc>
          <w:tcPr>
            <w:tcW w:w="2618" w:type="dxa"/>
            <w:shd w:val="clear" w:color="auto" w:fill="FFFFFF" w:themeFill="background1"/>
          </w:tcPr>
          <w:p w14:paraId="05BA6598" w14:textId="65131473" w:rsidR="008A448D" w:rsidRPr="00A60243" w:rsidRDefault="008A448D" w:rsidP="008A448D">
            <w:pPr>
              <w:pStyle w:val="VBS-Eingerckt"/>
              <w:spacing w:before="40" w:after="40"/>
              <w:ind w:left="0"/>
              <w:rPr>
                <w:rFonts w:cs="Arial"/>
              </w:rPr>
            </w:pPr>
            <w:proofErr w:type="spellStart"/>
            <w:r w:rsidRPr="00A60243">
              <w:rPr>
                <w:rFonts w:cs="Arial"/>
                <w:lang w:val="en-US"/>
              </w:rPr>
              <w:t>Punkt</w:t>
            </w:r>
            <w:proofErr w:type="spellEnd"/>
            <w:r w:rsidRPr="00A60243">
              <w:rPr>
                <w:rFonts w:cs="Arial"/>
                <w:lang w:val="en-US"/>
              </w:rPr>
              <w:t>:</w:t>
            </w:r>
          </w:p>
        </w:tc>
        <w:tc>
          <w:tcPr>
            <w:tcW w:w="4535" w:type="dxa"/>
            <w:shd w:val="clear" w:color="auto" w:fill="FFFFFF" w:themeFill="background1"/>
          </w:tcPr>
          <w:p w14:paraId="3133C74C" w14:textId="30F3A86A" w:rsidR="008A448D" w:rsidRPr="00A60243" w:rsidRDefault="008A448D" w:rsidP="008A448D">
            <w:pPr>
              <w:pStyle w:val="VBS-Eingerckt"/>
              <w:spacing w:before="40" w:after="40"/>
              <w:ind w:left="0"/>
              <w:rPr>
                <w:rFonts w:cs="Arial"/>
              </w:rPr>
            </w:pPr>
          </w:p>
        </w:tc>
        <w:tc>
          <w:tcPr>
            <w:tcW w:w="1001" w:type="dxa"/>
            <w:shd w:val="clear" w:color="auto" w:fill="FFFFFF" w:themeFill="background1"/>
          </w:tcPr>
          <w:p w14:paraId="2A716C0D" w14:textId="77777777" w:rsidR="008A448D" w:rsidRPr="00A60243" w:rsidRDefault="008A448D" w:rsidP="008A448D">
            <w:pPr>
              <w:tabs>
                <w:tab w:val="left" w:pos="361"/>
              </w:tabs>
              <w:spacing w:beforeLines="40" w:before="96" w:after="8"/>
              <w:rPr>
                <w:rFonts w:cs="Arial"/>
              </w:rPr>
            </w:pPr>
          </w:p>
        </w:tc>
        <w:tc>
          <w:tcPr>
            <w:tcW w:w="1110" w:type="dxa"/>
            <w:shd w:val="clear" w:color="auto" w:fill="FFFFFF" w:themeFill="background1"/>
          </w:tcPr>
          <w:p w14:paraId="3A1F92FE" w14:textId="77777777" w:rsidR="008A448D" w:rsidRPr="00A60243" w:rsidRDefault="008A448D" w:rsidP="008A448D">
            <w:pPr>
              <w:tabs>
                <w:tab w:val="left" w:pos="361"/>
              </w:tabs>
              <w:spacing w:beforeLines="40" w:before="96" w:after="8"/>
              <w:rPr>
                <w:rFonts w:cs="Arial"/>
              </w:rPr>
            </w:pPr>
          </w:p>
        </w:tc>
      </w:tr>
      <w:tr w:rsidR="008A448D" w:rsidRPr="00A60243" w14:paraId="085B84A7" w14:textId="77777777" w:rsidTr="008A448D">
        <w:trPr>
          <w:trHeight w:val="1836"/>
        </w:trPr>
        <w:tc>
          <w:tcPr>
            <w:tcW w:w="2618" w:type="dxa"/>
            <w:shd w:val="clear" w:color="auto" w:fill="FFFFFF" w:themeFill="background1"/>
          </w:tcPr>
          <w:p w14:paraId="34AC20BC" w14:textId="23327A5E" w:rsidR="008A448D" w:rsidRPr="00A60243" w:rsidRDefault="008A448D" w:rsidP="008A448D">
            <w:pPr>
              <w:pStyle w:val="VBS-Eingerckt"/>
              <w:spacing w:before="40" w:after="40"/>
              <w:ind w:left="0"/>
              <w:rPr>
                <w:rFonts w:cs="Arial"/>
              </w:rPr>
            </w:pPr>
            <w:proofErr w:type="spellStart"/>
            <w:r w:rsidRPr="00A60243">
              <w:rPr>
                <w:rFonts w:cs="Arial"/>
              </w:rPr>
              <w:t>Beso</w:t>
            </w:r>
            <w:proofErr w:type="spellEnd"/>
            <w:r w:rsidRPr="00A60243">
              <w:rPr>
                <w:rFonts w:cs="Arial"/>
              </w:rPr>
              <w:t>:</w:t>
            </w:r>
          </w:p>
        </w:tc>
        <w:tc>
          <w:tcPr>
            <w:tcW w:w="4535" w:type="dxa"/>
            <w:shd w:val="clear" w:color="auto" w:fill="FFFFFF" w:themeFill="background1"/>
          </w:tcPr>
          <w:p w14:paraId="5FCD50EF" w14:textId="611A2F67" w:rsidR="008A448D" w:rsidRPr="00A60243" w:rsidRDefault="008A448D" w:rsidP="008A448D">
            <w:pPr>
              <w:pStyle w:val="VBS-Eingerckt"/>
              <w:spacing w:before="40" w:after="40"/>
              <w:ind w:left="0"/>
              <w:rPr>
                <w:rFonts w:cs="Arial"/>
              </w:rPr>
            </w:pPr>
          </w:p>
        </w:tc>
        <w:tc>
          <w:tcPr>
            <w:tcW w:w="1001" w:type="dxa"/>
            <w:shd w:val="clear" w:color="auto" w:fill="FFFFFF" w:themeFill="background1"/>
          </w:tcPr>
          <w:p w14:paraId="62A6D9FB" w14:textId="77777777" w:rsidR="008A448D" w:rsidRPr="00A60243" w:rsidRDefault="008A448D" w:rsidP="008A448D">
            <w:pPr>
              <w:tabs>
                <w:tab w:val="left" w:pos="361"/>
              </w:tabs>
              <w:spacing w:beforeLines="40" w:before="96" w:after="8"/>
              <w:rPr>
                <w:rFonts w:cs="Arial"/>
                <w:lang w:eastAsia="de-DE"/>
              </w:rPr>
            </w:pPr>
          </w:p>
        </w:tc>
        <w:tc>
          <w:tcPr>
            <w:tcW w:w="1110" w:type="dxa"/>
            <w:shd w:val="clear" w:color="auto" w:fill="FFFFFF" w:themeFill="background1"/>
          </w:tcPr>
          <w:p w14:paraId="6C4CDDC8" w14:textId="77777777" w:rsidR="008A448D" w:rsidRPr="00A60243" w:rsidRDefault="008A448D" w:rsidP="008A448D">
            <w:pPr>
              <w:tabs>
                <w:tab w:val="left" w:pos="361"/>
              </w:tabs>
              <w:spacing w:beforeLines="40" w:before="96" w:after="8"/>
              <w:rPr>
                <w:rFonts w:cs="Arial"/>
                <w:lang w:eastAsia="de-DE"/>
              </w:rPr>
            </w:pPr>
          </w:p>
        </w:tc>
      </w:tr>
    </w:tbl>
    <w:p w14:paraId="15F834DE" w14:textId="77777777" w:rsidR="008A448D" w:rsidRPr="00A60243" w:rsidRDefault="008A448D" w:rsidP="008A448D">
      <w:pPr>
        <w:rPr>
          <w:rFonts w:cs="Arial"/>
        </w:rPr>
      </w:pPr>
    </w:p>
    <w:p w14:paraId="43A19A09" w14:textId="480D78F2" w:rsidR="008A448D" w:rsidRPr="00A60243" w:rsidRDefault="008A448D" w:rsidP="008A448D">
      <w:pPr>
        <w:rPr>
          <w:rFonts w:cs="Arial"/>
        </w:rPr>
      </w:pPr>
      <w:r w:rsidRPr="00A60243">
        <w:rPr>
          <w:rFonts w:cs="Arial"/>
        </w:rPr>
        <w:t xml:space="preserve">Grad, Name, Unterschrift Tages </w:t>
      </w:r>
      <w:proofErr w:type="spellStart"/>
      <w:r w:rsidRPr="00A60243">
        <w:rPr>
          <w:rFonts w:cs="Arial"/>
        </w:rPr>
        <w:t>Of</w:t>
      </w:r>
      <w:proofErr w:type="spellEnd"/>
      <w:r w:rsidRPr="00A60243">
        <w:rPr>
          <w:rFonts w:cs="Arial"/>
        </w:rPr>
        <w:t>: _____________________________________________</w:t>
      </w:r>
    </w:p>
    <w:p w14:paraId="47E5C843" w14:textId="77777777" w:rsidR="008A448D" w:rsidRPr="00A60243" w:rsidRDefault="008A448D">
      <w:pPr>
        <w:ind w:right="0"/>
        <w:rPr>
          <w:rFonts w:cs="Arial"/>
        </w:rPr>
      </w:pPr>
      <w:r w:rsidRPr="00A60243">
        <w:rPr>
          <w:rFonts w:cs="Arial"/>
        </w:rPr>
        <w:br w:type="page"/>
      </w:r>
    </w:p>
    <w:tbl>
      <w:tblPr>
        <w:tblStyle w:val="Tabellenraster"/>
        <w:tblpPr w:leftFromText="141" w:rightFromText="141" w:vertAnchor="text" w:horzAnchor="margin" w:tblpY="-29"/>
        <w:tblW w:w="9264" w:type="dxa"/>
        <w:tblBorders>
          <w:insideH w:val="none" w:sz="0" w:space="0" w:color="auto"/>
          <w:insideV w:val="none" w:sz="0" w:space="0" w:color="auto"/>
        </w:tblBorders>
        <w:shd w:val="clear" w:color="auto" w:fill="D9D9D9" w:themeFill="background1" w:themeFillShade="D9"/>
        <w:tblCellMar>
          <w:left w:w="28" w:type="dxa"/>
          <w:right w:w="0" w:type="dxa"/>
        </w:tblCellMar>
        <w:tblLook w:val="04A0" w:firstRow="1" w:lastRow="0" w:firstColumn="1" w:lastColumn="0" w:noHBand="0" w:noVBand="1"/>
      </w:tblPr>
      <w:tblGrid>
        <w:gridCol w:w="9264"/>
      </w:tblGrid>
      <w:tr w:rsidR="008A448D" w:rsidRPr="00A60243" w14:paraId="7073E2A1" w14:textId="77777777" w:rsidTr="00962171">
        <w:trPr>
          <w:trHeight w:hRule="exact" w:val="284"/>
        </w:trPr>
        <w:tc>
          <w:tcPr>
            <w:tcW w:w="9264" w:type="dxa"/>
            <w:shd w:val="clear" w:color="auto" w:fill="D9D9D9" w:themeFill="background1" w:themeFillShade="D9"/>
          </w:tcPr>
          <w:p w14:paraId="614D604A" w14:textId="103EA165" w:rsidR="008A448D" w:rsidRPr="00A60243" w:rsidRDefault="008A448D" w:rsidP="005932C6">
            <w:pPr>
              <w:pStyle w:val="VBS-Eingerckt"/>
              <w:spacing w:before="40" w:after="40"/>
              <w:ind w:left="0"/>
              <w:rPr>
                <w:rFonts w:cs="Arial"/>
                <w:b/>
                <w:color w:val="000000" w:themeColor="text1"/>
                <w:lang w:val="en-US"/>
              </w:rPr>
            </w:pPr>
            <w:proofErr w:type="spellStart"/>
            <w:r w:rsidRPr="00A60243">
              <w:rPr>
                <w:rFonts w:cs="Arial"/>
                <w:b/>
                <w:color w:val="000000" w:themeColor="text1"/>
                <w:lang w:val="en-US"/>
              </w:rPr>
              <w:lastRenderedPageBreak/>
              <w:t>Kontrollpunkte</w:t>
            </w:r>
            <w:proofErr w:type="spellEnd"/>
          </w:p>
        </w:tc>
      </w:tr>
    </w:tbl>
    <w:p w14:paraId="18206456"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1D3D86" w:rsidRPr="00A60243" w14:paraId="59F67EFF" w14:textId="77777777" w:rsidTr="00962171">
        <w:trPr>
          <w:trHeight w:hRule="exact" w:val="284"/>
        </w:trPr>
        <w:tc>
          <w:tcPr>
            <w:tcW w:w="585" w:type="dxa"/>
            <w:shd w:val="clear" w:color="auto" w:fill="FFFFFF" w:themeFill="background1"/>
          </w:tcPr>
          <w:p w14:paraId="75876557" w14:textId="06DFBD16" w:rsidR="001D3D86" w:rsidRPr="00A60243" w:rsidRDefault="001D3D86" w:rsidP="001D3D86">
            <w:pPr>
              <w:pStyle w:val="VBS-Eingerckt"/>
              <w:spacing w:before="40" w:after="40"/>
              <w:ind w:left="0"/>
              <w:rPr>
                <w:rFonts w:cs="Arial"/>
                <w:b/>
                <w:lang w:val="en-US"/>
              </w:rPr>
            </w:pPr>
            <w:r w:rsidRPr="00A60243">
              <w:rPr>
                <w:rFonts w:cs="Arial"/>
                <w:b/>
                <w:lang w:val="en-US"/>
              </w:rPr>
              <w:t>A</w:t>
            </w:r>
          </w:p>
        </w:tc>
        <w:tc>
          <w:tcPr>
            <w:tcW w:w="548" w:type="dxa"/>
            <w:shd w:val="clear" w:color="auto" w:fill="FFFFFF" w:themeFill="background1"/>
          </w:tcPr>
          <w:p w14:paraId="6647B257" w14:textId="77777777" w:rsidR="001D3D86" w:rsidRPr="00A60243" w:rsidRDefault="001D3D86" w:rsidP="001D3D86">
            <w:pPr>
              <w:pStyle w:val="VBS-Eingerckt"/>
              <w:spacing w:before="40" w:after="40"/>
              <w:ind w:left="0"/>
              <w:rPr>
                <w:rFonts w:cs="Arial"/>
                <w:lang w:val="en-US"/>
              </w:rPr>
            </w:pPr>
          </w:p>
        </w:tc>
        <w:tc>
          <w:tcPr>
            <w:tcW w:w="563" w:type="dxa"/>
            <w:shd w:val="clear" w:color="auto" w:fill="FFFFFF" w:themeFill="background1"/>
          </w:tcPr>
          <w:p w14:paraId="59FD72AE" w14:textId="1FE40F77" w:rsidR="001D3D86" w:rsidRPr="00A60243" w:rsidRDefault="001D3D86" w:rsidP="001D3D86">
            <w:pPr>
              <w:pStyle w:val="VBS-Eingerckt"/>
              <w:spacing w:before="40" w:after="40"/>
              <w:ind w:left="0"/>
              <w:rPr>
                <w:rFonts w:cs="Arial"/>
                <w:b/>
                <w:lang w:val="en-US"/>
              </w:rPr>
            </w:pPr>
          </w:p>
        </w:tc>
        <w:tc>
          <w:tcPr>
            <w:tcW w:w="7568" w:type="dxa"/>
            <w:shd w:val="clear" w:color="auto" w:fill="FFFFFF" w:themeFill="background1"/>
          </w:tcPr>
          <w:p w14:paraId="486EB3DA" w14:textId="375F0FA1" w:rsidR="001D3D86" w:rsidRPr="00A60243" w:rsidRDefault="001D3D86" w:rsidP="001D3D86">
            <w:pPr>
              <w:pStyle w:val="VBS-Eingerckt"/>
              <w:spacing w:before="40" w:after="40"/>
              <w:ind w:left="0"/>
              <w:rPr>
                <w:rFonts w:cs="Arial"/>
                <w:b/>
              </w:rPr>
            </w:pPr>
            <w:proofErr w:type="spellStart"/>
            <w:r w:rsidRPr="00A60243">
              <w:rPr>
                <w:rFonts w:cs="Arial"/>
                <w:b/>
                <w:lang w:val="en-US"/>
              </w:rPr>
              <w:t>Tagwache</w:t>
            </w:r>
            <w:proofErr w:type="spellEnd"/>
            <w:r w:rsidRPr="00A60243">
              <w:rPr>
                <w:rFonts w:cs="Arial"/>
                <w:b/>
                <w:lang w:val="en-US"/>
              </w:rPr>
              <w:t xml:space="preserve"> </w:t>
            </w:r>
            <w:proofErr w:type="spellStart"/>
            <w:r w:rsidRPr="00A60243">
              <w:rPr>
                <w:rFonts w:cs="Arial"/>
                <w:b/>
                <w:lang w:val="en-US"/>
              </w:rPr>
              <w:t>bis</w:t>
            </w:r>
            <w:proofErr w:type="spellEnd"/>
            <w:r w:rsidRPr="00A60243">
              <w:rPr>
                <w:rFonts w:cs="Arial"/>
                <w:b/>
                <w:lang w:val="en-US"/>
              </w:rPr>
              <w:t xml:space="preserve"> </w:t>
            </w:r>
            <w:proofErr w:type="spellStart"/>
            <w:r w:rsidRPr="00A60243">
              <w:rPr>
                <w:rFonts w:cs="Arial"/>
                <w:b/>
                <w:lang w:val="en-US"/>
              </w:rPr>
              <w:t>Ausrücken</w:t>
            </w:r>
            <w:proofErr w:type="spellEnd"/>
          </w:p>
        </w:tc>
      </w:tr>
      <w:tr w:rsidR="001D3D86" w:rsidRPr="00A60243" w14:paraId="3D005435" w14:textId="77777777" w:rsidTr="00962171">
        <w:trPr>
          <w:trHeight w:hRule="exact" w:val="284"/>
        </w:trPr>
        <w:tc>
          <w:tcPr>
            <w:tcW w:w="585" w:type="dxa"/>
            <w:shd w:val="clear" w:color="auto" w:fill="FFFFFF" w:themeFill="background1"/>
          </w:tcPr>
          <w:p w14:paraId="692A8779"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1F9C261E" w14:textId="7C61F131" w:rsidR="001D3D86" w:rsidRPr="00A60243" w:rsidRDefault="001D3D86" w:rsidP="001D3D86">
            <w:pPr>
              <w:pStyle w:val="VBS-Eingerckt"/>
              <w:spacing w:before="40" w:after="40"/>
              <w:ind w:left="0"/>
              <w:rPr>
                <w:rFonts w:cs="Arial"/>
                <w:lang w:val="en-US"/>
              </w:rPr>
            </w:pPr>
            <w:r w:rsidRPr="00A60243">
              <w:rPr>
                <w:rFonts w:cs="Arial"/>
                <w:lang w:val="en-US"/>
              </w:rPr>
              <w:t>1</w:t>
            </w:r>
          </w:p>
        </w:tc>
        <w:tc>
          <w:tcPr>
            <w:tcW w:w="563" w:type="dxa"/>
            <w:shd w:val="clear" w:color="auto" w:fill="FFFFFF" w:themeFill="background1"/>
          </w:tcPr>
          <w:p w14:paraId="228A9A8E" w14:textId="77777777" w:rsidR="001D3D86" w:rsidRPr="00A60243" w:rsidRDefault="001D3D86" w:rsidP="001D3D86">
            <w:pPr>
              <w:pStyle w:val="VBS-Eingerckt"/>
              <w:spacing w:before="40" w:after="40"/>
              <w:ind w:left="0"/>
              <w:rPr>
                <w:rFonts w:cs="Arial"/>
                <w:lang w:val="en-US"/>
              </w:rPr>
            </w:pPr>
          </w:p>
        </w:tc>
        <w:tc>
          <w:tcPr>
            <w:tcW w:w="7568" w:type="dxa"/>
            <w:shd w:val="clear" w:color="auto" w:fill="FFFFFF" w:themeFill="background1"/>
          </w:tcPr>
          <w:p w14:paraId="396D9BD7" w14:textId="22940D17" w:rsidR="001D3D86" w:rsidRPr="00A60243" w:rsidRDefault="00A60243" w:rsidP="001D3D86">
            <w:pPr>
              <w:pStyle w:val="VBS-Eingerckt"/>
              <w:spacing w:before="40" w:after="40"/>
              <w:ind w:left="0"/>
              <w:rPr>
                <w:rFonts w:cs="Arial"/>
              </w:rPr>
            </w:pPr>
            <w:r w:rsidRPr="00A60243">
              <w:rPr>
                <w:rFonts w:cs="Arial"/>
                <w:sz w:val="21"/>
                <w:szCs w:val="21"/>
              </w:rPr>
              <w:t>Werden die Zimmer pünktlich geweckt?</w:t>
            </w:r>
          </w:p>
        </w:tc>
      </w:tr>
      <w:tr w:rsidR="001D3D86" w:rsidRPr="00A60243" w14:paraId="567F0378" w14:textId="77777777" w:rsidTr="00962171">
        <w:trPr>
          <w:trHeight w:hRule="exact" w:val="284"/>
        </w:trPr>
        <w:tc>
          <w:tcPr>
            <w:tcW w:w="585" w:type="dxa"/>
            <w:shd w:val="clear" w:color="auto" w:fill="FFFFFF" w:themeFill="background1"/>
          </w:tcPr>
          <w:p w14:paraId="243D5582"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60061FF6" w14:textId="4DCDD3A9" w:rsidR="001D3D86" w:rsidRPr="00A60243" w:rsidRDefault="001D3D86" w:rsidP="001D3D86">
            <w:pPr>
              <w:pStyle w:val="VBS-Eingerckt"/>
              <w:spacing w:before="40" w:after="40"/>
              <w:ind w:left="0"/>
              <w:rPr>
                <w:rFonts w:cs="Arial"/>
                <w:lang w:val="en-US"/>
              </w:rPr>
            </w:pPr>
            <w:r w:rsidRPr="00A60243">
              <w:rPr>
                <w:rFonts w:cs="Arial"/>
                <w:lang w:val="en-US"/>
              </w:rPr>
              <w:t>2</w:t>
            </w:r>
          </w:p>
        </w:tc>
        <w:tc>
          <w:tcPr>
            <w:tcW w:w="563" w:type="dxa"/>
            <w:shd w:val="clear" w:color="auto" w:fill="FFFFFF" w:themeFill="background1"/>
          </w:tcPr>
          <w:p w14:paraId="77BA4392" w14:textId="77777777" w:rsidR="001D3D86" w:rsidRPr="00A60243" w:rsidRDefault="001D3D86" w:rsidP="001D3D86">
            <w:pPr>
              <w:pStyle w:val="VBS-Eingerckt"/>
              <w:spacing w:before="40" w:after="40"/>
              <w:ind w:left="0"/>
              <w:rPr>
                <w:rFonts w:cs="Arial"/>
                <w:lang w:val="en-US"/>
              </w:rPr>
            </w:pPr>
          </w:p>
        </w:tc>
        <w:tc>
          <w:tcPr>
            <w:tcW w:w="7568" w:type="dxa"/>
            <w:shd w:val="clear" w:color="auto" w:fill="FFFFFF" w:themeFill="background1"/>
          </w:tcPr>
          <w:p w14:paraId="50AB4B92" w14:textId="6B1D8BD3" w:rsidR="001D3D86" w:rsidRPr="00A60243" w:rsidRDefault="00A60243" w:rsidP="001D3D86">
            <w:pPr>
              <w:pStyle w:val="VBS-Eingerckt"/>
              <w:spacing w:before="40" w:after="40"/>
              <w:ind w:left="0"/>
              <w:rPr>
                <w:rFonts w:cs="Arial"/>
              </w:rPr>
            </w:pPr>
            <w:r w:rsidRPr="00A60243">
              <w:rPr>
                <w:rFonts w:cs="Arial"/>
                <w:sz w:val="21"/>
                <w:szCs w:val="21"/>
              </w:rPr>
              <w:t>Ist der Rapport mit den Zimmerverantwortlichen pünktlich?</w:t>
            </w:r>
          </w:p>
        </w:tc>
      </w:tr>
      <w:tr w:rsidR="001D3D86" w:rsidRPr="00A60243" w14:paraId="7515CD89" w14:textId="77777777" w:rsidTr="00962171">
        <w:trPr>
          <w:trHeight w:hRule="exact" w:val="284"/>
        </w:trPr>
        <w:tc>
          <w:tcPr>
            <w:tcW w:w="585" w:type="dxa"/>
            <w:shd w:val="clear" w:color="auto" w:fill="FFFFFF" w:themeFill="background1"/>
          </w:tcPr>
          <w:p w14:paraId="0FB712B2"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7D54DEF9" w14:textId="6D2CACC3" w:rsidR="001D3D86" w:rsidRPr="00A60243" w:rsidRDefault="001D3D86" w:rsidP="001D3D86">
            <w:pPr>
              <w:pStyle w:val="VBS-Eingerckt"/>
              <w:spacing w:before="40" w:after="40"/>
              <w:ind w:left="0"/>
              <w:rPr>
                <w:rFonts w:cs="Arial"/>
                <w:lang w:val="en-US"/>
              </w:rPr>
            </w:pPr>
            <w:r w:rsidRPr="00A60243">
              <w:rPr>
                <w:rFonts w:cs="Arial"/>
                <w:lang w:val="en-US"/>
              </w:rPr>
              <w:t>3</w:t>
            </w:r>
          </w:p>
        </w:tc>
        <w:tc>
          <w:tcPr>
            <w:tcW w:w="563" w:type="dxa"/>
            <w:shd w:val="clear" w:color="auto" w:fill="FFFFFF" w:themeFill="background1"/>
          </w:tcPr>
          <w:p w14:paraId="3B892ED5" w14:textId="77777777" w:rsidR="001D3D86" w:rsidRPr="00A60243" w:rsidRDefault="001D3D86" w:rsidP="001D3D86">
            <w:pPr>
              <w:pStyle w:val="VBS-Eingerckt"/>
              <w:spacing w:before="40" w:after="40"/>
              <w:ind w:left="0"/>
              <w:rPr>
                <w:rFonts w:cs="Arial"/>
                <w:lang w:val="en-US"/>
              </w:rPr>
            </w:pPr>
          </w:p>
        </w:tc>
        <w:tc>
          <w:tcPr>
            <w:tcW w:w="7568" w:type="dxa"/>
            <w:shd w:val="clear" w:color="auto" w:fill="FFFFFF" w:themeFill="background1"/>
          </w:tcPr>
          <w:p w14:paraId="61B4EDDB" w14:textId="3C2920FF" w:rsidR="001D3D86" w:rsidRPr="00A60243" w:rsidRDefault="00A60243" w:rsidP="00A60243">
            <w:pPr>
              <w:pStyle w:val="VBS-Eingerckt"/>
              <w:spacing w:before="40" w:after="40"/>
              <w:ind w:left="0"/>
              <w:rPr>
                <w:rFonts w:cs="Arial"/>
              </w:rPr>
            </w:pPr>
            <w:r w:rsidRPr="00A60243">
              <w:rPr>
                <w:rFonts w:cs="Arial"/>
                <w:sz w:val="21"/>
                <w:szCs w:val="21"/>
              </w:rPr>
              <w:t>Werden die Bettdecken zurückgeschlagen und das Zimmer gelüftet?</w:t>
            </w:r>
          </w:p>
        </w:tc>
      </w:tr>
      <w:tr w:rsidR="001D3D86" w:rsidRPr="00A60243" w14:paraId="6993859E" w14:textId="77777777" w:rsidTr="00962171">
        <w:trPr>
          <w:trHeight w:hRule="exact" w:val="284"/>
        </w:trPr>
        <w:tc>
          <w:tcPr>
            <w:tcW w:w="585" w:type="dxa"/>
            <w:shd w:val="clear" w:color="auto" w:fill="FFFFFF" w:themeFill="background1"/>
          </w:tcPr>
          <w:p w14:paraId="2C2CDBE9"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4FFD3C8E" w14:textId="50E045C7" w:rsidR="001D3D86" w:rsidRPr="00A60243" w:rsidRDefault="001D3D86" w:rsidP="001D3D86">
            <w:pPr>
              <w:pStyle w:val="VBS-Eingerckt"/>
              <w:spacing w:before="40" w:after="40"/>
              <w:ind w:left="0"/>
              <w:rPr>
                <w:rFonts w:cs="Arial"/>
                <w:lang w:val="en-US"/>
              </w:rPr>
            </w:pPr>
            <w:r w:rsidRPr="00A60243">
              <w:rPr>
                <w:rFonts w:cs="Arial"/>
                <w:lang w:val="en-US"/>
              </w:rPr>
              <w:t>4</w:t>
            </w:r>
          </w:p>
        </w:tc>
        <w:tc>
          <w:tcPr>
            <w:tcW w:w="563" w:type="dxa"/>
            <w:shd w:val="clear" w:color="auto" w:fill="FFFFFF" w:themeFill="background1"/>
          </w:tcPr>
          <w:p w14:paraId="02C9A000" w14:textId="77777777" w:rsidR="001D3D86" w:rsidRPr="00A60243" w:rsidRDefault="001D3D86" w:rsidP="001D3D86">
            <w:pPr>
              <w:pStyle w:val="VBS-Eingerckt"/>
              <w:spacing w:before="40" w:after="40"/>
              <w:ind w:left="0"/>
              <w:rPr>
                <w:rFonts w:cs="Arial"/>
                <w:lang w:val="en-US"/>
              </w:rPr>
            </w:pPr>
          </w:p>
        </w:tc>
        <w:tc>
          <w:tcPr>
            <w:tcW w:w="7568" w:type="dxa"/>
            <w:shd w:val="clear" w:color="auto" w:fill="FFFFFF" w:themeFill="background1"/>
          </w:tcPr>
          <w:p w14:paraId="607AFEF2" w14:textId="2FD5C9C1" w:rsidR="001D3D86" w:rsidRPr="00A60243" w:rsidRDefault="00A60243" w:rsidP="001D3D86">
            <w:pPr>
              <w:pStyle w:val="VBS-Eingerckt"/>
              <w:spacing w:before="40" w:after="40"/>
              <w:ind w:left="0"/>
              <w:rPr>
                <w:rFonts w:cs="Arial"/>
              </w:rPr>
            </w:pPr>
            <w:r w:rsidRPr="00A60243">
              <w:rPr>
                <w:rFonts w:cs="Arial"/>
                <w:sz w:val="21"/>
                <w:szCs w:val="21"/>
              </w:rPr>
              <w:t>Wird die Morgentoilette den Umständ</w:t>
            </w:r>
            <w:bookmarkStart w:id="0" w:name="_GoBack"/>
            <w:bookmarkEnd w:id="0"/>
            <w:r w:rsidRPr="00A60243">
              <w:rPr>
                <w:rFonts w:cs="Arial"/>
                <w:sz w:val="21"/>
                <w:szCs w:val="21"/>
              </w:rPr>
              <w:t>en angepasst durchgeführt?</w:t>
            </w:r>
          </w:p>
        </w:tc>
      </w:tr>
    </w:tbl>
    <w:p w14:paraId="2051FFAB"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1D3D86" w:rsidRPr="00A60243" w14:paraId="06537B96" w14:textId="77777777" w:rsidTr="00962171">
        <w:trPr>
          <w:trHeight w:hRule="exact" w:val="284"/>
        </w:trPr>
        <w:tc>
          <w:tcPr>
            <w:tcW w:w="585" w:type="dxa"/>
            <w:shd w:val="clear" w:color="auto" w:fill="FFFFFF" w:themeFill="background1"/>
          </w:tcPr>
          <w:p w14:paraId="4422CAA6" w14:textId="33A44B04" w:rsidR="001D3D86" w:rsidRPr="00A60243" w:rsidRDefault="001D3D86" w:rsidP="001D3D86">
            <w:pPr>
              <w:pStyle w:val="VBS-Eingerckt"/>
              <w:spacing w:before="40" w:after="40"/>
              <w:ind w:left="0"/>
              <w:rPr>
                <w:rFonts w:cs="Arial"/>
                <w:b/>
                <w:lang w:val="en-US"/>
              </w:rPr>
            </w:pPr>
            <w:r w:rsidRPr="00A60243">
              <w:rPr>
                <w:rFonts w:cs="Arial"/>
                <w:b/>
                <w:lang w:val="en-US"/>
              </w:rPr>
              <w:t>B</w:t>
            </w:r>
          </w:p>
        </w:tc>
        <w:tc>
          <w:tcPr>
            <w:tcW w:w="548" w:type="dxa"/>
            <w:shd w:val="clear" w:color="auto" w:fill="FFFFFF" w:themeFill="background1"/>
          </w:tcPr>
          <w:p w14:paraId="05C51BB3" w14:textId="77777777" w:rsidR="001D3D86" w:rsidRPr="00A60243" w:rsidRDefault="001D3D86" w:rsidP="001D3D86">
            <w:pPr>
              <w:pStyle w:val="VBS-Eingerckt"/>
              <w:spacing w:before="40" w:after="40"/>
              <w:ind w:left="0"/>
              <w:rPr>
                <w:rFonts w:cs="Arial"/>
                <w:b/>
                <w:lang w:val="en-US"/>
              </w:rPr>
            </w:pPr>
          </w:p>
        </w:tc>
        <w:tc>
          <w:tcPr>
            <w:tcW w:w="563" w:type="dxa"/>
            <w:shd w:val="clear" w:color="auto" w:fill="FFFFFF" w:themeFill="background1"/>
          </w:tcPr>
          <w:p w14:paraId="4A4723D2" w14:textId="77777777" w:rsidR="001D3D86" w:rsidRPr="00A60243" w:rsidRDefault="001D3D86" w:rsidP="001D3D86">
            <w:pPr>
              <w:pStyle w:val="VBS-Eingerckt"/>
              <w:spacing w:before="40" w:after="40"/>
              <w:ind w:left="0"/>
              <w:rPr>
                <w:rFonts w:cs="Arial"/>
                <w:b/>
              </w:rPr>
            </w:pPr>
          </w:p>
        </w:tc>
        <w:tc>
          <w:tcPr>
            <w:tcW w:w="7568" w:type="dxa"/>
            <w:shd w:val="clear" w:color="auto" w:fill="FFFFFF" w:themeFill="background1"/>
          </w:tcPr>
          <w:p w14:paraId="75C449E3" w14:textId="72AE6E6B" w:rsidR="001D3D86" w:rsidRPr="00A60243" w:rsidRDefault="001D3D86" w:rsidP="001D3D86">
            <w:pPr>
              <w:pStyle w:val="VBS-Eingerckt"/>
              <w:spacing w:before="40" w:after="40"/>
              <w:ind w:left="0"/>
              <w:rPr>
                <w:rFonts w:cs="Arial"/>
                <w:b/>
              </w:rPr>
            </w:pPr>
            <w:r w:rsidRPr="00A60243">
              <w:rPr>
                <w:rFonts w:cs="Arial"/>
                <w:b/>
              </w:rPr>
              <w:t>Ausrücken bis Einrücken am Abend</w:t>
            </w:r>
          </w:p>
        </w:tc>
      </w:tr>
      <w:tr w:rsidR="001D3D86" w:rsidRPr="00A60243" w14:paraId="7C3F888B" w14:textId="77777777" w:rsidTr="00962171">
        <w:trPr>
          <w:trHeight w:hRule="exact" w:val="284"/>
        </w:trPr>
        <w:tc>
          <w:tcPr>
            <w:tcW w:w="585" w:type="dxa"/>
            <w:shd w:val="clear" w:color="auto" w:fill="FFFFFF" w:themeFill="background1"/>
          </w:tcPr>
          <w:p w14:paraId="4FC3AC49"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20B54ADB" w14:textId="68A653AD" w:rsidR="001D3D86" w:rsidRPr="00A60243" w:rsidRDefault="001D3D86" w:rsidP="001D3D86">
            <w:pPr>
              <w:pStyle w:val="VBS-Eingerckt"/>
              <w:spacing w:before="40" w:after="40"/>
              <w:ind w:left="0"/>
              <w:rPr>
                <w:rFonts w:cs="Arial"/>
              </w:rPr>
            </w:pPr>
            <w:r w:rsidRPr="00A60243">
              <w:rPr>
                <w:rFonts w:cs="Arial"/>
              </w:rPr>
              <w:t>1</w:t>
            </w:r>
          </w:p>
        </w:tc>
        <w:tc>
          <w:tcPr>
            <w:tcW w:w="563" w:type="dxa"/>
            <w:shd w:val="clear" w:color="auto" w:fill="FFFFFF" w:themeFill="background1"/>
          </w:tcPr>
          <w:p w14:paraId="46391CEA" w14:textId="77777777" w:rsidR="001D3D86" w:rsidRPr="00A60243" w:rsidRDefault="001D3D86" w:rsidP="001D3D86">
            <w:pPr>
              <w:pStyle w:val="VBS-Eingerckt"/>
              <w:spacing w:before="40" w:after="40"/>
              <w:ind w:left="0"/>
              <w:rPr>
                <w:rFonts w:cs="Arial"/>
              </w:rPr>
            </w:pPr>
          </w:p>
        </w:tc>
        <w:tc>
          <w:tcPr>
            <w:tcW w:w="7568" w:type="dxa"/>
            <w:shd w:val="clear" w:color="auto" w:fill="FFFFFF" w:themeFill="background1"/>
          </w:tcPr>
          <w:p w14:paraId="66058155" w14:textId="1D7C905D" w:rsidR="001D3D86" w:rsidRPr="00A60243" w:rsidRDefault="00A60243" w:rsidP="001D3D86">
            <w:pPr>
              <w:pStyle w:val="VBS-Eingerckt"/>
              <w:spacing w:before="40" w:after="40"/>
              <w:ind w:left="0"/>
              <w:rPr>
                <w:rFonts w:cs="Arial"/>
              </w:rPr>
            </w:pPr>
            <w:r w:rsidRPr="00A60243">
              <w:rPr>
                <w:rFonts w:cs="Arial"/>
                <w:sz w:val="21"/>
                <w:szCs w:val="21"/>
              </w:rPr>
              <w:t>Einsatz von Abkommandierten bzw. Dispensierten</w:t>
            </w:r>
          </w:p>
        </w:tc>
      </w:tr>
      <w:tr w:rsidR="001D3D86" w:rsidRPr="00A60243" w14:paraId="4A944296" w14:textId="77777777" w:rsidTr="00962171">
        <w:trPr>
          <w:trHeight w:hRule="exact" w:val="284"/>
        </w:trPr>
        <w:tc>
          <w:tcPr>
            <w:tcW w:w="585" w:type="dxa"/>
            <w:shd w:val="clear" w:color="auto" w:fill="FFFFFF" w:themeFill="background1"/>
          </w:tcPr>
          <w:p w14:paraId="0568AC91"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1BB0D8F5" w14:textId="30F5D2DA" w:rsidR="001D3D86" w:rsidRPr="00A60243" w:rsidRDefault="001D3D86" w:rsidP="001D3D86">
            <w:pPr>
              <w:pStyle w:val="VBS-Eingerckt"/>
              <w:spacing w:before="40" w:after="40"/>
              <w:ind w:left="0"/>
              <w:rPr>
                <w:rFonts w:cs="Arial"/>
              </w:rPr>
            </w:pPr>
            <w:r w:rsidRPr="00A60243">
              <w:rPr>
                <w:rFonts w:cs="Arial"/>
              </w:rPr>
              <w:t>2</w:t>
            </w:r>
          </w:p>
        </w:tc>
        <w:tc>
          <w:tcPr>
            <w:tcW w:w="563" w:type="dxa"/>
            <w:shd w:val="clear" w:color="auto" w:fill="FFFFFF" w:themeFill="background1"/>
          </w:tcPr>
          <w:p w14:paraId="49C63BE5" w14:textId="77777777" w:rsidR="001D3D86" w:rsidRPr="00A60243" w:rsidRDefault="001D3D86" w:rsidP="001D3D86">
            <w:pPr>
              <w:pStyle w:val="VBS-Eingerckt"/>
              <w:spacing w:before="40" w:after="40"/>
              <w:ind w:left="0"/>
              <w:rPr>
                <w:rFonts w:cs="Arial"/>
              </w:rPr>
            </w:pPr>
          </w:p>
        </w:tc>
        <w:tc>
          <w:tcPr>
            <w:tcW w:w="7568" w:type="dxa"/>
            <w:shd w:val="clear" w:color="auto" w:fill="FFFFFF" w:themeFill="background1"/>
          </w:tcPr>
          <w:p w14:paraId="6A7FF985" w14:textId="7566786E" w:rsidR="001D3D86" w:rsidRPr="00A60243" w:rsidRDefault="00A60243" w:rsidP="001D3D86">
            <w:pPr>
              <w:pStyle w:val="VBS-Eingerckt"/>
              <w:spacing w:before="40" w:after="40"/>
              <w:ind w:left="0"/>
              <w:rPr>
                <w:rFonts w:cs="Arial"/>
              </w:rPr>
            </w:pPr>
            <w:r w:rsidRPr="00A60243">
              <w:rPr>
                <w:rFonts w:cs="Arial"/>
                <w:sz w:val="21"/>
                <w:szCs w:val="21"/>
              </w:rPr>
              <w:t>Ordnung und Sauberkeit…</w:t>
            </w:r>
          </w:p>
        </w:tc>
      </w:tr>
      <w:tr w:rsidR="001D3D86" w:rsidRPr="00A60243" w14:paraId="3D184F02" w14:textId="77777777" w:rsidTr="00962171">
        <w:trPr>
          <w:trHeight w:hRule="exact" w:val="284"/>
        </w:trPr>
        <w:tc>
          <w:tcPr>
            <w:tcW w:w="585" w:type="dxa"/>
            <w:shd w:val="clear" w:color="auto" w:fill="FFFFFF" w:themeFill="background1"/>
          </w:tcPr>
          <w:p w14:paraId="6332F98C"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359C62A7"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5D4EE851" w14:textId="6545FCFB" w:rsidR="001D3D86" w:rsidRPr="00A60243" w:rsidRDefault="001D3D86" w:rsidP="001D3D86">
            <w:pPr>
              <w:pStyle w:val="VBS-Eingerckt"/>
              <w:spacing w:before="40" w:after="40"/>
              <w:ind w:left="0"/>
              <w:rPr>
                <w:rFonts w:cs="Arial"/>
              </w:rPr>
            </w:pPr>
            <w:r w:rsidRPr="00A60243">
              <w:rPr>
                <w:rFonts w:cs="Arial"/>
              </w:rPr>
              <w:t>1</w:t>
            </w:r>
          </w:p>
        </w:tc>
        <w:tc>
          <w:tcPr>
            <w:tcW w:w="7568" w:type="dxa"/>
            <w:shd w:val="clear" w:color="auto" w:fill="FFFFFF" w:themeFill="background1"/>
          </w:tcPr>
          <w:p w14:paraId="4B815EA2" w14:textId="6E5071FB"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in den Zimmern</w:t>
            </w:r>
          </w:p>
        </w:tc>
      </w:tr>
      <w:tr w:rsidR="001D3D86" w:rsidRPr="00A60243" w14:paraId="743A41DB" w14:textId="77777777" w:rsidTr="00962171">
        <w:trPr>
          <w:trHeight w:hRule="exact" w:val="284"/>
        </w:trPr>
        <w:tc>
          <w:tcPr>
            <w:tcW w:w="585" w:type="dxa"/>
            <w:shd w:val="clear" w:color="auto" w:fill="FFFFFF" w:themeFill="background1"/>
          </w:tcPr>
          <w:p w14:paraId="4B3B46FD"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3C1F3246"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18B61A24" w14:textId="4EE5D295" w:rsidR="001D3D86" w:rsidRPr="00A60243" w:rsidRDefault="001D3D86" w:rsidP="001D3D86">
            <w:pPr>
              <w:pStyle w:val="VBS-Eingerckt"/>
              <w:spacing w:before="40" w:after="40"/>
              <w:ind w:left="0"/>
              <w:rPr>
                <w:rFonts w:cs="Arial"/>
              </w:rPr>
            </w:pPr>
            <w:r w:rsidRPr="00A60243">
              <w:rPr>
                <w:rFonts w:cs="Arial"/>
              </w:rPr>
              <w:t>2</w:t>
            </w:r>
          </w:p>
        </w:tc>
        <w:tc>
          <w:tcPr>
            <w:tcW w:w="7568" w:type="dxa"/>
            <w:shd w:val="clear" w:color="auto" w:fill="FFFFFF" w:themeFill="background1"/>
          </w:tcPr>
          <w:p w14:paraId="13D88385" w14:textId="6CED40E3"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auf den Gängen</w:t>
            </w:r>
          </w:p>
        </w:tc>
      </w:tr>
      <w:tr w:rsidR="001D3D86" w:rsidRPr="00A60243" w14:paraId="5EF969AD" w14:textId="77777777" w:rsidTr="00962171">
        <w:trPr>
          <w:trHeight w:hRule="exact" w:val="284"/>
        </w:trPr>
        <w:tc>
          <w:tcPr>
            <w:tcW w:w="585" w:type="dxa"/>
            <w:shd w:val="clear" w:color="auto" w:fill="FFFFFF" w:themeFill="background1"/>
          </w:tcPr>
          <w:p w14:paraId="51016229"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3D1FA59F"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1DA35F9C" w14:textId="177E4484" w:rsidR="001D3D86" w:rsidRPr="00A60243" w:rsidRDefault="001D3D86" w:rsidP="001D3D86">
            <w:pPr>
              <w:pStyle w:val="VBS-Eingerckt"/>
              <w:spacing w:before="40" w:after="40"/>
              <w:ind w:left="0"/>
              <w:rPr>
                <w:rFonts w:cs="Arial"/>
              </w:rPr>
            </w:pPr>
            <w:r w:rsidRPr="00A60243">
              <w:rPr>
                <w:rFonts w:cs="Arial"/>
              </w:rPr>
              <w:t>3</w:t>
            </w:r>
          </w:p>
        </w:tc>
        <w:tc>
          <w:tcPr>
            <w:tcW w:w="7568" w:type="dxa"/>
            <w:shd w:val="clear" w:color="auto" w:fill="FFFFFF" w:themeFill="background1"/>
          </w:tcPr>
          <w:p w14:paraId="02219FBB" w14:textId="2A814741"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in den Toiletten</w:t>
            </w:r>
          </w:p>
        </w:tc>
      </w:tr>
      <w:tr w:rsidR="001D3D86" w:rsidRPr="00A60243" w14:paraId="06FA2386" w14:textId="77777777" w:rsidTr="00962171">
        <w:trPr>
          <w:trHeight w:hRule="exact" w:val="284"/>
        </w:trPr>
        <w:tc>
          <w:tcPr>
            <w:tcW w:w="585" w:type="dxa"/>
            <w:shd w:val="clear" w:color="auto" w:fill="FFFFFF" w:themeFill="background1"/>
          </w:tcPr>
          <w:p w14:paraId="6D3A13FF"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681E1C7D"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6890EBC1" w14:textId="03AA0C58" w:rsidR="001D3D86" w:rsidRPr="00A60243" w:rsidRDefault="001D3D86" w:rsidP="001D3D86">
            <w:pPr>
              <w:pStyle w:val="VBS-Eingerckt"/>
              <w:spacing w:before="40" w:after="40"/>
              <w:ind w:left="0"/>
              <w:rPr>
                <w:rFonts w:cs="Arial"/>
              </w:rPr>
            </w:pPr>
            <w:r w:rsidRPr="00A60243">
              <w:rPr>
                <w:rFonts w:cs="Arial"/>
              </w:rPr>
              <w:t>4</w:t>
            </w:r>
          </w:p>
        </w:tc>
        <w:tc>
          <w:tcPr>
            <w:tcW w:w="7568" w:type="dxa"/>
            <w:shd w:val="clear" w:color="auto" w:fill="FFFFFF" w:themeFill="background1"/>
          </w:tcPr>
          <w:p w14:paraId="6637D52E" w14:textId="7E46EF35"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im Duschraum</w:t>
            </w:r>
          </w:p>
        </w:tc>
      </w:tr>
      <w:tr w:rsidR="001D3D86" w:rsidRPr="00A60243" w14:paraId="2FE3EB59" w14:textId="77777777" w:rsidTr="00962171">
        <w:trPr>
          <w:trHeight w:hRule="exact" w:val="284"/>
        </w:trPr>
        <w:tc>
          <w:tcPr>
            <w:tcW w:w="585" w:type="dxa"/>
            <w:shd w:val="clear" w:color="auto" w:fill="FFFFFF" w:themeFill="background1"/>
          </w:tcPr>
          <w:p w14:paraId="6451379F"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1ACFC035"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1D1FA94E" w14:textId="3AAFF315" w:rsidR="001D3D86" w:rsidRPr="00A60243" w:rsidRDefault="001D3D86" w:rsidP="001D3D86">
            <w:pPr>
              <w:pStyle w:val="VBS-Eingerckt"/>
              <w:spacing w:before="40" w:after="40"/>
              <w:ind w:left="0"/>
              <w:rPr>
                <w:rFonts w:cs="Arial"/>
              </w:rPr>
            </w:pPr>
            <w:r w:rsidRPr="00A60243">
              <w:rPr>
                <w:rFonts w:cs="Arial"/>
              </w:rPr>
              <w:t>5</w:t>
            </w:r>
          </w:p>
        </w:tc>
        <w:tc>
          <w:tcPr>
            <w:tcW w:w="7568" w:type="dxa"/>
            <w:shd w:val="clear" w:color="auto" w:fill="FFFFFF" w:themeFill="background1"/>
          </w:tcPr>
          <w:p w14:paraId="2F0D64E2" w14:textId="7B4602AC"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im Speisesaal (</w:t>
            </w:r>
            <w:proofErr w:type="spellStart"/>
            <w:r w:rsidRPr="00A60243">
              <w:rPr>
                <w:rFonts w:cs="Arial"/>
                <w:sz w:val="21"/>
                <w:szCs w:val="21"/>
              </w:rPr>
              <w:t>inkl</w:t>
            </w:r>
            <w:proofErr w:type="spellEnd"/>
            <w:r w:rsidRPr="00A60243">
              <w:rPr>
                <w:rFonts w:cs="Arial"/>
                <w:sz w:val="21"/>
                <w:szCs w:val="21"/>
              </w:rPr>
              <w:t xml:space="preserve"> Geschirr/Besteck)</w:t>
            </w:r>
          </w:p>
        </w:tc>
      </w:tr>
      <w:tr w:rsidR="001D3D86" w:rsidRPr="00A60243" w14:paraId="456DC80F" w14:textId="77777777" w:rsidTr="00962171">
        <w:trPr>
          <w:trHeight w:hRule="exact" w:val="284"/>
        </w:trPr>
        <w:tc>
          <w:tcPr>
            <w:tcW w:w="585" w:type="dxa"/>
            <w:shd w:val="clear" w:color="auto" w:fill="FFFFFF" w:themeFill="background1"/>
          </w:tcPr>
          <w:p w14:paraId="7F164A17"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15255F80"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747F7D28" w14:textId="03B41630" w:rsidR="001D3D86" w:rsidRPr="00A60243" w:rsidRDefault="001D3D86" w:rsidP="001D3D86">
            <w:pPr>
              <w:pStyle w:val="VBS-Eingerckt"/>
              <w:spacing w:before="40" w:after="40"/>
              <w:ind w:left="0"/>
              <w:rPr>
                <w:rFonts w:cs="Arial"/>
              </w:rPr>
            </w:pPr>
            <w:r w:rsidRPr="00A60243">
              <w:rPr>
                <w:rFonts w:cs="Arial"/>
              </w:rPr>
              <w:t>6</w:t>
            </w:r>
          </w:p>
        </w:tc>
        <w:tc>
          <w:tcPr>
            <w:tcW w:w="7568" w:type="dxa"/>
            <w:shd w:val="clear" w:color="auto" w:fill="FFFFFF" w:themeFill="background1"/>
          </w:tcPr>
          <w:p w14:paraId="55CD70D0" w14:textId="780F9579"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auf dem HV-Platz</w:t>
            </w:r>
          </w:p>
        </w:tc>
      </w:tr>
      <w:tr w:rsidR="001D3D86" w:rsidRPr="00A60243" w14:paraId="57F1CBD8" w14:textId="77777777" w:rsidTr="00962171">
        <w:trPr>
          <w:trHeight w:hRule="exact" w:val="284"/>
        </w:trPr>
        <w:tc>
          <w:tcPr>
            <w:tcW w:w="585" w:type="dxa"/>
            <w:shd w:val="clear" w:color="auto" w:fill="FFFFFF" w:themeFill="background1"/>
          </w:tcPr>
          <w:p w14:paraId="26F52A46"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26637934"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4E386A2B" w14:textId="35A0CDA8" w:rsidR="001D3D86" w:rsidRPr="00A60243" w:rsidRDefault="001D3D86" w:rsidP="001D3D86">
            <w:pPr>
              <w:pStyle w:val="VBS-Eingerckt"/>
              <w:spacing w:before="40" w:after="40"/>
              <w:ind w:left="0"/>
              <w:rPr>
                <w:rFonts w:cs="Arial"/>
              </w:rPr>
            </w:pPr>
            <w:r w:rsidRPr="00A60243">
              <w:rPr>
                <w:rFonts w:cs="Arial"/>
              </w:rPr>
              <w:t>7</w:t>
            </w:r>
          </w:p>
        </w:tc>
        <w:tc>
          <w:tcPr>
            <w:tcW w:w="7568" w:type="dxa"/>
            <w:shd w:val="clear" w:color="auto" w:fill="FFFFFF" w:themeFill="background1"/>
          </w:tcPr>
          <w:p w14:paraId="512D7517" w14:textId="095E9E3B"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im Theoriesaal</w:t>
            </w:r>
          </w:p>
        </w:tc>
      </w:tr>
      <w:tr w:rsidR="001D3D86" w:rsidRPr="00A60243" w14:paraId="722AAE80" w14:textId="77777777" w:rsidTr="00962171">
        <w:trPr>
          <w:trHeight w:hRule="exact" w:val="284"/>
        </w:trPr>
        <w:tc>
          <w:tcPr>
            <w:tcW w:w="585" w:type="dxa"/>
            <w:shd w:val="clear" w:color="auto" w:fill="FFFFFF" w:themeFill="background1"/>
          </w:tcPr>
          <w:p w14:paraId="32AC1082"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0E0206B9" w14:textId="77777777" w:rsidR="001D3D86" w:rsidRPr="00A60243" w:rsidRDefault="001D3D86" w:rsidP="001D3D86">
            <w:pPr>
              <w:pStyle w:val="VBS-Eingerckt"/>
              <w:spacing w:before="40" w:after="40"/>
              <w:ind w:left="0"/>
              <w:rPr>
                <w:rFonts w:cs="Arial"/>
              </w:rPr>
            </w:pPr>
          </w:p>
        </w:tc>
        <w:tc>
          <w:tcPr>
            <w:tcW w:w="563" w:type="dxa"/>
            <w:shd w:val="clear" w:color="auto" w:fill="FFFFFF" w:themeFill="background1"/>
          </w:tcPr>
          <w:p w14:paraId="5735EA1B" w14:textId="160DE565" w:rsidR="001D3D86" w:rsidRPr="00A60243" w:rsidRDefault="001D3D86" w:rsidP="001D3D86">
            <w:pPr>
              <w:pStyle w:val="VBS-Eingerckt"/>
              <w:spacing w:before="40" w:after="40"/>
              <w:ind w:left="0"/>
              <w:rPr>
                <w:rFonts w:cs="Arial"/>
              </w:rPr>
            </w:pPr>
            <w:r w:rsidRPr="00A60243">
              <w:rPr>
                <w:rFonts w:cs="Arial"/>
              </w:rPr>
              <w:t>8</w:t>
            </w:r>
          </w:p>
        </w:tc>
        <w:tc>
          <w:tcPr>
            <w:tcW w:w="7568" w:type="dxa"/>
            <w:shd w:val="clear" w:color="auto" w:fill="FFFFFF" w:themeFill="background1"/>
          </w:tcPr>
          <w:p w14:paraId="7EC8A339" w14:textId="6CDC3DD8" w:rsidR="001D3D86"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im KP</w:t>
            </w:r>
          </w:p>
        </w:tc>
      </w:tr>
      <w:tr w:rsidR="001D3D86" w:rsidRPr="00A60243" w14:paraId="2151B3D3" w14:textId="77777777" w:rsidTr="00962171">
        <w:trPr>
          <w:trHeight w:hRule="exact" w:val="284"/>
        </w:trPr>
        <w:tc>
          <w:tcPr>
            <w:tcW w:w="585" w:type="dxa"/>
            <w:shd w:val="clear" w:color="auto" w:fill="FFFFFF" w:themeFill="background1"/>
          </w:tcPr>
          <w:p w14:paraId="3F38DF49" w14:textId="77777777" w:rsidR="001D3D86" w:rsidRPr="00A60243" w:rsidRDefault="001D3D86" w:rsidP="001D3D86">
            <w:pPr>
              <w:pStyle w:val="VBS-Eingerckt"/>
              <w:spacing w:before="40" w:after="40"/>
              <w:ind w:left="0"/>
              <w:rPr>
                <w:rFonts w:cs="Arial"/>
              </w:rPr>
            </w:pPr>
          </w:p>
        </w:tc>
        <w:tc>
          <w:tcPr>
            <w:tcW w:w="548" w:type="dxa"/>
            <w:shd w:val="clear" w:color="auto" w:fill="FFFFFF" w:themeFill="background1"/>
          </w:tcPr>
          <w:p w14:paraId="03DAC139" w14:textId="4E8379B0" w:rsidR="001D3D86" w:rsidRPr="00A60243" w:rsidRDefault="00962171" w:rsidP="001D3D86">
            <w:pPr>
              <w:pStyle w:val="VBS-Eingerckt"/>
              <w:spacing w:before="40" w:after="40"/>
              <w:ind w:left="0"/>
              <w:rPr>
                <w:rFonts w:cs="Arial"/>
              </w:rPr>
            </w:pPr>
            <w:r w:rsidRPr="00A60243">
              <w:rPr>
                <w:rFonts w:cs="Arial"/>
              </w:rPr>
              <w:t>3</w:t>
            </w:r>
          </w:p>
        </w:tc>
        <w:tc>
          <w:tcPr>
            <w:tcW w:w="563" w:type="dxa"/>
            <w:shd w:val="clear" w:color="auto" w:fill="FFFFFF" w:themeFill="background1"/>
          </w:tcPr>
          <w:p w14:paraId="4B3CB091" w14:textId="77777777" w:rsidR="001D3D86" w:rsidRPr="00A60243" w:rsidRDefault="001D3D86" w:rsidP="001D3D86">
            <w:pPr>
              <w:pStyle w:val="VBS-Eingerckt"/>
              <w:spacing w:before="40" w:after="40"/>
              <w:ind w:left="0"/>
              <w:rPr>
                <w:rFonts w:cs="Arial"/>
              </w:rPr>
            </w:pPr>
          </w:p>
        </w:tc>
        <w:tc>
          <w:tcPr>
            <w:tcW w:w="7568" w:type="dxa"/>
            <w:shd w:val="clear" w:color="auto" w:fill="FFFFFF" w:themeFill="background1"/>
          </w:tcPr>
          <w:p w14:paraId="7A33690B" w14:textId="661836CA" w:rsidR="001D3D86" w:rsidRPr="00A60243" w:rsidRDefault="00A60243" w:rsidP="001D3D86">
            <w:pPr>
              <w:pStyle w:val="VBS-Eingerckt"/>
              <w:spacing w:before="40" w:after="40"/>
              <w:ind w:left="0"/>
              <w:rPr>
                <w:rFonts w:cs="Arial"/>
              </w:rPr>
            </w:pPr>
            <w:r w:rsidRPr="00A60243">
              <w:rPr>
                <w:rFonts w:cs="Arial"/>
                <w:sz w:val="21"/>
                <w:szCs w:val="21"/>
              </w:rPr>
              <w:t>Ist die Postverteilung pünktlich?</w:t>
            </w:r>
          </w:p>
        </w:tc>
      </w:tr>
      <w:tr w:rsidR="00962171" w:rsidRPr="00A60243" w14:paraId="4E151E62" w14:textId="77777777" w:rsidTr="00962171">
        <w:trPr>
          <w:trHeight w:hRule="exact" w:val="284"/>
        </w:trPr>
        <w:tc>
          <w:tcPr>
            <w:tcW w:w="585" w:type="dxa"/>
            <w:shd w:val="clear" w:color="auto" w:fill="FFFFFF" w:themeFill="background1"/>
          </w:tcPr>
          <w:p w14:paraId="254D6F9E"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26BFC542" w14:textId="7559E055" w:rsidR="00962171" w:rsidRPr="00A60243" w:rsidRDefault="00962171" w:rsidP="001D3D86">
            <w:pPr>
              <w:pStyle w:val="VBS-Eingerckt"/>
              <w:spacing w:before="40" w:after="40"/>
              <w:ind w:left="0"/>
              <w:rPr>
                <w:rFonts w:cs="Arial"/>
              </w:rPr>
            </w:pPr>
            <w:r w:rsidRPr="00A60243">
              <w:rPr>
                <w:rFonts w:cs="Arial"/>
              </w:rPr>
              <w:t>4</w:t>
            </w:r>
          </w:p>
        </w:tc>
        <w:tc>
          <w:tcPr>
            <w:tcW w:w="563" w:type="dxa"/>
            <w:shd w:val="clear" w:color="auto" w:fill="FFFFFF" w:themeFill="background1"/>
          </w:tcPr>
          <w:p w14:paraId="38EB0616" w14:textId="35D6FD07" w:rsidR="00962171" w:rsidRPr="00A60243" w:rsidRDefault="00962171" w:rsidP="004040AA">
            <w:pPr>
              <w:pStyle w:val="VBS-Eingerckt"/>
              <w:spacing w:before="40" w:after="40"/>
              <w:ind w:left="0"/>
              <w:rPr>
                <w:rFonts w:cs="Arial"/>
              </w:rPr>
            </w:pPr>
          </w:p>
        </w:tc>
        <w:tc>
          <w:tcPr>
            <w:tcW w:w="7568" w:type="dxa"/>
            <w:shd w:val="clear" w:color="auto" w:fill="FFFFFF" w:themeFill="background1"/>
          </w:tcPr>
          <w:p w14:paraId="25FF4C0C" w14:textId="2F539B85" w:rsidR="00962171" w:rsidRPr="00A60243" w:rsidRDefault="00A60243" w:rsidP="004040AA">
            <w:pPr>
              <w:pStyle w:val="VBS-Eingerckt"/>
              <w:spacing w:before="40" w:after="40"/>
              <w:ind w:left="0"/>
              <w:rPr>
                <w:rFonts w:cs="Arial"/>
              </w:rPr>
            </w:pPr>
            <w:r w:rsidRPr="00A60243">
              <w:rPr>
                <w:rFonts w:cs="Arial"/>
                <w:sz w:val="21"/>
                <w:szCs w:val="21"/>
              </w:rPr>
              <w:t>Wird die Zwischenverpflegung zum bestellten Zeitpunkt abgeholt?</w:t>
            </w:r>
          </w:p>
        </w:tc>
      </w:tr>
      <w:tr w:rsidR="00962171" w:rsidRPr="00A60243" w14:paraId="64547A5D" w14:textId="77777777" w:rsidTr="00962171">
        <w:trPr>
          <w:trHeight w:hRule="exact" w:val="284"/>
        </w:trPr>
        <w:tc>
          <w:tcPr>
            <w:tcW w:w="585" w:type="dxa"/>
            <w:shd w:val="clear" w:color="auto" w:fill="FFFFFF" w:themeFill="background1"/>
          </w:tcPr>
          <w:p w14:paraId="65173641"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46894231" w14:textId="773994B7" w:rsidR="00962171" w:rsidRPr="00A60243" w:rsidRDefault="00962171" w:rsidP="001D3D86">
            <w:pPr>
              <w:pStyle w:val="VBS-Eingerckt"/>
              <w:spacing w:before="40" w:after="40"/>
              <w:ind w:left="0"/>
              <w:rPr>
                <w:rFonts w:cs="Arial"/>
              </w:rPr>
            </w:pPr>
            <w:r w:rsidRPr="00A60243">
              <w:rPr>
                <w:rFonts w:cs="Arial"/>
              </w:rPr>
              <w:t>5</w:t>
            </w:r>
          </w:p>
        </w:tc>
        <w:tc>
          <w:tcPr>
            <w:tcW w:w="563" w:type="dxa"/>
            <w:shd w:val="clear" w:color="auto" w:fill="FFFFFF" w:themeFill="background1"/>
          </w:tcPr>
          <w:p w14:paraId="65749C63" w14:textId="77777777" w:rsidR="00962171" w:rsidRPr="00A60243" w:rsidRDefault="00962171" w:rsidP="004040AA">
            <w:pPr>
              <w:pStyle w:val="VBS-Eingerckt"/>
              <w:spacing w:before="40" w:after="40"/>
              <w:ind w:left="0"/>
              <w:rPr>
                <w:rFonts w:cs="Arial"/>
              </w:rPr>
            </w:pPr>
          </w:p>
        </w:tc>
        <w:tc>
          <w:tcPr>
            <w:tcW w:w="7568" w:type="dxa"/>
            <w:shd w:val="clear" w:color="auto" w:fill="FFFFFF" w:themeFill="background1"/>
          </w:tcPr>
          <w:p w14:paraId="1ABD1ED4" w14:textId="3E0C560A" w:rsidR="00962171" w:rsidRPr="00A60243" w:rsidRDefault="00A60243" w:rsidP="004040AA">
            <w:pPr>
              <w:pStyle w:val="VBS-Eingerckt"/>
              <w:spacing w:before="40" w:after="40"/>
              <w:ind w:left="0"/>
              <w:rPr>
                <w:rFonts w:cs="Arial"/>
              </w:rPr>
            </w:pPr>
            <w:r>
              <w:rPr>
                <w:rFonts w:cs="Arial"/>
                <w:sz w:val="21"/>
                <w:szCs w:val="21"/>
              </w:rPr>
              <w:t>Wird bei der Ausbildung…</w:t>
            </w:r>
          </w:p>
        </w:tc>
      </w:tr>
      <w:tr w:rsidR="00962171" w:rsidRPr="00A60243" w14:paraId="1B997D2D" w14:textId="77777777" w:rsidTr="00962171">
        <w:trPr>
          <w:trHeight w:hRule="exact" w:val="284"/>
        </w:trPr>
        <w:tc>
          <w:tcPr>
            <w:tcW w:w="585" w:type="dxa"/>
            <w:shd w:val="clear" w:color="auto" w:fill="FFFFFF" w:themeFill="background1"/>
          </w:tcPr>
          <w:p w14:paraId="48A7192F"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4D7DEC80" w14:textId="77777777" w:rsidR="00962171" w:rsidRPr="00A60243" w:rsidRDefault="00962171" w:rsidP="001D3D86">
            <w:pPr>
              <w:pStyle w:val="VBS-Eingerckt"/>
              <w:spacing w:before="40" w:after="40"/>
              <w:ind w:left="0"/>
              <w:rPr>
                <w:rFonts w:cs="Arial"/>
              </w:rPr>
            </w:pPr>
          </w:p>
        </w:tc>
        <w:tc>
          <w:tcPr>
            <w:tcW w:w="563" w:type="dxa"/>
            <w:shd w:val="clear" w:color="auto" w:fill="FFFFFF" w:themeFill="background1"/>
          </w:tcPr>
          <w:p w14:paraId="6A321892" w14:textId="2604340C" w:rsidR="00962171" w:rsidRPr="00A60243" w:rsidRDefault="00962171" w:rsidP="001D3D86">
            <w:pPr>
              <w:pStyle w:val="VBS-Eingerckt"/>
              <w:spacing w:before="40" w:after="40"/>
              <w:ind w:left="0"/>
              <w:rPr>
                <w:rFonts w:cs="Arial"/>
              </w:rPr>
            </w:pPr>
            <w:r w:rsidRPr="00A60243">
              <w:rPr>
                <w:rFonts w:cs="Arial"/>
              </w:rPr>
              <w:t>1</w:t>
            </w:r>
          </w:p>
        </w:tc>
        <w:tc>
          <w:tcPr>
            <w:tcW w:w="7568" w:type="dxa"/>
            <w:shd w:val="clear" w:color="auto" w:fill="FFFFFF" w:themeFill="background1"/>
          </w:tcPr>
          <w:p w14:paraId="72E6CED4" w14:textId="76B056A0" w:rsidR="00962171"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pünktlich gestartet?</w:t>
            </w:r>
          </w:p>
        </w:tc>
      </w:tr>
      <w:tr w:rsidR="00962171" w:rsidRPr="00A60243" w14:paraId="584CBEA4" w14:textId="77777777" w:rsidTr="00962171">
        <w:trPr>
          <w:trHeight w:hRule="exact" w:val="284"/>
        </w:trPr>
        <w:tc>
          <w:tcPr>
            <w:tcW w:w="585" w:type="dxa"/>
            <w:shd w:val="clear" w:color="auto" w:fill="FFFFFF" w:themeFill="background1"/>
          </w:tcPr>
          <w:p w14:paraId="78CD6370"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7A6CB7CB" w14:textId="77777777" w:rsidR="00962171" w:rsidRPr="00A60243" w:rsidRDefault="00962171" w:rsidP="001D3D86">
            <w:pPr>
              <w:pStyle w:val="VBS-Eingerckt"/>
              <w:spacing w:before="40" w:after="40"/>
              <w:ind w:left="0"/>
              <w:rPr>
                <w:rFonts w:cs="Arial"/>
              </w:rPr>
            </w:pPr>
          </w:p>
        </w:tc>
        <w:tc>
          <w:tcPr>
            <w:tcW w:w="563" w:type="dxa"/>
            <w:shd w:val="clear" w:color="auto" w:fill="FFFFFF" w:themeFill="background1"/>
          </w:tcPr>
          <w:p w14:paraId="249221EF" w14:textId="4D8F1295" w:rsidR="00962171" w:rsidRPr="00A60243" w:rsidRDefault="00962171" w:rsidP="001D3D86">
            <w:pPr>
              <w:pStyle w:val="VBS-Eingerckt"/>
              <w:spacing w:before="40" w:after="40"/>
              <w:ind w:left="0"/>
              <w:rPr>
                <w:rFonts w:cs="Arial"/>
              </w:rPr>
            </w:pPr>
            <w:r w:rsidRPr="00A60243">
              <w:rPr>
                <w:rFonts w:cs="Arial"/>
              </w:rPr>
              <w:t>2</w:t>
            </w:r>
          </w:p>
        </w:tc>
        <w:tc>
          <w:tcPr>
            <w:tcW w:w="7568" w:type="dxa"/>
            <w:shd w:val="clear" w:color="auto" w:fill="FFFFFF" w:themeFill="background1"/>
          </w:tcPr>
          <w:p w14:paraId="37D3ED8B" w14:textId="7CE7C2A0" w:rsidR="00962171"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pünktlich unterbrochen?</w:t>
            </w:r>
          </w:p>
        </w:tc>
      </w:tr>
      <w:tr w:rsidR="00962171" w:rsidRPr="00A60243" w14:paraId="75C3667C" w14:textId="77777777" w:rsidTr="00962171">
        <w:trPr>
          <w:trHeight w:hRule="exact" w:val="284"/>
        </w:trPr>
        <w:tc>
          <w:tcPr>
            <w:tcW w:w="585" w:type="dxa"/>
            <w:shd w:val="clear" w:color="auto" w:fill="FFFFFF" w:themeFill="background1"/>
          </w:tcPr>
          <w:p w14:paraId="71E99603"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292CF09F" w14:textId="77777777" w:rsidR="00962171" w:rsidRPr="00A60243" w:rsidRDefault="00962171" w:rsidP="001D3D86">
            <w:pPr>
              <w:pStyle w:val="VBS-Eingerckt"/>
              <w:spacing w:before="40" w:after="40"/>
              <w:ind w:left="0"/>
              <w:rPr>
                <w:rFonts w:cs="Arial"/>
              </w:rPr>
            </w:pPr>
          </w:p>
        </w:tc>
        <w:tc>
          <w:tcPr>
            <w:tcW w:w="563" w:type="dxa"/>
            <w:shd w:val="clear" w:color="auto" w:fill="FFFFFF" w:themeFill="background1"/>
          </w:tcPr>
          <w:p w14:paraId="67280CBF" w14:textId="17270262" w:rsidR="00962171" w:rsidRPr="00A60243" w:rsidRDefault="00962171" w:rsidP="001D3D86">
            <w:pPr>
              <w:pStyle w:val="VBS-Eingerckt"/>
              <w:spacing w:before="40" w:after="40"/>
              <w:ind w:left="0"/>
              <w:rPr>
                <w:rFonts w:cs="Arial"/>
              </w:rPr>
            </w:pPr>
            <w:r w:rsidRPr="00A60243">
              <w:rPr>
                <w:rFonts w:cs="Arial"/>
              </w:rPr>
              <w:t>3</w:t>
            </w:r>
          </w:p>
        </w:tc>
        <w:tc>
          <w:tcPr>
            <w:tcW w:w="7568" w:type="dxa"/>
            <w:shd w:val="clear" w:color="auto" w:fill="FFFFFF" w:themeFill="background1"/>
          </w:tcPr>
          <w:p w14:paraId="3C17BD3B" w14:textId="3F2E9569" w:rsidR="00962171" w:rsidRPr="00A60243" w:rsidRDefault="00A60243" w:rsidP="001D3D86">
            <w:pPr>
              <w:pStyle w:val="VBS-Eingerckt"/>
              <w:spacing w:before="40" w:after="40"/>
              <w:ind w:left="0"/>
              <w:rPr>
                <w:rFonts w:cs="Arial"/>
              </w:rPr>
            </w:pPr>
            <w:r>
              <w:rPr>
                <w:rFonts w:cs="Arial"/>
                <w:sz w:val="21"/>
                <w:szCs w:val="21"/>
              </w:rPr>
              <w:t>…</w:t>
            </w:r>
            <w:r w:rsidRPr="00A60243">
              <w:rPr>
                <w:rFonts w:cs="Arial"/>
                <w:sz w:val="21"/>
                <w:szCs w:val="21"/>
              </w:rPr>
              <w:t xml:space="preserve">Pausen gemacht </w:t>
            </w:r>
            <w:proofErr w:type="spellStart"/>
            <w:r w:rsidRPr="00A60243">
              <w:rPr>
                <w:rFonts w:cs="Arial"/>
                <w:sz w:val="21"/>
                <w:szCs w:val="21"/>
              </w:rPr>
              <w:t>inkl</w:t>
            </w:r>
            <w:proofErr w:type="spellEnd"/>
            <w:r w:rsidRPr="00A60243">
              <w:rPr>
                <w:rFonts w:cs="Arial"/>
                <w:sz w:val="21"/>
                <w:szCs w:val="21"/>
              </w:rPr>
              <w:t xml:space="preserve"> Tee/</w:t>
            </w:r>
            <w:proofErr w:type="spellStart"/>
            <w:r w:rsidRPr="00A60243">
              <w:rPr>
                <w:rFonts w:cs="Arial"/>
                <w:sz w:val="21"/>
                <w:szCs w:val="21"/>
              </w:rPr>
              <w:t>Zwipf</w:t>
            </w:r>
            <w:proofErr w:type="spellEnd"/>
            <w:r w:rsidRPr="00A60243">
              <w:rPr>
                <w:rFonts w:cs="Arial"/>
                <w:sz w:val="21"/>
                <w:szCs w:val="21"/>
              </w:rPr>
              <w:t>?</w:t>
            </w:r>
          </w:p>
        </w:tc>
      </w:tr>
      <w:tr w:rsidR="00962171" w:rsidRPr="00A60243" w14:paraId="2D99D8AD" w14:textId="77777777" w:rsidTr="00962171">
        <w:trPr>
          <w:trHeight w:hRule="exact" w:val="284"/>
        </w:trPr>
        <w:tc>
          <w:tcPr>
            <w:tcW w:w="585" w:type="dxa"/>
            <w:shd w:val="clear" w:color="auto" w:fill="FFFFFF" w:themeFill="background1"/>
          </w:tcPr>
          <w:p w14:paraId="349806C9"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47492E5A" w14:textId="15864219" w:rsidR="00962171" w:rsidRPr="00A60243" w:rsidRDefault="00962171" w:rsidP="001D3D86">
            <w:pPr>
              <w:pStyle w:val="VBS-Eingerckt"/>
              <w:spacing w:before="40" w:after="40"/>
              <w:ind w:left="0"/>
              <w:rPr>
                <w:rFonts w:cs="Arial"/>
              </w:rPr>
            </w:pPr>
            <w:r w:rsidRPr="00A60243">
              <w:rPr>
                <w:rFonts w:cs="Arial"/>
              </w:rPr>
              <w:t>6</w:t>
            </w:r>
          </w:p>
        </w:tc>
        <w:tc>
          <w:tcPr>
            <w:tcW w:w="563" w:type="dxa"/>
            <w:shd w:val="clear" w:color="auto" w:fill="FFFFFF" w:themeFill="background1"/>
          </w:tcPr>
          <w:p w14:paraId="19B76775"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5D840AA9" w14:textId="659CE7BA" w:rsidR="00962171" w:rsidRPr="00A60243" w:rsidRDefault="00A60243" w:rsidP="001D3D86">
            <w:pPr>
              <w:pStyle w:val="VBS-Eingerckt"/>
              <w:spacing w:before="40" w:after="40"/>
              <w:ind w:left="0"/>
              <w:rPr>
                <w:rFonts w:cs="Arial"/>
              </w:rPr>
            </w:pPr>
            <w:r w:rsidRPr="00A60243">
              <w:rPr>
                <w:rFonts w:cs="Arial"/>
                <w:sz w:val="21"/>
                <w:szCs w:val="21"/>
              </w:rPr>
              <w:t>Ist die Material- und Munitionsrückgabe korrekt, sauber und vollständig?</w:t>
            </w:r>
          </w:p>
        </w:tc>
      </w:tr>
      <w:tr w:rsidR="00962171" w:rsidRPr="00A60243" w14:paraId="26B00BB3" w14:textId="77777777" w:rsidTr="00962171">
        <w:trPr>
          <w:trHeight w:hRule="exact" w:val="284"/>
        </w:trPr>
        <w:tc>
          <w:tcPr>
            <w:tcW w:w="585" w:type="dxa"/>
            <w:shd w:val="clear" w:color="auto" w:fill="FFFFFF" w:themeFill="background1"/>
          </w:tcPr>
          <w:p w14:paraId="1124D196"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4C893232" w14:textId="1476B276" w:rsidR="00962171" w:rsidRPr="00A60243" w:rsidRDefault="00962171" w:rsidP="001D3D86">
            <w:pPr>
              <w:pStyle w:val="VBS-Eingerckt"/>
              <w:spacing w:before="40" w:after="40"/>
              <w:ind w:left="0"/>
              <w:rPr>
                <w:rFonts w:cs="Arial"/>
              </w:rPr>
            </w:pPr>
            <w:r w:rsidRPr="00A60243">
              <w:rPr>
                <w:rFonts w:cs="Arial"/>
              </w:rPr>
              <w:t>7</w:t>
            </w:r>
          </w:p>
        </w:tc>
        <w:tc>
          <w:tcPr>
            <w:tcW w:w="563" w:type="dxa"/>
            <w:shd w:val="clear" w:color="auto" w:fill="FFFFFF" w:themeFill="background1"/>
          </w:tcPr>
          <w:p w14:paraId="2BB1F65B"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465785AD" w14:textId="4298ADDD" w:rsidR="00962171" w:rsidRPr="00A60243" w:rsidRDefault="00A60243" w:rsidP="001D3D86">
            <w:pPr>
              <w:pStyle w:val="VBS-Eingerckt"/>
              <w:spacing w:before="40" w:after="40"/>
              <w:ind w:left="0"/>
              <w:rPr>
                <w:rFonts w:cs="Arial"/>
              </w:rPr>
            </w:pPr>
            <w:r w:rsidRPr="00A60243">
              <w:rPr>
                <w:rFonts w:cs="Arial"/>
                <w:sz w:val="21"/>
                <w:szCs w:val="21"/>
              </w:rPr>
              <w:t>Ist die Standortliste auf dem KP nachgetragen?</w:t>
            </w:r>
          </w:p>
        </w:tc>
      </w:tr>
      <w:tr w:rsidR="00962171" w:rsidRPr="00A60243" w14:paraId="22753E80" w14:textId="77777777" w:rsidTr="00962171">
        <w:trPr>
          <w:trHeight w:hRule="exact" w:val="284"/>
        </w:trPr>
        <w:tc>
          <w:tcPr>
            <w:tcW w:w="585" w:type="dxa"/>
            <w:shd w:val="clear" w:color="auto" w:fill="FFFFFF" w:themeFill="background1"/>
          </w:tcPr>
          <w:p w14:paraId="7C4B529F"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70AD932C" w14:textId="4B4F84C8" w:rsidR="00962171" w:rsidRPr="00A60243" w:rsidRDefault="00962171" w:rsidP="001D3D86">
            <w:pPr>
              <w:pStyle w:val="VBS-Eingerckt"/>
              <w:spacing w:before="40" w:after="40"/>
              <w:ind w:left="0"/>
              <w:rPr>
                <w:rFonts w:cs="Arial"/>
              </w:rPr>
            </w:pPr>
            <w:r w:rsidRPr="00A60243">
              <w:rPr>
                <w:rFonts w:cs="Arial"/>
              </w:rPr>
              <w:t>8</w:t>
            </w:r>
          </w:p>
        </w:tc>
        <w:tc>
          <w:tcPr>
            <w:tcW w:w="563" w:type="dxa"/>
            <w:shd w:val="clear" w:color="auto" w:fill="FFFFFF" w:themeFill="background1"/>
          </w:tcPr>
          <w:p w14:paraId="35A9E9C5"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4DF3F11A" w14:textId="540EB31C" w:rsidR="00962171" w:rsidRPr="00A60243" w:rsidRDefault="00A60243" w:rsidP="001D3D86">
            <w:pPr>
              <w:pStyle w:val="VBS-Eingerckt"/>
              <w:spacing w:before="40" w:after="40"/>
              <w:ind w:left="0"/>
              <w:rPr>
                <w:rFonts w:cs="Arial"/>
              </w:rPr>
            </w:pPr>
            <w:r w:rsidRPr="00A60243">
              <w:rPr>
                <w:rFonts w:cs="Arial"/>
                <w:sz w:val="21"/>
                <w:szCs w:val="21"/>
              </w:rPr>
              <w:t>Arztvisite: Erscheinen die AdA pünktlich, geduscht im korrekten Tenue?</w:t>
            </w:r>
          </w:p>
        </w:tc>
      </w:tr>
    </w:tbl>
    <w:p w14:paraId="4A36A86F"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962171" w:rsidRPr="00A60243" w14:paraId="2D80DBF1" w14:textId="77777777" w:rsidTr="00962171">
        <w:trPr>
          <w:trHeight w:hRule="exact" w:val="284"/>
        </w:trPr>
        <w:tc>
          <w:tcPr>
            <w:tcW w:w="585" w:type="dxa"/>
            <w:shd w:val="clear" w:color="auto" w:fill="FFFFFF" w:themeFill="background1"/>
          </w:tcPr>
          <w:p w14:paraId="29C1846A" w14:textId="4E8D9C7D" w:rsidR="00962171" w:rsidRPr="00A60243" w:rsidRDefault="00962171" w:rsidP="001D3D86">
            <w:pPr>
              <w:pStyle w:val="VBS-Eingerckt"/>
              <w:spacing w:before="40" w:after="40"/>
              <w:ind w:left="0"/>
              <w:rPr>
                <w:rFonts w:cs="Arial"/>
                <w:b/>
              </w:rPr>
            </w:pPr>
            <w:r w:rsidRPr="00A60243">
              <w:rPr>
                <w:rFonts w:cs="Arial"/>
                <w:b/>
              </w:rPr>
              <w:t>C</w:t>
            </w:r>
          </w:p>
        </w:tc>
        <w:tc>
          <w:tcPr>
            <w:tcW w:w="548" w:type="dxa"/>
            <w:shd w:val="clear" w:color="auto" w:fill="FFFFFF" w:themeFill="background1"/>
          </w:tcPr>
          <w:p w14:paraId="00018DF5" w14:textId="77777777" w:rsidR="00962171" w:rsidRPr="00A60243" w:rsidRDefault="00962171" w:rsidP="001D3D86">
            <w:pPr>
              <w:pStyle w:val="VBS-Eingerckt"/>
              <w:spacing w:before="40" w:after="40"/>
              <w:ind w:left="0"/>
              <w:rPr>
                <w:rFonts w:cs="Arial"/>
                <w:b/>
              </w:rPr>
            </w:pPr>
          </w:p>
        </w:tc>
        <w:tc>
          <w:tcPr>
            <w:tcW w:w="563" w:type="dxa"/>
            <w:shd w:val="clear" w:color="auto" w:fill="FFFFFF" w:themeFill="background1"/>
          </w:tcPr>
          <w:p w14:paraId="6321BAC2" w14:textId="77777777" w:rsidR="00962171" w:rsidRPr="00A60243" w:rsidRDefault="00962171" w:rsidP="001D3D86">
            <w:pPr>
              <w:pStyle w:val="VBS-Eingerckt"/>
              <w:spacing w:before="40" w:after="40"/>
              <w:ind w:left="0"/>
              <w:rPr>
                <w:rFonts w:cs="Arial"/>
                <w:b/>
              </w:rPr>
            </w:pPr>
          </w:p>
        </w:tc>
        <w:tc>
          <w:tcPr>
            <w:tcW w:w="7568" w:type="dxa"/>
            <w:shd w:val="clear" w:color="auto" w:fill="FFFFFF" w:themeFill="background1"/>
          </w:tcPr>
          <w:p w14:paraId="56AFB35D" w14:textId="26B70470" w:rsidR="00962171" w:rsidRPr="00A60243" w:rsidRDefault="00A60243" w:rsidP="001D3D86">
            <w:pPr>
              <w:pStyle w:val="VBS-Eingerckt"/>
              <w:spacing w:before="40" w:after="40"/>
              <w:ind w:left="0"/>
              <w:rPr>
                <w:rFonts w:cs="Arial"/>
                <w:b/>
              </w:rPr>
            </w:pPr>
            <w:r w:rsidRPr="00A60243">
              <w:rPr>
                <w:rFonts w:cs="Arial"/>
                <w:b/>
              </w:rPr>
              <w:t>Einrücken bis Hauptverlesen</w:t>
            </w:r>
          </w:p>
        </w:tc>
      </w:tr>
      <w:tr w:rsidR="00962171" w:rsidRPr="00A60243" w14:paraId="14791FC4" w14:textId="77777777" w:rsidTr="00962171">
        <w:trPr>
          <w:trHeight w:hRule="exact" w:val="284"/>
        </w:trPr>
        <w:tc>
          <w:tcPr>
            <w:tcW w:w="585" w:type="dxa"/>
            <w:shd w:val="clear" w:color="auto" w:fill="FFFFFF" w:themeFill="background1"/>
          </w:tcPr>
          <w:p w14:paraId="24E9C651"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3769CCC5" w14:textId="7AFE97DE" w:rsidR="00962171" w:rsidRPr="00A60243" w:rsidRDefault="00962171" w:rsidP="001D3D86">
            <w:pPr>
              <w:pStyle w:val="VBS-Eingerckt"/>
              <w:spacing w:before="40" w:after="40"/>
              <w:ind w:left="0"/>
              <w:rPr>
                <w:rFonts w:cs="Arial"/>
              </w:rPr>
            </w:pPr>
            <w:r w:rsidRPr="00A60243">
              <w:rPr>
                <w:rFonts w:cs="Arial"/>
              </w:rPr>
              <w:t>1</w:t>
            </w:r>
          </w:p>
        </w:tc>
        <w:tc>
          <w:tcPr>
            <w:tcW w:w="563" w:type="dxa"/>
            <w:shd w:val="clear" w:color="auto" w:fill="FFFFFF" w:themeFill="background1"/>
          </w:tcPr>
          <w:p w14:paraId="4F1DBA4C"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70E17602" w14:textId="6113D1F3" w:rsidR="00962171" w:rsidRPr="00A60243" w:rsidRDefault="00A60243" w:rsidP="001D3D86">
            <w:pPr>
              <w:pStyle w:val="VBS-Eingerckt"/>
              <w:spacing w:before="40" w:after="40"/>
              <w:ind w:left="0"/>
              <w:rPr>
                <w:rFonts w:cs="Arial"/>
              </w:rPr>
            </w:pPr>
            <w:r w:rsidRPr="00A60243">
              <w:rPr>
                <w:rFonts w:cs="Arial"/>
                <w:sz w:val="21"/>
                <w:szCs w:val="21"/>
              </w:rPr>
              <w:t>Wird der Parkdienst pünktlich und im befohlenen Anzug durchgeführt?</w:t>
            </w:r>
          </w:p>
        </w:tc>
      </w:tr>
      <w:tr w:rsidR="00962171" w:rsidRPr="00A60243" w14:paraId="5B37D6F1" w14:textId="77777777" w:rsidTr="00962171">
        <w:trPr>
          <w:trHeight w:hRule="exact" w:val="284"/>
        </w:trPr>
        <w:tc>
          <w:tcPr>
            <w:tcW w:w="585" w:type="dxa"/>
            <w:shd w:val="clear" w:color="auto" w:fill="FFFFFF" w:themeFill="background1"/>
          </w:tcPr>
          <w:p w14:paraId="173E06D8"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41993DD9" w14:textId="6F7E1B46" w:rsidR="00962171" w:rsidRPr="00A60243" w:rsidRDefault="00962171" w:rsidP="001D3D86">
            <w:pPr>
              <w:pStyle w:val="VBS-Eingerckt"/>
              <w:spacing w:before="40" w:after="40"/>
              <w:ind w:left="0"/>
              <w:rPr>
                <w:rFonts w:cs="Arial"/>
              </w:rPr>
            </w:pPr>
            <w:r w:rsidRPr="00A60243">
              <w:rPr>
                <w:rFonts w:cs="Arial"/>
              </w:rPr>
              <w:t>2</w:t>
            </w:r>
          </w:p>
        </w:tc>
        <w:tc>
          <w:tcPr>
            <w:tcW w:w="563" w:type="dxa"/>
            <w:shd w:val="clear" w:color="auto" w:fill="FFFFFF" w:themeFill="background1"/>
          </w:tcPr>
          <w:p w14:paraId="71198FA0"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2EE67C35" w14:textId="27A77D55" w:rsidR="00962171" w:rsidRPr="00A60243" w:rsidRDefault="00A60243" w:rsidP="001D3D86">
            <w:pPr>
              <w:pStyle w:val="VBS-Eingerckt"/>
              <w:spacing w:before="40" w:after="40"/>
              <w:ind w:left="0"/>
              <w:rPr>
                <w:rFonts w:cs="Arial"/>
              </w:rPr>
            </w:pPr>
            <w:r w:rsidRPr="00A60243">
              <w:rPr>
                <w:rFonts w:cs="Arial"/>
                <w:sz w:val="21"/>
                <w:szCs w:val="21"/>
              </w:rPr>
              <w:t>Wird der innere Dienst gründlich ausgeführt?</w:t>
            </w:r>
          </w:p>
        </w:tc>
      </w:tr>
      <w:tr w:rsidR="00962171" w:rsidRPr="00A60243" w14:paraId="41212450" w14:textId="77777777" w:rsidTr="00962171">
        <w:trPr>
          <w:trHeight w:hRule="exact" w:val="284"/>
        </w:trPr>
        <w:tc>
          <w:tcPr>
            <w:tcW w:w="585" w:type="dxa"/>
            <w:shd w:val="clear" w:color="auto" w:fill="FFFFFF" w:themeFill="background1"/>
          </w:tcPr>
          <w:p w14:paraId="6B2ED091"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7E044C73" w14:textId="4AF941B9" w:rsidR="00962171" w:rsidRPr="00A60243" w:rsidRDefault="00962171" w:rsidP="001D3D86">
            <w:pPr>
              <w:pStyle w:val="VBS-Eingerckt"/>
              <w:spacing w:before="40" w:after="40"/>
              <w:ind w:left="0"/>
              <w:rPr>
                <w:rFonts w:cs="Arial"/>
              </w:rPr>
            </w:pPr>
            <w:r w:rsidRPr="00A60243">
              <w:rPr>
                <w:rFonts w:cs="Arial"/>
              </w:rPr>
              <w:t>3</w:t>
            </w:r>
          </w:p>
        </w:tc>
        <w:tc>
          <w:tcPr>
            <w:tcW w:w="563" w:type="dxa"/>
            <w:shd w:val="clear" w:color="auto" w:fill="FFFFFF" w:themeFill="background1"/>
          </w:tcPr>
          <w:p w14:paraId="6BA757CD"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05F5C8B3" w14:textId="362B9AAC" w:rsidR="00962171" w:rsidRPr="00A60243" w:rsidRDefault="00A60243" w:rsidP="001D3D86">
            <w:pPr>
              <w:pStyle w:val="VBS-Eingerckt"/>
              <w:spacing w:before="40" w:after="40"/>
              <w:ind w:left="0"/>
              <w:rPr>
                <w:rFonts w:cs="Arial"/>
              </w:rPr>
            </w:pPr>
            <w:r w:rsidRPr="00A60243">
              <w:rPr>
                <w:rFonts w:cs="Arial"/>
                <w:sz w:val="21"/>
                <w:szCs w:val="21"/>
              </w:rPr>
              <w:t>Ist das Mat Mag während der PD-/ID-Zeit geöffnet?</w:t>
            </w:r>
          </w:p>
        </w:tc>
      </w:tr>
      <w:tr w:rsidR="00962171" w:rsidRPr="00A60243" w14:paraId="36C8C1B3" w14:textId="77777777" w:rsidTr="00962171">
        <w:trPr>
          <w:trHeight w:hRule="exact" w:val="284"/>
        </w:trPr>
        <w:tc>
          <w:tcPr>
            <w:tcW w:w="585" w:type="dxa"/>
            <w:shd w:val="clear" w:color="auto" w:fill="FFFFFF" w:themeFill="background1"/>
          </w:tcPr>
          <w:p w14:paraId="6B14EFBC"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1D3DE760" w14:textId="3B329233" w:rsidR="00962171" w:rsidRPr="00A60243" w:rsidRDefault="00962171" w:rsidP="001D3D86">
            <w:pPr>
              <w:pStyle w:val="VBS-Eingerckt"/>
              <w:spacing w:before="40" w:after="40"/>
              <w:ind w:left="0"/>
              <w:rPr>
                <w:rFonts w:cs="Arial"/>
              </w:rPr>
            </w:pPr>
            <w:r w:rsidRPr="00A60243">
              <w:rPr>
                <w:rFonts w:cs="Arial"/>
              </w:rPr>
              <w:t>4</w:t>
            </w:r>
          </w:p>
        </w:tc>
        <w:tc>
          <w:tcPr>
            <w:tcW w:w="563" w:type="dxa"/>
            <w:shd w:val="clear" w:color="auto" w:fill="FFFFFF" w:themeFill="background1"/>
          </w:tcPr>
          <w:p w14:paraId="6AE20CE3"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7D155773" w14:textId="48D43D87" w:rsidR="00962171" w:rsidRPr="00A60243" w:rsidRDefault="00A60243" w:rsidP="001D3D86">
            <w:pPr>
              <w:pStyle w:val="VBS-Eingerckt"/>
              <w:spacing w:before="40" w:after="40"/>
              <w:ind w:left="0"/>
              <w:rPr>
                <w:rFonts w:cs="Arial"/>
              </w:rPr>
            </w:pPr>
            <w:r w:rsidRPr="00A60243">
              <w:rPr>
                <w:rFonts w:cs="Arial"/>
                <w:sz w:val="21"/>
                <w:szCs w:val="21"/>
              </w:rPr>
              <w:t>Ist das Material funktionstüchtig und einsatzbereit? Rep-Etiketten?</w:t>
            </w:r>
          </w:p>
        </w:tc>
      </w:tr>
    </w:tbl>
    <w:p w14:paraId="0DF727C0"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962171" w:rsidRPr="00A60243" w14:paraId="0570138E" w14:textId="77777777" w:rsidTr="00962171">
        <w:trPr>
          <w:trHeight w:hRule="exact" w:val="284"/>
        </w:trPr>
        <w:tc>
          <w:tcPr>
            <w:tcW w:w="585" w:type="dxa"/>
            <w:shd w:val="clear" w:color="auto" w:fill="FFFFFF" w:themeFill="background1"/>
          </w:tcPr>
          <w:p w14:paraId="7144A53E" w14:textId="6CEEC9C3" w:rsidR="00962171" w:rsidRPr="00A60243" w:rsidRDefault="00962171" w:rsidP="001D3D86">
            <w:pPr>
              <w:pStyle w:val="VBS-Eingerckt"/>
              <w:spacing w:before="40" w:after="40"/>
              <w:ind w:left="0"/>
              <w:rPr>
                <w:rFonts w:cs="Arial"/>
                <w:b/>
              </w:rPr>
            </w:pPr>
            <w:r w:rsidRPr="00A60243">
              <w:rPr>
                <w:rFonts w:cs="Arial"/>
                <w:b/>
              </w:rPr>
              <w:t>D</w:t>
            </w:r>
          </w:p>
        </w:tc>
        <w:tc>
          <w:tcPr>
            <w:tcW w:w="548" w:type="dxa"/>
            <w:shd w:val="clear" w:color="auto" w:fill="FFFFFF" w:themeFill="background1"/>
          </w:tcPr>
          <w:p w14:paraId="7184416B" w14:textId="77777777" w:rsidR="00962171" w:rsidRPr="00A60243" w:rsidRDefault="00962171" w:rsidP="001D3D86">
            <w:pPr>
              <w:pStyle w:val="VBS-Eingerckt"/>
              <w:spacing w:before="40" w:after="40"/>
              <w:ind w:left="0"/>
              <w:rPr>
                <w:rFonts w:cs="Arial"/>
                <w:b/>
              </w:rPr>
            </w:pPr>
          </w:p>
        </w:tc>
        <w:tc>
          <w:tcPr>
            <w:tcW w:w="563" w:type="dxa"/>
            <w:shd w:val="clear" w:color="auto" w:fill="FFFFFF" w:themeFill="background1"/>
          </w:tcPr>
          <w:p w14:paraId="30366C85" w14:textId="77777777" w:rsidR="00962171" w:rsidRPr="00A60243" w:rsidRDefault="00962171" w:rsidP="001D3D86">
            <w:pPr>
              <w:pStyle w:val="VBS-Eingerckt"/>
              <w:spacing w:before="40" w:after="40"/>
              <w:ind w:left="0"/>
              <w:rPr>
                <w:rFonts w:cs="Arial"/>
                <w:b/>
              </w:rPr>
            </w:pPr>
          </w:p>
        </w:tc>
        <w:tc>
          <w:tcPr>
            <w:tcW w:w="7568" w:type="dxa"/>
            <w:shd w:val="clear" w:color="auto" w:fill="FFFFFF" w:themeFill="background1"/>
          </w:tcPr>
          <w:p w14:paraId="79CE967C" w14:textId="45F9F80B" w:rsidR="00962171" w:rsidRPr="00A60243" w:rsidRDefault="00A60243" w:rsidP="001D3D86">
            <w:pPr>
              <w:pStyle w:val="VBS-Eingerckt"/>
              <w:spacing w:before="40" w:after="40"/>
              <w:ind w:left="0"/>
              <w:rPr>
                <w:rFonts w:cs="Arial"/>
                <w:b/>
              </w:rPr>
            </w:pPr>
            <w:r w:rsidRPr="00A60243">
              <w:rPr>
                <w:rFonts w:cs="Arial"/>
                <w:b/>
                <w:bCs/>
                <w:sz w:val="21"/>
                <w:szCs w:val="21"/>
              </w:rPr>
              <w:t>Hauptverlesen bis und mit Abendverlesen</w:t>
            </w:r>
          </w:p>
        </w:tc>
      </w:tr>
      <w:tr w:rsidR="00962171" w:rsidRPr="00A60243" w14:paraId="22332B2F" w14:textId="77777777" w:rsidTr="00962171">
        <w:trPr>
          <w:trHeight w:hRule="exact" w:val="284"/>
        </w:trPr>
        <w:tc>
          <w:tcPr>
            <w:tcW w:w="585" w:type="dxa"/>
            <w:shd w:val="clear" w:color="auto" w:fill="FFFFFF" w:themeFill="background1"/>
          </w:tcPr>
          <w:p w14:paraId="30B1CD09"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3013A24B" w14:textId="1EA0B41D" w:rsidR="00962171" w:rsidRPr="00A60243" w:rsidRDefault="00962171" w:rsidP="001D3D86">
            <w:pPr>
              <w:pStyle w:val="VBS-Eingerckt"/>
              <w:spacing w:before="40" w:after="40"/>
              <w:ind w:left="0"/>
              <w:rPr>
                <w:rFonts w:cs="Arial"/>
              </w:rPr>
            </w:pPr>
            <w:r w:rsidRPr="00A60243">
              <w:rPr>
                <w:rFonts w:cs="Arial"/>
              </w:rPr>
              <w:t>1</w:t>
            </w:r>
          </w:p>
        </w:tc>
        <w:tc>
          <w:tcPr>
            <w:tcW w:w="563" w:type="dxa"/>
            <w:shd w:val="clear" w:color="auto" w:fill="FFFFFF" w:themeFill="background1"/>
          </w:tcPr>
          <w:p w14:paraId="2D4DFC4C"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7C45F0C8" w14:textId="517DCAF3" w:rsidR="00962171" w:rsidRPr="00A60243" w:rsidRDefault="00A60243" w:rsidP="001D3D86">
            <w:pPr>
              <w:pStyle w:val="VBS-Eingerckt"/>
              <w:spacing w:before="40" w:after="40"/>
              <w:ind w:left="0"/>
              <w:rPr>
                <w:rFonts w:cs="Arial"/>
              </w:rPr>
            </w:pPr>
            <w:r w:rsidRPr="00A60243">
              <w:rPr>
                <w:rFonts w:cs="Arial"/>
                <w:sz w:val="21"/>
                <w:szCs w:val="21"/>
              </w:rPr>
              <w:t>Verhalten der Truppe in öffentlichen Verkehrsmitteln</w:t>
            </w:r>
          </w:p>
        </w:tc>
      </w:tr>
      <w:tr w:rsidR="00962171" w:rsidRPr="00A60243" w14:paraId="3073376F" w14:textId="77777777" w:rsidTr="00962171">
        <w:trPr>
          <w:trHeight w:hRule="exact" w:val="284"/>
        </w:trPr>
        <w:tc>
          <w:tcPr>
            <w:tcW w:w="585" w:type="dxa"/>
            <w:shd w:val="clear" w:color="auto" w:fill="FFFFFF" w:themeFill="background1"/>
          </w:tcPr>
          <w:p w14:paraId="53F58D8A"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0E43BAAE" w14:textId="54D671C8" w:rsidR="00962171" w:rsidRPr="00A60243" w:rsidRDefault="00962171" w:rsidP="001D3D86">
            <w:pPr>
              <w:pStyle w:val="VBS-Eingerckt"/>
              <w:spacing w:before="40" w:after="40"/>
              <w:ind w:left="0"/>
              <w:rPr>
                <w:rFonts w:cs="Arial"/>
              </w:rPr>
            </w:pPr>
            <w:r w:rsidRPr="00A60243">
              <w:rPr>
                <w:rFonts w:cs="Arial"/>
              </w:rPr>
              <w:t>2</w:t>
            </w:r>
          </w:p>
        </w:tc>
        <w:tc>
          <w:tcPr>
            <w:tcW w:w="563" w:type="dxa"/>
            <w:shd w:val="clear" w:color="auto" w:fill="FFFFFF" w:themeFill="background1"/>
          </w:tcPr>
          <w:p w14:paraId="575D6CFE"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362B2690" w14:textId="10155CBE" w:rsidR="00962171" w:rsidRPr="00A60243" w:rsidRDefault="00A60243" w:rsidP="001D3D86">
            <w:pPr>
              <w:pStyle w:val="VBS-Eingerckt"/>
              <w:spacing w:before="40" w:after="40"/>
              <w:ind w:left="0"/>
              <w:rPr>
                <w:rFonts w:cs="Arial"/>
              </w:rPr>
            </w:pPr>
            <w:r w:rsidRPr="00A60243">
              <w:rPr>
                <w:rFonts w:cs="Arial"/>
                <w:sz w:val="21"/>
                <w:szCs w:val="21"/>
              </w:rPr>
              <w:t>Herrscht während dem Abendverlesen Ruhe in der Unterkunft?</w:t>
            </w:r>
          </w:p>
        </w:tc>
      </w:tr>
      <w:tr w:rsidR="00962171" w:rsidRPr="00A60243" w14:paraId="1572F96C" w14:textId="77777777" w:rsidTr="00962171">
        <w:trPr>
          <w:trHeight w:hRule="exact" w:val="284"/>
        </w:trPr>
        <w:tc>
          <w:tcPr>
            <w:tcW w:w="585" w:type="dxa"/>
            <w:shd w:val="clear" w:color="auto" w:fill="FFFFFF" w:themeFill="background1"/>
          </w:tcPr>
          <w:p w14:paraId="3D2E7CF0"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3B7BE4AB" w14:textId="6719F0A3" w:rsidR="00962171" w:rsidRPr="00A60243" w:rsidRDefault="00962171" w:rsidP="001D3D86">
            <w:pPr>
              <w:pStyle w:val="VBS-Eingerckt"/>
              <w:spacing w:before="40" w:after="40"/>
              <w:ind w:left="0"/>
              <w:rPr>
                <w:rFonts w:cs="Arial"/>
              </w:rPr>
            </w:pPr>
            <w:r w:rsidRPr="00A60243">
              <w:rPr>
                <w:rFonts w:cs="Arial"/>
              </w:rPr>
              <w:t>3</w:t>
            </w:r>
          </w:p>
        </w:tc>
        <w:tc>
          <w:tcPr>
            <w:tcW w:w="563" w:type="dxa"/>
            <w:shd w:val="clear" w:color="auto" w:fill="FFFFFF" w:themeFill="background1"/>
          </w:tcPr>
          <w:p w14:paraId="1B005A07"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778A7337" w14:textId="6BC11626" w:rsidR="00962171" w:rsidRPr="00A60243" w:rsidRDefault="00A60243" w:rsidP="001D3D86">
            <w:pPr>
              <w:pStyle w:val="VBS-Eingerckt"/>
              <w:spacing w:before="40" w:after="40"/>
              <w:ind w:left="0"/>
              <w:rPr>
                <w:rFonts w:cs="Arial"/>
              </w:rPr>
            </w:pPr>
            <w:r w:rsidRPr="00A60243">
              <w:rPr>
                <w:rFonts w:cs="Arial"/>
                <w:sz w:val="21"/>
                <w:szCs w:val="21"/>
              </w:rPr>
              <w:t>Findet das Lichterlöschen zur befohlenen Zeit statt?</w:t>
            </w:r>
          </w:p>
        </w:tc>
      </w:tr>
    </w:tbl>
    <w:p w14:paraId="325C0F31"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962171" w:rsidRPr="00A60243" w14:paraId="69975BF0" w14:textId="77777777" w:rsidTr="00962171">
        <w:trPr>
          <w:trHeight w:hRule="exact" w:val="284"/>
        </w:trPr>
        <w:tc>
          <w:tcPr>
            <w:tcW w:w="585" w:type="dxa"/>
            <w:shd w:val="clear" w:color="auto" w:fill="FFFFFF" w:themeFill="background1"/>
          </w:tcPr>
          <w:p w14:paraId="55AAE135" w14:textId="4DB96968" w:rsidR="00962171" w:rsidRPr="00A60243" w:rsidRDefault="00962171" w:rsidP="001D3D86">
            <w:pPr>
              <w:pStyle w:val="VBS-Eingerckt"/>
              <w:spacing w:before="40" w:after="40"/>
              <w:ind w:left="0"/>
              <w:rPr>
                <w:rFonts w:cs="Arial"/>
                <w:b/>
              </w:rPr>
            </w:pPr>
            <w:r w:rsidRPr="00A60243">
              <w:rPr>
                <w:rFonts w:cs="Arial"/>
                <w:b/>
              </w:rPr>
              <w:t>E</w:t>
            </w:r>
          </w:p>
        </w:tc>
        <w:tc>
          <w:tcPr>
            <w:tcW w:w="548" w:type="dxa"/>
            <w:shd w:val="clear" w:color="auto" w:fill="FFFFFF" w:themeFill="background1"/>
          </w:tcPr>
          <w:p w14:paraId="178E7F2E" w14:textId="77777777" w:rsidR="00962171" w:rsidRPr="00A60243" w:rsidRDefault="00962171" w:rsidP="001D3D86">
            <w:pPr>
              <w:pStyle w:val="VBS-Eingerckt"/>
              <w:spacing w:before="40" w:after="40"/>
              <w:ind w:left="0"/>
              <w:rPr>
                <w:rFonts w:cs="Arial"/>
                <w:b/>
              </w:rPr>
            </w:pPr>
          </w:p>
        </w:tc>
        <w:tc>
          <w:tcPr>
            <w:tcW w:w="563" w:type="dxa"/>
            <w:shd w:val="clear" w:color="auto" w:fill="FFFFFF" w:themeFill="background1"/>
          </w:tcPr>
          <w:p w14:paraId="50B1C1C8" w14:textId="77777777" w:rsidR="00962171" w:rsidRPr="00A60243" w:rsidRDefault="00962171" w:rsidP="001D3D86">
            <w:pPr>
              <w:pStyle w:val="VBS-Eingerckt"/>
              <w:spacing w:before="40" w:after="40"/>
              <w:ind w:left="0"/>
              <w:rPr>
                <w:rFonts w:cs="Arial"/>
                <w:b/>
              </w:rPr>
            </w:pPr>
          </w:p>
        </w:tc>
        <w:tc>
          <w:tcPr>
            <w:tcW w:w="7568" w:type="dxa"/>
            <w:shd w:val="clear" w:color="auto" w:fill="FFFFFF" w:themeFill="background1"/>
          </w:tcPr>
          <w:p w14:paraId="4E63E6BA" w14:textId="24F983A9" w:rsidR="00962171" w:rsidRPr="00A60243" w:rsidRDefault="00A60243" w:rsidP="001D3D86">
            <w:pPr>
              <w:pStyle w:val="VBS-Eingerckt"/>
              <w:spacing w:before="40" w:after="40"/>
              <w:ind w:left="0"/>
              <w:rPr>
                <w:rFonts w:cs="Arial"/>
                <w:b/>
              </w:rPr>
            </w:pPr>
            <w:r w:rsidRPr="00A60243">
              <w:rPr>
                <w:rFonts w:cs="Arial"/>
                <w:b/>
              </w:rPr>
              <w:t>Verpflegungsbelange</w:t>
            </w:r>
          </w:p>
        </w:tc>
      </w:tr>
      <w:tr w:rsidR="00962171" w:rsidRPr="00A60243" w14:paraId="087A899A" w14:textId="77777777" w:rsidTr="00962171">
        <w:trPr>
          <w:trHeight w:hRule="exact" w:val="284"/>
        </w:trPr>
        <w:tc>
          <w:tcPr>
            <w:tcW w:w="585" w:type="dxa"/>
            <w:shd w:val="clear" w:color="auto" w:fill="FFFFFF" w:themeFill="background1"/>
          </w:tcPr>
          <w:p w14:paraId="0CC46F8A"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66F7C8E9" w14:textId="25E6BFE4" w:rsidR="00962171" w:rsidRPr="00A60243" w:rsidRDefault="00962171" w:rsidP="001D3D86">
            <w:pPr>
              <w:pStyle w:val="VBS-Eingerckt"/>
              <w:spacing w:before="40" w:after="40"/>
              <w:ind w:left="0"/>
              <w:rPr>
                <w:rFonts w:cs="Arial"/>
              </w:rPr>
            </w:pPr>
            <w:r w:rsidRPr="00A60243">
              <w:rPr>
                <w:rFonts w:cs="Arial"/>
              </w:rPr>
              <w:t>1</w:t>
            </w:r>
          </w:p>
        </w:tc>
        <w:tc>
          <w:tcPr>
            <w:tcW w:w="563" w:type="dxa"/>
            <w:shd w:val="clear" w:color="auto" w:fill="FFFFFF" w:themeFill="background1"/>
          </w:tcPr>
          <w:p w14:paraId="4AE3934C"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17969FBB" w14:textId="18FEA8E9" w:rsidR="00962171" w:rsidRPr="00A60243" w:rsidRDefault="00A60243" w:rsidP="001D3D86">
            <w:pPr>
              <w:pStyle w:val="VBS-Eingerckt"/>
              <w:spacing w:before="40" w:after="40"/>
              <w:ind w:left="0"/>
              <w:rPr>
                <w:rFonts w:cs="Arial"/>
              </w:rPr>
            </w:pPr>
            <w:r w:rsidRPr="00A60243">
              <w:rPr>
                <w:rFonts w:cs="Arial"/>
                <w:sz w:val="21"/>
                <w:szCs w:val="21"/>
              </w:rPr>
              <w:t>Sind Küche, Küchenmagazine, Geschirr und Besteck sauber?</w:t>
            </w:r>
          </w:p>
        </w:tc>
      </w:tr>
      <w:tr w:rsidR="00962171" w:rsidRPr="00A60243" w14:paraId="60365C9D" w14:textId="77777777" w:rsidTr="00962171">
        <w:trPr>
          <w:trHeight w:hRule="exact" w:val="284"/>
        </w:trPr>
        <w:tc>
          <w:tcPr>
            <w:tcW w:w="585" w:type="dxa"/>
            <w:shd w:val="clear" w:color="auto" w:fill="FFFFFF" w:themeFill="background1"/>
          </w:tcPr>
          <w:p w14:paraId="1C3E48C6"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1C7A91BF" w14:textId="50849FFE" w:rsidR="00962171" w:rsidRPr="00A60243" w:rsidRDefault="00962171" w:rsidP="001D3D86">
            <w:pPr>
              <w:pStyle w:val="VBS-Eingerckt"/>
              <w:spacing w:before="40" w:after="40"/>
              <w:ind w:left="0"/>
              <w:rPr>
                <w:rFonts w:cs="Arial"/>
              </w:rPr>
            </w:pPr>
            <w:r w:rsidRPr="00A60243">
              <w:rPr>
                <w:rFonts w:cs="Arial"/>
              </w:rPr>
              <w:t>2</w:t>
            </w:r>
          </w:p>
        </w:tc>
        <w:tc>
          <w:tcPr>
            <w:tcW w:w="563" w:type="dxa"/>
            <w:shd w:val="clear" w:color="auto" w:fill="FFFFFF" w:themeFill="background1"/>
          </w:tcPr>
          <w:p w14:paraId="2536209C"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288DBA71" w14:textId="2A571B58" w:rsidR="00962171" w:rsidRPr="00A60243" w:rsidRDefault="00A60243" w:rsidP="001D3D86">
            <w:pPr>
              <w:pStyle w:val="VBS-Eingerckt"/>
              <w:spacing w:before="40" w:after="40"/>
              <w:ind w:left="0"/>
              <w:rPr>
                <w:rFonts w:cs="Arial"/>
              </w:rPr>
            </w:pPr>
            <w:r w:rsidRPr="00A60243">
              <w:rPr>
                <w:rFonts w:cs="Arial"/>
                <w:sz w:val="21"/>
                <w:szCs w:val="21"/>
              </w:rPr>
              <w:t>Erscheint die Fassmannschaft pünktlich?</w:t>
            </w:r>
          </w:p>
        </w:tc>
      </w:tr>
      <w:tr w:rsidR="00962171" w:rsidRPr="00A60243" w14:paraId="7DCC4FE4" w14:textId="77777777" w:rsidTr="00962171">
        <w:trPr>
          <w:trHeight w:hRule="exact" w:val="284"/>
        </w:trPr>
        <w:tc>
          <w:tcPr>
            <w:tcW w:w="585" w:type="dxa"/>
            <w:shd w:val="clear" w:color="auto" w:fill="FFFFFF" w:themeFill="background1"/>
          </w:tcPr>
          <w:p w14:paraId="728287F1"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14A61978" w14:textId="04CC1DB7" w:rsidR="00962171" w:rsidRPr="00A60243" w:rsidRDefault="00962171" w:rsidP="001D3D86">
            <w:pPr>
              <w:pStyle w:val="VBS-Eingerckt"/>
              <w:spacing w:before="40" w:after="40"/>
              <w:ind w:left="0"/>
              <w:rPr>
                <w:rFonts w:cs="Arial"/>
              </w:rPr>
            </w:pPr>
            <w:r w:rsidRPr="00A60243">
              <w:rPr>
                <w:rFonts w:cs="Arial"/>
              </w:rPr>
              <w:t>3</w:t>
            </w:r>
          </w:p>
        </w:tc>
        <w:tc>
          <w:tcPr>
            <w:tcW w:w="563" w:type="dxa"/>
            <w:shd w:val="clear" w:color="auto" w:fill="FFFFFF" w:themeFill="background1"/>
          </w:tcPr>
          <w:p w14:paraId="432BE03E"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05468797" w14:textId="5395E612" w:rsidR="00962171" w:rsidRPr="00A60243" w:rsidRDefault="00A60243" w:rsidP="001D3D86">
            <w:pPr>
              <w:pStyle w:val="VBS-Eingerckt"/>
              <w:spacing w:before="40" w:after="40"/>
              <w:ind w:left="0"/>
              <w:rPr>
                <w:rFonts w:cs="Arial"/>
              </w:rPr>
            </w:pPr>
            <w:r w:rsidRPr="00A60243">
              <w:rPr>
                <w:rFonts w:cs="Arial"/>
                <w:sz w:val="21"/>
                <w:szCs w:val="21"/>
              </w:rPr>
              <w:t>Kann die Verpflegung pünktlich abgegeben werden?</w:t>
            </w:r>
          </w:p>
        </w:tc>
      </w:tr>
      <w:tr w:rsidR="00962171" w:rsidRPr="00A60243" w14:paraId="0191D21A" w14:textId="77777777" w:rsidTr="00962171">
        <w:trPr>
          <w:trHeight w:hRule="exact" w:val="284"/>
        </w:trPr>
        <w:tc>
          <w:tcPr>
            <w:tcW w:w="585" w:type="dxa"/>
            <w:shd w:val="clear" w:color="auto" w:fill="FFFFFF" w:themeFill="background1"/>
          </w:tcPr>
          <w:p w14:paraId="1121FE30" w14:textId="15E86DB9"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60213C98" w14:textId="3177B473" w:rsidR="00962171" w:rsidRPr="00A60243" w:rsidRDefault="00962171" w:rsidP="001D3D86">
            <w:pPr>
              <w:pStyle w:val="VBS-Eingerckt"/>
              <w:spacing w:before="40" w:after="40"/>
              <w:ind w:left="0"/>
              <w:rPr>
                <w:rFonts w:cs="Arial"/>
              </w:rPr>
            </w:pPr>
            <w:r w:rsidRPr="00A60243">
              <w:rPr>
                <w:rFonts w:cs="Arial"/>
              </w:rPr>
              <w:t>4</w:t>
            </w:r>
          </w:p>
        </w:tc>
        <w:tc>
          <w:tcPr>
            <w:tcW w:w="563" w:type="dxa"/>
            <w:shd w:val="clear" w:color="auto" w:fill="FFFFFF" w:themeFill="background1"/>
          </w:tcPr>
          <w:p w14:paraId="761E8628"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0C0D9ECD" w14:textId="52FD388B" w:rsidR="00962171" w:rsidRPr="00A60243" w:rsidRDefault="00A60243" w:rsidP="001D3D86">
            <w:pPr>
              <w:pStyle w:val="VBS-Eingerckt"/>
              <w:spacing w:before="40" w:after="40"/>
              <w:ind w:left="0"/>
              <w:rPr>
                <w:rFonts w:cs="Arial"/>
              </w:rPr>
            </w:pPr>
            <w:r w:rsidRPr="00A60243">
              <w:rPr>
                <w:rFonts w:cs="Arial"/>
                <w:sz w:val="21"/>
                <w:szCs w:val="21"/>
              </w:rPr>
              <w:t>Ist das Tenue der AdA beim Essen vorschriftsgemäss?</w:t>
            </w:r>
          </w:p>
        </w:tc>
      </w:tr>
      <w:tr w:rsidR="00962171" w:rsidRPr="00A60243" w14:paraId="449B857A" w14:textId="77777777" w:rsidTr="00962171">
        <w:trPr>
          <w:trHeight w:hRule="exact" w:val="284"/>
        </w:trPr>
        <w:tc>
          <w:tcPr>
            <w:tcW w:w="585" w:type="dxa"/>
            <w:shd w:val="clear" w:color="auto" w:fill="FFFFFF" w:themeFill="background1"/>
          </w:tcPr>
          <w:p w14:paraId="201C261F"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72EF32B9" w14:textId="16CF356F" w:rsidR="00962171" w:rsidRPr="00A60243" w:rsidRDefault="00962171" w:rsidP="001D3D86">
            <w:pPr>
              <w:pStyle w:val="VBS-Eingerckt"/>
              <w:spacing w:before="40" w:after="40"/>
              <w:ind w:left="0"/>
              <w:rPr>
                <w:rFonts w:cs="Arial"/>
              </w:rPr>
            </w:pPr>
            <w:r w:rsidRPr="00A60243">
              <w:rPr>
                <w:rFonts w:cs="Arial"/>
              </w:rPr>
              <w:t>5</w:t>
            </w:r>
          </w:p>
        </w:tc>
        <w:tc>
          <w:tcPr>
            <w:tcW w:w="563" w:type="dxa"/>
            <w:shd w:val="clear" w:color="auto" w:fill="FFFFFF" w:themeFill="background1"/>
          </w:tcPr>
          <w:p w14:paraId="5D79DDA3"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2738AEED" w14:textId="55ECB009" w:rsidR="00962171" w:rsidRPr="00A60243" w:rsidRDefault="00A60243" w:rsidP="001D3D86">
            <w:pPr>
              <w:pStyle w:val="VBS-Eingerckt"/>
              <w:spacing w:before="40" w:after="40"/>
              <w:ind w:left="0"/>
              <w:rPr>
                <w:rFonts w:cs="Arial"/>
              </w:rPr>
            </w:pPr>
            <w:r w:rsidRPr="00A60243">
              <w:rPr>
                <w:rFonts w:cs="Arial"/>
                <w:sz w:val="21"/>
                <w:szCs w:val="21"/>
              </w:rPr>
              <w:t>Verpflegen sich alle AdA?</w:t>
            </w:r>
          </w:p>
        </w:tc>
      </w:tr>
    </w:tbl>
    <w:p w14:paraId="121D77A9" w14:textId="77777777" w:rsidR="00962171" w:rsidRPr="00A60243" w:rsidRDefault="00962171" w:rsidP="00962171">
      <w:pPr>
        <w:pStyle w:val="VBS-Dateiname"/>
        <w:rPr>
          <w:rFonts w:cs="Arial"/>
        </w:rPr>
      </w:pPr>
    </w:p>
    <w:tbl>
      <w:tblPr>
        <w:tblStyle w:val="Tabellenraster"/>
        <w:tblpPr w:leftFromText="141" w:rightFromText="141" w:vertAnchor="text" w:horzAnchor="margin" w:tblpY="-29"/>
        <w:tblW w:w="9264" w:type="dxa"/>
        <w:tblBorders>
          <w:insideH w:val="none" w:sz="0" w:space="0" w:color="auto"/>
          <w:insideV w:val="none" w:sz="0" w:space="0" w:color="auto"/>
        </w:tblBorders>
        <w:tblCellMar>
          <w:left w:w="28" w:type="dxa"/>
          <w:right w:w="0" w:type="dxa"/>
        </w:tblCellMar>
        <w:tblLook w:val="04A0" w:firstRow="1" w:lastRow="0" w:firstColumn="1" w:lastColumn="0" w:noHBand="0" w:noVBand="1"/>
      </w:tblPr>
      <w:tblGrid>
        <w:gridCol w:w="585"/>
        <w:gridCol w:w="548"/>
        <w:gridCol w:w="563"/>
        <w:gridCol w:w="7568"/>
      </w:tblGrid>
      <w:tr w:rsidR="00962171" w:rsidRPr="00A60243" w14:paraId="1E7DDE7A" w14:textId="77777777" w:rsidTr="00962171">
        <w:trPr>
          <w:trHeight w:hRule="exact" w:val="284"/>
        </w:trPr>
        <w:tc>
          <w:tcPr>
            <w:tcW w:w="585" w:type="dxa"/>
            <w:shd w:val="clear" w:color="auto" w:fill="FFFFFF" w:themeFill="background1"/>
          </w:tcPr>
          <w:p w14:paraId="52D7B12A" w14:textId="31D5B507" w:rsidR="00962171" w:rsidRPr="00A60243" w:rsidRDefault="00962171" w:rsidP="001D3D86">
            <w:pPr>
              <w:pStyle w:val="VBS-Eingerckt"/>
              <w:spacing w:before="40" w:after="40"/>
              <w:ind w:left="0"/>
              <w:rPr>
                <w:rFonts w:cs="Arial"/>
                <w:b/>
              </w:rPr>
            </w:pPr>
            <w:r w:rsidRPr="00A60243">
              <w:rPr>
                <w:rFonts w:cs="Arial"/>
                <w:b/>
              </w:rPr>
              <w:t>F</w:t>
            </w:r>
          </w:p>
        </w:tc>
        <w:tc>
          <w:tcPr>
            <w:tcW w:w="548" w:type="dxa"/>
            <w:shd w:val="clear" w:color="auto" w:fill="FFFFFF" w:themeFill="background1"/>
          </w:tcPr>
          <w:p w14:paraId="37B46C54" w14:textId="77777777" w:rsidR="00962171" w:rsidRPr="00A60243" w:rsidRDefault="00962171" w:rsidP="001D3D86">
            <w:pPr>
              <w:pStyle w:val="VBS-Eingerckt"/>
              <w:spacing w:before="40" w:after="40"/>
              <w:ind w:left="0"/>
              <w:rPr>
                <w:rFonts w:cs="Arial"/>
                <w:b/>
              </w:rPr>
            </w:pPr>
          </w:p>
        </w:tc>
        <w:tc>
          <w:tcPr>
            <w:tcW w:w="563" w:type="dxa"/>
            <w:shd w:val="clear" w:color="auto" w:fill="FFFFFF" w:themeFill="background1"/>
          </w:tcPr>
          <w:p w14:paraId="1FACA4B7" w14:textId="77777777" w:rsidR="00962171" w:rsidRPr="00A60243" w:rsidRDefault="00962171" w:rsidP="001D3D86">
            <w:pPr>
              <w:pStyle w:val="VBS-Eingerckt"/>
              <w:spacing w:before="40" w:after="40"/>
              <w:ind w:left="0"/>
              <w:rPr>
                <w:rFonts w:cs="Arial"/>
                <w:b/>
              </w:rPr>
            </w:pPr>
          </w:p>
        </w:tc>
        <w:tc>
          <w:tcPr>
            <w:tcW w:w="7568" w:type="dxa"/>
            <w:shd w:val="clear" w:color="auto" w:fill="FFFFFF" w:themeFill="background1"/>
          </w:tcPr>
          <w:p w14:paraId="3D37BDEC" w14:textId="471AF516" w:rsidR="00962171" w:rsidRPr="00A60243" w:rsidRDefault="00A60243" w:rsidP="001D3D86">
            <w:pPr>
              <w:pStyle w:val="VBS-Eingerckt"/>
              <w:spacing w:before="40" w:after="40"/>
              <w:ind w:left="0"/>
              <w:rPr>
                <w:rFonts w:cs="Arial"/>
                <w:b/>
              </w:rPr>
            </w:pPr>
            <w:r w:rsidRPr="00A60243">
              <w:rPr>
                <w:rFonts w:cs="Arial"/>
                <w:b/>
              </w:rPr>
              <w:t>Verkehrs- und Transportdienst</w:t>
            </w:r>
          </w:p>
        </w:tc>
      </w:tr>
      <w:tr w:rsidR="00962171" w:rsidRPr="00A60243" w14:paraId="239D535E" w14:textId="77777777" w:rsidTr="00962171">
        <w:trPr>
          <w:trHeight w:hRule="exact" w:val="284"/>
        </w:trPr>
        <w:tc>
          <w:tcPr>
            <w:tcW w:w="585" w:type="dxa"/>
            <w:shd w:val="clear" w:color="auto" w:fill="FFFFFF" w:themeFill="background1"/>
          </w:tcPr>
          <w:p w14:paraId="52018593"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1F6E30F8" w14:textId="56072844" w:rsidR="00962171" w:rsidRPr="00A60243" w:rsidRDefault="00962171" w:rsidP="001D3D86">
            <w:pPr>
              <w:pStyle w:val="VBS-Eingerckt"/>
              <w:spacing w:before="40" w:after="40"/>
              <w:ind w:left="0"/>
              <w:rPr>
                <w:rFonts w:cs="Arial"/>
              </w:rPr>
            </w:pPr>
            <w:r w:rsidRPr="00A60243">
              <w:rPr>
                <w:rFonts w:cs="Arial"/>
              </w:rPr>
              <w:t>1</w:t>
            </w:r>
          </w:p>
        </w:tc>
        <w:tc>
          <w:tcPr>
            <w:tcW w:w="563" w:type="dxa"/>
            <w:shd w:val="clear" w:color="auto" w:fill="FFFFFF" w:themeFill="background1"/>
          </w:tcPr>
          <w:p w14:paraId="61596864"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3E06BD6A" w14:textId="6CC3847D" w:rsidR="00962171" w:rsidRPr="00A60243" w:rsidRDefault="00A60243" w:rsidP="001D3D86">
            <w:pPr>
              <w:pStyle w:val="VBS-Eingerckt"/>
              <w:spacing w:before="40" w:after="40"/>
              <w:ind w:left="0"/>
              <w:rPr>
                <w:rFonts w:cs="Arial"/>
              </w:rPr>
            </w:pPr>
            <w:r w:rsidRPr="00A60243">
              <w:rPr>
                <w:rFonts w:cs="Arial"/>
                <w:sz w:val="21"/>
                <w:szCs w:val="21"/>
              </w:rPr>
              <w:t>Sind die Fahrzeuge nach Arbeitsende aufgetankt und abgeschlossen?</w:t>
            </w:r>
          </w:p>
        </w:tc>
      </w:tr>
      <w:tr w:rsidR="00962171" w:rsidRPr="00A60243" w14:paraId="487B65C7" w14:textId="77777777" w:rsidTr="00962171">
        <w:trPr>
          <w:trHeight w:hRule="exact" w:val="284"/>
        </w:trPr>
        <w:tc>
          <w:tcPr>
            <w:tcW w:w="585" w:type="dxa"/>
            <w:shd w:val="clear" w:color="auto" w:fill="FFFFFF" w:themeFill="background1"/>
          </w:tcPr>
          <w:p w14:paraId="2707A405"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6B2C1E25" w14:textId="51FFAB66" w:rsidR="00962171" w:rsidRPr="00A60243" w:rsidRDefault="00962171" w:rsidP="001D3D86">
            <w:pPr>
              <w:pStyle w:val="VBS-Eingerckt"/>
              <w:spacing w:before="40" w:after="40"/>
              <w:ind w:left="0"/>
              <w:rPr>
                <w:rFonts w:cs="Arial"/>
              </w:rPr>
            </w:pPr>
            <w:r w:rsidRPr="00A60243">
              <w:rPr>
                <w:rFonts w:cs="Arial"/>
              </w:rPr>
              <w:t>2</w:t>
            </w:r>
          </w:p>
        </w:tc>
        <w:tc>
          <w:tcPr>
            <w:tcW w:w="563" w:type="dxa"/>
            <w:shd w:val="clear" w:color="auto" w:fill="FFFFFF" w:themeFill="background1"/>
          </w:tcPr>
          <w:p w14:paraId="168D527A"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46A1CE7D" w14:textId="2BF38BF1" w:rsidR="00962171" w:rsidRPr="00A60243" w:rsidRDefault="00A60243" w:rsidP="001D3D86">
            <w:pPr>
              <w:pStyle w:val="VBS-Eingerckt"/>
              <w:spacing w:before="40" w:after="40"/>
              <w:ind w:left="0"/>
              <w:rPr>
                <w:rFonts w:cs="Arial"/>
              </w:rPr>
            </w:pPr>
            <w:r w:rsidRPr="00A60243">
              <w:rPr>
                <w:rFonts w:cs="Arial"/>
                <w:sz w:val="21"/>
                <w:szCs w:val="21"/>
              </w:rPr>
              <w:t xml:space="preserve">Wurde ein Tages- </w:t>
            </w:r>
            <w:proofErr w:type="spellStart"/>
            <w:r w:rsidRPr="00A60243">
              <w:rPr>
                <w:rFonts w:cs="Arial"/>
                <w:sz w:val="21"/>
                <w:szCs w:val="21"/>
              </w:rPr>
              <w:t>bzw</w:t>
            </w:r>
            <w:proofErr w:type="spellEnd"/>
            <w:r w:rsidRPr="00A60243">
              <w:rPr>
                <w:rFonts w:cs="Arial"/>
                <w:sz w:val="21"/>
                <w:szCs w:val="21"/>
              </w:rPr>
              <w:t xml:space="preserve"> Wochenparkdienst durchgeführt?</w:t>
            </w:r>
          </w:p>
        </w:tc>
      </w:tr>
      <w:tr w:rsidR="00962171" w:rsidRPr="00A60243" w14:paraId="77B93198" w14:textId="77777777" w:rsidTr="00962171">
        <w:trPr>
          <w:trHeight w:hRule="exact" w:val="284"/>
        </w:trPr>
        <w:tc>
          <w:tcPr>
            <w:tcW w:w="585" w:type="dxa"/>
            <w:shd w:val="clear" w:color="auto" w:fill="FFFFFF" w:themeFill="background1"/>
          </w:tcPr>
          <w:p w14:paraId="346528EA" w14:textId="77777777" w:rsidR="00962171" w:rsidRPr="00A60243" w:rsidRDefault="00962171" w:rsidP="001D3D86">
            <w:pPr>
              <w:pStyle w:val="VBS-Eingerckt"/>
              <w:spacing w:before="40" w:after="40"/>
              <w:ind w:left="0"/>
              <w:rPr>
                <w:rFonts w:cs="Arial"/>
              </w:rPr>
            </w:pPr>
          </w:p>
        </w:tc>
        <w:tc>
          <w:tcPr>
            <w:tcW w:w="548" w:type="dxa"/>
            <w:shd w:val="clear" w:color="auto" w:fill="FFFFFF" w:themeFill="background1"/>
          </w:tcPr>
          <w:p w14:paraId="27DF66EF" w14:textId="10F18CAA" w:rsidR="00962171" w:rsidRPr="00A60243" w:rsidRDefault="00962171" w:rsidP="001D3D86">
            <w:pPr>
              <w:pStyle w:val="VBS-Eingerckt"/>
              <w:spacing w:before="40" w:after="40"/>
              <w:ind w:left="0"/>
              <w:rPr>
                <w:rFonts w:cs="Arial"/>
              </w:rPr>
            </w:pPr>
            <w:r w:rsidRPr="00A60243">
              <w:rPr>
                <w:rFonts w:cs="Arial"/>
              </w:rPr>
              <w:t>3</w:t>
            </w:r>
          </w:p>
        </w:tc>
        <w:tc>
          <w:tcPr>
            <w:tcW w:w="563" w:type="dxa"/>
            <w:shd w:val="clear" w:color="auto" w:fill="FFFFFF" w:themeFill="background1"/>
          </w:tcPr>
          <w:p w14:paraId="407CB511" w14:textId="77777777" w:rsidR="00962171" w:rsidRPr="00A60243" w:rsidRDefault="00962171" w:rsidP="001D3D86">
            <w:pPr>
              <w:pStyle w:val="VBS-Eingerckt"/>
              <w:spacing w:before="40" w:after="40"/>
              <w:ind w:left="0"/>
              <w:rPr>
                <w:rFonts w:cs="Arial"/>
              </w:rPr>
            </w:pPr>
          </w:p>
        </w:tc>
        <w:tc>
          <w:tcPr>
            <w:tcW w:w="7568" w:type="dxa"/>
            <w:shd w:val="clear" w:color="auto" w:fill="FFFFFF" w:themeFill="background1"/>
          </w:tcPr>
          <w:p w14:paraId="0B3B29A4" w14:textId="4CA329AD" w:rsidR="00962171" w:rsidRPr="00A60243" w:rsidRDefault="00A60243" w:rsidP="001D3D86">
            <w:pPr>
              <w:pStyle w:val="VBS-Eingerckt"/>
              <w:spacing w:before="40" w:after="40"/>
              <w:ind w:left="0"/>
              <w:rPr>
                <w:rFonts w:cs="Arial"/>
              </w:rPr>
            </w:pPr>
            <w:r w:rsidRPr="00A60243">
              <w:rPr>
                <w:rFonts w:cs="Arial"/>
                <w:sz w:val="21"/>
                <w:szCs w:val="21"/>
              </w:rPr>
              <w:t>Sind die Fahrtenbücher nachgeführt?</w:t>
            </w:r>
          </w:p>
        </w:tc>
      </w:tr>
    </w:tbl>
    <w:p w14:paraId="1900A02C" w14:textId="77777777" w:rsidR="008A448D" w:rsidRPr="00A60243" w:rsidRDefault="008A448D" w:rsidP="00A60243">
      <w:pPr>
        <w:pStyle w:val="VBS-Dateiname"/>
        <w:rPr>
          <w:rFonts w:cs="Arial"/>
        </w:rPr>
      </w:pPr>
    </w:p>
    <w:sectPr w:rsidR="008A448D" w:rsidRPr="00A60243" w:rsidSect="00A60243">
      <w:headerReference w:type="default" r:id="rId8"/>
      <w:footerReference w:type="default" r:id="rId9"/>
      <w:headerReference w:type="first" r:id="rId10"/>
      <w:footerReference w:type="first" r:id="rId11"/>
      <w:pgSz w:w="11906" w:h="16838" w:code="9"/>
      <w:pgMar w:top="851"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962171" w14:paraId="3BBD2945" w14:textId="77777777" w:rsidTr="006D14D1">
      <w:trPr>
        <w:cantSplit/>
        <w:trHeight w:hRule="exact" w:val="227"/>
      </w:trPr>
      <w:tc>
        <w:tcPr>
          <w:tcW w:w="9497" w:type="dxa"/>
          <w:tcBorders>
            <w:top w:val="single" w:sz="4" w:space="0" w:color="auto"/>
          </w:tcBorders>
          <w:noWrap/>
          <w:vAlign w:val="bottom"/>
        </w:tcPr>
        <w:p w14:paraId="7E2931C2" w14:textId="066B5D6B" w:rsidR="00962171" w:rsidRDefault="00962171" w:rsidP="00962171">
          <w:pPr>
            <w:pStyle w:val="VBS-Dokumenteninformation"/>
          </w:pPr>
          <w:proofErr w:type="spellStart"/>
          <w:r>
            <w:t>Kdt</w:t>
          </w:r>
          <w:proofErr w:type="spellEnd"/>
          <w:r>
            <w:t xml:space="preserve"> </w:t>
          </w:r>
          <w:proofErr w:type="spellStart"/>
          <w:r>
            <w:t>Inf</w:t>
          </w:r>
          <w:proofErr w:type="spellEnd"/>
          <w:r>
            <w:t xml:space="preserve"> Kp 56/3, 101 Kontrollpunkte Tages </w:t>
          </w:r>
          <w:proofErr w:type="spellStart"/>
          <w:r>
            <w:t>Of</w:t>
          </w:r>
          <w:proofErr w:type="spellEnd"/>
        </w:p>
      </w:tc>
      <w:tc>
        <w:tcPr>
          <w:tcW w:w="397" w:type="dxa"/>
          <w:tcBorders>
            <w:top w:val="single" w:sz="4" w:space="0" w:color="auto"/>
          </w:tcBorders>
          <w:noWrap/>
          <w:vAlign w:val="center"/>
        </w:tcPr>
        <w:p w14:paraId="0D66CC6D" w14:textId="1F90EB1D" w:rsidR="00962171" w:rsidRDefault="00962171" w:rsidP="00962171">
          <w:pPr>
            <w:pStyle w:val="VBS-Seitenzahl"/>
            <w:rPr>
              <w:lang w:val="en-US"/>
            </w:rPr>
          </w:pPr>
          <w:r>
            <w:fldChar w:fldCharType="begin"/>
          </w:r>
          <w:r>
            <w:instrText xml:space="preserve"> PAGE </w:instrText>
          </w:r>
          <w:r>
            <w:fldChar w:fldCharType="separate"/>
          </w:r>
          <w:r w:rsidR="00AC35CD">
            <w:t>2</w:t>
          </w:r>
          <w:r>
            <w:fldChar w:fldCharType="end"/>
          </w:r>
          <w:r>
            <w:t>/</w:t>
          </w:r>
          <w:r>
            <w:fldChar w:fldCharType="begin"/>
          </w:r>
          <w:r>
            <w:instrText xml:space="preserve"> NUMPAGES  </w:instrText>
          </w:r>
          <w:r>
            <w:fldChar w:fldCharType="separate"/>
          </w:r>
          <w:r w:rsidR="00AC35CD">
            <w:t>2</w:t>
          </w:r>
          <w:r>
            <w:fldChar w:fldCharType="end"/>
          </w:r>
        </w:p>
      </w:tc>
    </w:tr>
    <w:tr w:rsidR="00BC4644"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40608B21" w:rsidR="00BC4644" w:rsidRPr="006D14D1" w:rsidRDefault="00BC4644" w:rsidP="00BC4644">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C65AFF">
            <w:rPr>
              <w:noProof/>
              <w:lang w:val="en-US"/>
            </w:rPr>
            <w:t>101 Kontrollpunkte Tages Of.docx</w:t>
          </w:r>
          <w:r>
            <w:rPr>
              <w:noProof/>
              <w:lang w:val="en-US"/>
            </w:rPr>
            <w:fldChar w:fldCharType="end"/>
          </w:r>
        </w:p>
      </w:tc>
      <w:tc>
        <w:tcPr>
          <w:tcW w:w="397" w:type="dxa"/>
          <w:noWrap/>
          <w:vAlign w:val="bottom"/>
        </w:tcPr>
        <w:p w14:paraId="0949D9AC" w14:textId="77777777" w:rsidR="00BC4644" w:rsidRPr="006D14D1" w:rsidRDefault="00BC4644" w:rsidP="00BC4644">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54F9E1CF" w:rsidR="00063394" w:rsidRDefault="008A448D" w:rsidP="00C2593C">
          <w:pPr>
            <w:pStyle w:val="VBS-Dokumenteninformation"/>
          </w:pPr>
          <w:proofErr w:type="spellStart"/>
          <w:r>
            <w:t>Kdt</w:t>
          </w:r>
          <w:proofErr w:type="spellEnd"/>
          <w:r>
            <w:t xml:space="preserve"> </w:t>
          </w:r>
          <w:proofErr w:type="spellStart"/>
          <w:r>
            <w:t>Inf</w:t>
          </w:r>
          <w:proofErr w:type="spellEnd"/>
          <w:r>
            <w:t xml:space="preserve"> Kp 56/3, 101 Kontrollpunkte Tages </w:t>
          </w:r>
          <w:proofErr w:type="spellStart"/>
          <w:r>
            <w:t>Of</w:t>
          </w:r>
          <w:proofErr w:type="spellEnd"/>
        </w:p>
      </w:tc>
      <w:tc>
        <w:tcPr>
          <w:tcW w:w="397" w:type="dxa"/>
          <w:tcBorders>
            <w:top w:val="single" w:sz="4" w:space="0" w:color="auto"/>
          </w:tcBorders>
          <w:noWrap/>
          <w:vAlign w:val="center"/>
        </w:tcPr>
        <w:p w14:paraId="24E435A0" w14:textId="1CD81DD6" w:rsidR="00063394" w:rsidRDefault="00063394" w:rsidP="000E2C76">
          <w:pPr>
            <w:pStyle w:val="VBS-Seitenzahl"/>
            <w:rPr>
              <w:lang w:val="en-US"/>
            </w:rPr>
          </w:pPr>
          <w:r>
            <w:fldChar w:fldCharType="begin"/>
          </w:r>
          <w:r>
            <w:instrText xml:space="preserve"> PAGE </w:instrText>
          </w:r>
          <w:r>
            <w:fldChar w:fldCharType="separate"/>
          </w:r>
          <w:r w:rsidR="00AC35CD">
            <w:t>1</w:t>
          </w:r>
          <w:r>
            <w:fldChar w:fldCharType="end"/>
          </w:r>
          <w:r>
            <w:t>/</w:t>
          </w:r>
          <w:r>
            <w:fldChar w:fldCharType="begin"/>
          </w:r>
          <w:r>
            <w:instrText xml:space="preserve"> NUMPAGES  </w:instrText>
          </w:r>
          <w:r>
            <w:fldChar w:fldCharType="separate"/>
          </w:r>
          <w:r w:rsidR="00AC35CD">
            <w:t>2</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50330671" w:rsidR="00063394" w:rsidRDefault="00412BFD" w:rsidP="000E2C76">
          <w:pPr>
            <w:pStyle w:val="VBS-Dateiname"/>
            <w:rPr>
              <w:noProof/>
              <w:lang w:val="en-US"/>
            </w:rPr>
          </w:pPr>
          <w:r>
            <w:rPr>
              <w:noProof/>
              <w:lang w:val="en-US"/>
            </w:rPr>
            <w:fldChar w:fldCharType="begin"/>
          </w:r>
          <w:r>
            <w:rPr>
              <w:noProof/>
              <w:lang w:val="en-US"/>
            </w:rPr>
            <w:instrText xml:space="preserve"> FILENAME   \* MERGEFORMAT </w:instrText>
          </w:r>
          <w:r>
            <w:rPr>
              <w:noProof/>
              <w:lang w:val="en-US"/>
            </w:rPr>
            <w:fldChar w:fldCharType="separate"/>
          </w:r>
          <w:r w:rsidR="00C65AFF">
            <w:rPr>
              <w:noProof/>
              <w:lang w:val="en-US"/>
            </w:rPr>
            <w:t>101 Kontrollpunkte Tages Of.docx</w:t>
          </w:r>
          <w:r>
            <w:rPr>
              <w:noProof/>
              <w:lang w:val="en-US"/>
            </w:rPr>
            <w:fldChar w:fldCharType="end"/>
          </w:r>
        </w:p>
      </w:tc>
      <w:tc>
        <w:tcPr>
          <w:tcW w:w="397" w:type="dxa"/>
          <w:noWrap/>
          <w:vAlign w:val="bottom"/>
        </w:tcPr>
        <w:p w14:paraId="2EF9910D" w14:textId="77777777" w:rsidR="00063394" w:rsidRDefault="00063394" w:rsidP="000E2C76">
          <w:pPr>
            <w:pStyle w:val="VBS-Seitenzahl"/>
            <w:rPr>
              <w:lang w:val="en-US"/>
            </w:rPr>
          </w:pPr>
        </w:p>
      </w:tc>
    </w:tr>
  </w:tbl>
  <w:p w14:paraId="5F195798" w14:textId="77777777" w:rsidR="00063394" w:rsidRDefault="0006339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1" w:name="AbsenderBezeichnung_2"/>
    <w:bookmarkEnd w:id="1"/>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6"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2"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2"/>
          <w:r>
            <w:br/>
          </w:r>
        </w:p>
        <w:p w14:paraId="38E1DC6C" w14:textId="77777777" w:rsidR="00FE6ADA" w:rsidRDefault="00FE6ADA" w:rsidP="00FE6ADA">
          <w:pPr>
            <w:pStyle w:val="VBS-Hierarchiestufe3"/>
          </w:pPr>
          <w:bookmarkStart w:id="3" w:name="HierarchieStufe3"/>
          <w:r>
            <w:t>Schweizer Armee</w:t>
          </w:r>
          <w:bookmarkEnd w:id="3"/>
        </w:p>
        <w:p w14:paraId="4BD1F586" w14:textId="77777777" w:rsidR="00FE6ADA" w:rsidRPr="00FE6ADA" w:rsidRDefault="00FE6ADA" w:rsidP="00FE6ADA">
          <w:pPr>
            <w:pStyle w:val="VBS-Hierarchiestufe24"/>
          </w:pPr>
          <w:bookmarkStart w:id="4"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4"/>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5" w:name="Klassifizierung"/>
                <w:bookmarkEnd w:id="5"/>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749E3271" w:rsidR="00FE6ADA" w:rsidRPr="00B1372B" w:rsidRDefault="008A448D" w:rsidP="008A448D">
                <w:pPr>
                  <w:ind w:right="-109"/>
                  <w:jc w:val="center"/>
                  <w:rPr>
                    <w:rFonts w:cs="Arial"/>
                    <w:sz w:val="15"/>
                    <w:szCs w:val="15"/>
                  </w:rPr>
                </w:pPr>
                <w:r>
                  <w:rPr>
                    <w:rFonts w:cs="Arial"/>
                    <w:sz w:val="15"/>
                    <w:szCs w:val="15"/>
                  </w:rPr>
                  <w:t>101</w:t>
                </w:r>
              </w:p>
            </w:tc>
            <w:tc>
              <w:tcPr>
                <w:tcW w:w="1984" w:type="dxa"/>
                <w:tcBorders>
                  <w:bottom w:val="single" w:sz="4" w:space="0" w:color="auto"/>
                </w:tcBorders>
              </w:tcPr>
              <w:p w14:paraId="463D4EF2" w14:textId="362BDAF1" w:rsidR="00FE6ADA" w:rsidRPr="00B1372B" w:rsidRDefault="00AC35CD" w:rsidP="00AC35CD">
                <w:pPr>
                  <w:ind w:right="-109"/>
                  <w:jc w:val="center"/>
                  <w:rPr>
                    <w:rFonts w:cs="Arial"/>
                    <w:sz w:val="15"/>
                    <w:szCs w:val="15"/>
                  </w:rPr>
                </w:pPr>
                <w:r>
                  <w:rPr>
                    <w:rFonts w:cs="Arial"/>
                    <w:sz w:val="15"/>
                    <w:szCs w:val="15"/>
                  </w:rPr>
                  <w:t>15</w:t>
                </w:r>
                <w:r w:rsidR="00C65AFF">
                  <w:rPr>
                    <w:rFonts w:cs="Arial"/>
                    <w:sz w:val="15"/>
                    <w:szCs w:val="15"/>
                  </w:rPr>
                  <w:t>.0</w:t>
                </w:r>
                <w:r>
                  <w:rPr>
                    <w:rFonts w:cs="Arial"/>
                    <w:sz w:val="15"/>
                    <w:szCs w:val="15"/>
                  </w:rPr>
                  <w:t>3</w:t>
                </w:r>
                <w:r w:rsidR="00FE6ADA">
                  <w:rPr>
                    <w:rFonts w:cs="Arial"/>
                    <w:sz w:val="15"/>
                    <w:szCs w:val="15"/>
                  </w:rPr>
                  <w:t>.20</w:t>
                </w:r>
                <w:r>
                  <w:rPr>
                    <w:rFonts w:cs="Arial"/>
                    <w:sz w:val="15"/>
                    <w:szCs w:val="15"/>
                  </w:rPr>
                  <w:t>20</w:t>
                </w:r>
              </w:p>
            </w:tc>
            <w:tc>
              <w:tcPr>
                <w:tcW w:w="1273" w:type="dxa"/>
                <w:tcBorders>
                  <w:bottom w:val="single" w:sz="4" w:space="0" w:color="auto"/>
                </w:tcBorders>
              </w:tcPr>
              <w:p w14:paraId="390A740E" w14:textId="4D808174" w:rsidR="00FE6ADA" w:rsidRPr="00B1372B" w:rsidRDefault="00AC35CD" w:rsidP="00AC35CD">
                <w:pPr>
                  <w:ind w:right="-109"/>
                  <w:jc w:val="center"/>
                  <w:rPr>
                    <w:rFonts w:cs="Arial"/>
                    <w:sz w:val="15"/>
                    <w:szCs w:val="15"/>
                  </w:rPr>
                </w:pPr>
                <w:r>
                  <w:rPr>
                    <w:rFonts w:cs="Arial"/>
                    <w:sz w:val="15"/>
                    <w:szCs w:val="15"/>
                  </w:rPr>
                  <w:t>02.06</w:t>
                </w:r>
                <w:r w:rsidR="00FE6ADA">
                  <w:rPr>
                    <w:rFonts w:cs="Arial"/>
                    <w:sz w:val="15"/>
                    <w:szCs w:val="15"/>
                  </w:rPr>
                  <w:t>.20</w:t>
                </w:r>
                <w:r>
                  <w:rPr>
                    <w:rFonts w:cs="Arial"/>
                    <w:sz w:val="15"/>
                    <w:szCs w:val="15"/>
                  </w:rPr>
                  <w:t>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6" w:name="KlassifizierungBeilagen"/>
          <w:bookmarkEnd w:id="6"/>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5"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6"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05C1B6E"/>
    <w:multiLevelType w:val="hybridMultilevel"/>
    <w:tmpl w:val="E84082EC"/>
    <w:lvl w:ilvl="0" w:tplc="0807000F">
      <w:start w:val="1"/>
      <w:numFmt w:val="decimal"/>
      <w:lvlText w:val="%1."/>
      <w:lvlJc w:val="left"/>
      <w:pPr>
        <w:ind w:left="899" w:hanging="360"/>
      </w:pPr>
    </w:lvl>
    <w:lvl w:ilvl="1" w:tplc="08070019" w:tentative="1">
      <w:start w:val="1"/>
      <w:numFmt w:val="lowerLetter"/>
      <w:lvlText w:val="%2."/>
      <w:lvlJc w:val="left"/>
      <w:pPr>
        <w:ind w:left="1619" w:hanging="360"/>
      </w:pPr>
    </w:lvl>
    <w:lvl w:ilvl="2" w:tplc="0807001B" w:tentative="1">
      <w:start w:val="1"/>
      <w:numFmt w:val="lowerRoman"/>
      <w:lvlText w:val="%3."/>
      <w:lvlJc w:val="right"/>
      <w:pPr>
        <w:ind w:left="2339" w:hanging="180"/>
      </w:pPr>
    </w:lvl>
    <w:lvl w:ilvl="3" w:tplc="0807000F" w:tentative="1">
      <w:start w:val="1"/>
      <w:numFmt w:val="decimal"/>
      <w:lvlText w:val="%4."/>
      <w:lvlJc w:val="left"/>
      <w:pPr>
        <w:ind w:left="3059" w:hanging="360"/>
      </w:pPr>
    </w:lvl>
    <w:lvl w:ilvl="4" w:tplc="08070019" w:tentative="1">
      <w:start w:val="1"/>
      <w:numFmt w:val="lowerLetter"/>
      <w:lvlText w:val="%5."/>
      <w:lvlJc w:val="left"/>
      <w:pPr>
        <w:ind w:left="3779" w:hanging="360"/>
      </w:pPr>
    </w:lvl>
    <w:lvl w:ilvl="5" w:tplc="0807001B" w:tentative="1">
      <w:start w:val="1"/>
      <w:numFmt w:val="lowerRoman"/>
      <w:lvlText w:val="%6."/>
      <w:lvlJc w:val="right"/>
      <w:pPr>
        <w:ind w:left="4499" w:hanging="180"/>
      </w:pPr>
    </w:lvl>
    <w:lvl w:ilvl="6" w:tplc="0807000F" w:tentative="1">
      <w:start w:val="1"/>
      <w:numFmt w:val="decimal"/>
      <w:lvlText w:val="%7."/>
      <w:lvlJc w:val="left"/>
      <w:pPr>
        <w:ind w:left="5219" w:hanging="360"/>
      </w:pPr>
    </w:lvl>
    <w:lvl w:ilvl="7" w:tplc="08070019" w:tentative="1">
      <w:start w:val="1"/>
      <w:numFmt w:val="lowerLetter"/>
      <w:lvlText w:val="%8."/>
      <w:lvlJc w:val="left"/>
      <w:pPr>
        <w:ind w:left="5939" w:hanging="360"/>
      </w:pPr>
    </w:lvl>
    <w:lvl w:ilvl="8" w:tplc="0807001B" w:tentative="1">
      <w:start w:val="1"/>
      <w:numFmt w:val="lowerRoman"/>
      <w:lvlText w:val="%9."/>
      <w:lvlJc w:val="right"/>
      <w:pPr>
        <w:ind w:left="6659" w:hanging="180"/>
      </w:pPr>
    </w:lvl>
  </w:abstractNum>
  <w:abstractNum w:abstractNumId="11"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3"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4"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6"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8" w15:restartNumberingAfterBreak="0">
    <w:nsid w:val="5E84465B"/>
    <w:multiLevelType w:val="hybridMultilevel"/>
    <w:tmpl w:val="55D408EA"/>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9"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4E7867"/>
    <w:multiLevelType w:val="hybridMultilevel"/>
    <w:tmpl w:val="A3021FC6"/>
    <w:lvl w:ilvl="0" w:tplc="9A52EA70">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1"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7A53035E"/>
    <w:multiLevelType w:val="hybridMultilevel"/>
    <w:tmpl w:val="BB8429FC"/>
    <w:lvl w:ilvl="0" w:tplc="9A52EA70">
      <w:start w:val="1"/>
      <w:numFmt w:val="bullet"/>
      <w:lvlText w:val=""/>
      <w:lvlJc w:val="left"/>
      <w:pPr>
        <w:ind w:left="1712" w:hanging="360"/>
      </w:pPr>
      <w:rPr>
        <w:rFonts w:ascii="Symbol" w:hAnsi="Symbol" w:hint="default"/>
      </w:rPr>
    </w:lvl>
    <w:lvl w:ilvl="1" w:tplc="9A52EA70">
      <w:start w:val="1"/>
      <w:numFmt w:val="bullet"/>
      <w:lvlText w:val=""/>
      <w:lvlJc w:val="left"/>
      <w:pPr>
        <w:ind w:left="2432" w:hanging="360"/>
      </w:pPr>
      <w:rPr>
        <w:rFonts w:ascii="Symbol" w:hAnsi="Symbo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num w:numId="1">
    <w:abstractNumId w:val="6"/>
  </w:num>
  <w:num w:numId="2">
    <w:abstractNumId w:val="15"/>
  </w:num>
  <w:num w:numId="3">
    <w:abstractNumId w:val="5"/>
  </w:num>
  <w:num w:numId="4">
    <w:abstractNumId w:val="13"/>
  </w:num>
  <w:num w:numId="5">
    <w:abstractNumId w:val="12"/>
  </w:num>
  <w:num w:numId="6">
    <w:abstractNumId w:val="19"/>
  </w:num>
  <w:num w:numId="7">
    <w:abstractNumId w:val="16"/>
  </w:num>
  <w:num w:numId="8">
    <w:abstractNumId w:val="7"/>
  </w:num>
  <w:num w:numId="9">
    <w:abstractNumId w:val="21"/>
  </w:num>
  <w:num w:numId="10">
    <w:abstractNumId w:val="11"/>
  </w:num>
  <w:num w:numId="11">
    <w:abstractNumId w:val="8"/>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4"/>
  </w:num>
  <w:num w:numId="13">
    <w:abstractNumId w:val="17"/>
  </w:num>
  <w:num w:numId="14">
    <w:abstractNumId w:val="14"/>
  </w:num>
  <w:num w:numId="15">
    <w:abstractNumId w:val="23"/>
  </w:num>
  <w:num w:numId="16">
    <w:abstractNumId w:val="18"/>
  </w:num>
  <w:num w:numId="17">
    <w:abstractNumId w:val="22"/>
  </w:num>
  <w:num w:numId="18">
    <w:abstractNumId w:val="9"/>
  </w:num>
  <w:num w:numId="19">
    <w:abstractNumId w:val="3"/>
  </w:num>
  <w:num w:numId="20">
    <w:abstractNumId w:val="20"/>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A2B65"/>
    <w:rsid w:val="000A3C86"/>
    <w:rsid w:val="000D3953"/>
    <w:rsid w:val="000E2C76"/>
    <w:rsid w:val="00102B90"/>
    <w:rsid w:val="00104DAE"/>
    <w:rsid w:val="001111FF"/>
    <w:rsid w:val="001232A2"/>
    <w:rsid w:val="0012512B"/>
    <w:rsid w:val="00136D2D"/>
    <w:rsid w:val="001450CC"/>
    <w:rsid w:val="0018425C"/>
    <w:rsid w:val="00185813"/>
    <w:rsid w:val="001B2453"/>
    <w:rsid w:val="001C0513"/>
    <w:rsid w:val="001C2901"/>
    <w:rsid w:val="001C6362"/>
    <w:rsid w:val="001D0D5C"/>
    <w:rsid w:val="001D3D86"/>
    <w:rsid w:val="001F16FD"/>
    <w:rsid w:val="001F79B0"/>
    <w:rsid w:val="0021105A"/>
    <w:rsid w:val="00223819"/>
    <w:rsid w:val="002405F8"/>
    <w:rsid w:val="00247A0B"/>
    <w:rsid w:val="00250043"/>
    <w:rsid w:val="00261A19"/>
    <w:rsid w:val="00266755"/>
    <w:rsid w:val="0027571A"/>
    <w:rsid w:val="002875AD"/>
    <w:rsid w:val="002C098D"/>
    <w:rsid w:val="002D580D"/>
    <w:rsid w:val="002F5683"/>
    <w:rsid w:val="00300D13"/>
    <w:rsid w:val="003112B8"/>
    <w:rsid w:val="003164B4"/>
    <w:rsid w:val="00322B65"/>
    <w:rsid w:val="003354B4"/>
    <w:rsid w:val="00335724"/>
    <w:rsid w:val="003361F8"/>
    <w:rsid w:val="00337839"/>
    <w:rsid w:val="00364260"/>
    <w:rsid w:val="003819F5"/>
    <w:rsid w:val="003A4EFC"/>
    <w:rsid w:val="003D7FA3"/>
    <w:rsid w:val="003E00F7"/>
    <w:rsid w:val="003F52A2"/>
    <w:rsid w:val="00400457"/>
    <w:rsid w:val="0040320B"/>
    <w:rsid w:val="00412BFD"/>
    <w:rsid w:val="004515DE"/>
    <w:rsid w:val="004545F1"/>
    <w:rsid w:val="004607A5"/>
    <w:rsid w:val="004609A2"/>
    <w:rsid w:val="004817BB"/>
    <w:rsid w:val="004A33F2"/>
    <w:rsid w:val="004C7E23"/>
    <w:rsid w:val="004D5581"/>
    <w:rsid w:val="004D678A"/>
    <w:rsid w:val="004F63D8"/>
    <w:rsid w:val="00500101"/>
    <w:rsid w:val="00506809"/>
    <w:rsid w:val="00510D47"/>
    <w:rsid w:val="00516349"/>
    <w:rsid w:val="00526A63"/>
    <w:rsid w:val="00536246"/>
    <w:rsid w:val="005869FE"/>
    <w:rsid w:val="005A13C3"/>
    <w:rsid w:val="005B141F"/>
    <w:rsid w:val="005C4AE0"/>
    <w:rsid w:val="005D60B4"/>
    <w:rsid w:val="005F0AEC"/>
    <w:rsid w:val="005F2645"/>
    <w:rsid w:val="005F3FD3"/>
    <w:rsid w:val="00600372"/>
    <w:rsid w:val="0062482B"/>
    <w:rsid w:val="00646F9E"/>
    <w:rsid w:val="00647A5F"/>
    <w:rsid w:val="006511ED"/>
    <w:rsid w:val="006640F8"/>
    <w:rsid w:val="00666B90"/>
    <w:rsid w:val="006A6AE7"/>
    <w:rsid w:val="006A7B28"/>
    <w:rsid w:val="006D14D1"/>
    <w:rsid w:val="00710815"/>
    <w:rsid w:val="007235EB"/>
    <w:rsid w:val="0073799E"/>
    <w:rsid w:val="007418E5"/>
    <w:rsid w:val="007509B5"/>
    <w:rsid w:val="00760AD0"/>
    <w:rsid w:val="00771D35"/>
    <w:rsid w:val="007C2D0A"/>
    <w:rsid w:val="007D2499"/>
    <w:rsid w:val="00815C03"/>
    <w:rsid w:val="00824C38"/>
    <w:rsid w:val="0086724B"/>
    <w:rsid w:val="00867CCA"/>
    <w:rsid w:val="00873E45"/>
    <w:rsid w:val="00884676"/>
    <w:rsid w:val="0088748F"/>
    <w:rsid w:val="00890C7B"/>
    <w:rsid w:val="008A448D"/>
    <w:rsid w:val="008A4E9D"/>
    <w:rsid w:val="008A531F"/>
    <w:rsid w:val="008B7C9C"/>
    <w:rsid w:val="008C0E89"/>
    <w:rsid w:val="008E41B0"/>
    <w:rsid w:val="008F299B"/>
    <w:rsid w:val="008F34AE"/>
    <w:rsid w:val="009001AF"/>
    <w:rsid w:val="00911473"/>
    <w:rsid w:val="009218C6"/>
    <w:rsid w:val="0092504C"/>
    <w:rsid w:val="00954E07"/>
    <w:rsid w:val="00961F6D"/>
    <w:rsid w:val="00962171"/>
    <w:rsid w:val="00965578"/>
    <w:rsid w:val="00966E9A"/>
    <w:rsid w:val="00973C0E"/>
    <w:rsid w:val="00995389"/>
    <w:rsid w:val="009C6BF8"/>
    <w:rsid w:val="009D72D6"/>
    <w:rsid w:val="009F11C2"/>
    <w:rsid w:val="009F3D9E"/>
    <w:rsid w:val="009F6A50"/>
    <w:rsid w:val="00A37CE3"/>
    <w:rsid w:val="00A41D00"/>
    <w:rsid w:val="00A43652"/>
    <w:rsid w:val="00A50DFB"/>
    <w:rsid w:val="00A60243"/>
    <w:rsid w:val="00A602A1"/>
    <w:rsid w:val="00A747B5"/>
    <w:rsid w:val="00A90A03"/>
    <w:rsid w:val="00A961AA"/>
    <w:rsid w:val="00AA0147"/>
    <w:rsid w:val="00AA4036"/>
    <w:rsid w:val="00AB3159"/>
    <w:rsid w:val="00AC04E9"/>
    <w:rsid w:val="00AC35CD"/>
    <w:rsid w:val="00AC6877"/>
    <w:rsid w:val="00B211C2"/>
    <w:rsid w:val="00B25364"/>
    <w:rsid w:val="00B52C5D"/>
    <w:rsid w:val="00B636AE"/>
    <w:rsid w:val="00B730A1"/>
    <w:rsid w:val="00B905DA"/>
    <w:rsid w:val="00BB209A"/>
    <w:rsid w:val="00BC4644"/>
    <w:rsid w:val="00C00DA0"/>
    <w:rsid w:val="00C2593C"/>
    <w:rsid w:val="00C27654"/>
    <w:rsid w:val="00C54423"/>
    <w:rsid w:val="00C6428D"/>
    <w:rsid w:val="00C65AFF"/>
    <w:rsid w:val="00C704A2"/>
    <w:rsid w:val="00C83F4C"/>
    <w:rsid w:val="00C8517D"/>
    <w:rsid w:val="00C94F23"/>
    <w:rsid w:val="00CA4329"/>
    <w:rsid w:val="00CA525B"/>
    <w:rsid w:val="00CB0DDA"/>
    <w:rsid w:val="00CB733A"/>
    <w:rsid w:val="00CD177A"/>
    <w:rsid w:val="00CD30F9"/>
    <w:rsid w:val="00CF473B"/>
    <w:rsid w:val="00D052A3"/>
    <w:rsid w:val="00D3191C"/>
    <w:rsid w:val="00D5661E"/>
    <w:rsid w:val="00D671A4"/>
    <w:rsid w:val="00D67920"/>
    <w:rsid w:val="00DD6E01"/>
    <w:rsid w:val="00DF5032"/>
    <w:rsid w:val="00E115B2"/>
    <w:rsid w:val="00E15624"/>
    <w:rsid w:val="00E20C12"/>
    <w:rsid w:val="00E26CA5"/>
    <w:rsid w:val="00E31B07"/>
    <w:rsid w:val="00E320FF"/>
    <w:rsid w:val="00E36D60"/>
    <w:rsid w:val="00E7022D"/>
    <w:rsid w:val="00E7241A"/>
    <w:rsid w:val="00EC77E4"/>
    <w:rsid w:val="00ED3685"/>
    <w:rsid w:val="00EE03CB"/>
    <w:rsid w:val="00EE60E3"/>
    <w:rsid w:val="00EE7308"/>
    <w:rsid w:val="00F06729"/>
    <w:rsid w:val="00F17DAF"/>
    <w:rsid w:val="00F21DD2"/>
    <w:rsid w:val="00F36432"/>
    <w:rsid w:val="00F4194F"/>
    <w:rsid w:val="00F70D64"/>
    <w:rsid w:val="00F76D05"/>
    <w:rsid w:val="00F77100"/>
    <w:rsid w:val="00FA1F18"/>
    <w:rsid w:val="00FB63AD"/>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2</Pages>
  <Words>317</Words>
  <Characters>1998</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2311</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30</cp:revision>
  <cp:lastPrinted>2019-07-30T20:37:00Z</cp:lastPrinted>
  <dcterms:created xsi:type="dcterms:W3CDTF">2019-05-10T14:57:00Z</dcterms:created>
  <dcterms:modified xsi:type="dcterms:W3CDTF">2020-02-07T09:33:00Z</dcterms:modified>
  <cp:category>Militärische Schriftstücke</cp:category>
</cp:coreProperties>
</file>