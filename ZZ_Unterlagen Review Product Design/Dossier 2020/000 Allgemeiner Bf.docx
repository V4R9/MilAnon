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8061A0" w14:textId="6C405E13" w:rsidR="00E7241A" w:rsidRDefault="00FE6ADA" w:rsidP="0073799E">
      <w:pPr>
        <w:tabs>
          <w:tab w:val="right" w:pos="9496"/>
        </w:tabs>
      </w:pPr>
      <w:r>
        <w:rPr>
          <w:noProof/>
          <w:lang w:eastAsia="de-CH"/>
        </w:rPr>
        <w:drawing>
          <wp:anchor distT="0" distB="0" distL="114300" distR="114300" simplePos="0" relativeHeight="251650560" behindDoc="1" locked="0" layoutInCell="1" allowOverlap="1" wp14:anchorId="2F3BD941" wp14:editId="12F94BAA">
            <wp:simplePos x="0" y="0"/>
            <wp:positionH relativeFrom="column">
              <wp:posOffset>5145595</wp:posOffset>
            </wp:positionH>
            <wp:positionV relativeFrom="paragraph">
              <wp:posOffset>-1846580</wp:posOffset>
            </wp:positionV>
            <wp:extent cx="630555" cy="891540"/>
            <wp:effectExtent l="0" t="0" r="0" b="3810"/>
            <wp:wrapNone/>
            <wp:docPr id="2" name="Grafik 2"/>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7">
                      <a:extLst>
                        <a:ext uri="{28A0092B-C50C-407E-A947-70E740481C1C}">
                          <a14:useLocalDpi xmlns:a14="http://schemas.microsoft.com/office/drawing/2010/main" val="0"/>
                        </a:ext>
                      </a:extLst>
                    </a:blip>
                    <a:stretch>
                      <a:fillRect/>
                    </a:stretch>
                  </pic:blipFill>
                  <pic:spPr>
                    <a:xfrm>
                      <a:off x="0" y="0"/>
                      <a:ext cx="630555" cy="891540"/>
                    </a:xfrm>
                    <a:prstGeom prst="rect">
                      <a:avLst/>
                    </a:prstGeom>
                  </pic:spPr>
                </pic:pic>
              </a:graphicData>
            </a:graphic>
            <wp14:sizeRelH relativeFrom="page">
              <wp14:pctWidth>0</wp14:pctWidth>
            </wp14:sizeRelH>
            <wp14:sizeRelV relativeFrom="page">
              <wp14:pctHeight>0</wp14:pctHeight>
            </wp14:sizeRelV>
          </wp:anchor>
        </w:drawing>
      </w:r>
      <w:proofErr w:type="spellStart"/>
      <w:r w:rsidR="00884676">
        <w:t>Kdt</w:t>
      </w:r>
      <w:proofErr w:type="spellEnd"/>
      <w:r w:rsidR="00884676">
        <w:t xml:space="preserve"> </w:t>
      </w:r>
      <w:proofErr w:type="spellStart"/>
      <w:r w:rsidR="00884676">
        <w:t>Inf</w:t>
      </w:r>
      <w:proofErr w:type="spellEnd"/>
      <w:r w:rsidR="00884676">
        <w:t xml:space="preserve"> Kp</w:t>
      </w:r>
      <w:r w:rsidR="00973C0E">
        <w:t xml:space="preserve"> 56</w:t>
      </w:r>
      <w:r w:rsidR="00300D13">
        <w:t>/3</w:t>
      </w:r>
    </w:p>
    <w:p w14:paraId="0FEA49E3" w14:textId="1F2DFE45" w:rsidR="00973C0E" w:rsidRDefault="00973C0E" w:rsidP="00E7241A">
      <w:pPr>
        <w:tabs>
          <w:tab w:val="left" w:pos="6797"/>
        </w:tabs>
      </w:pPr>
    </w:p>
    <w:p w14:paraId="5B61D63C" w14:textId="52C29D95" w:rsidR="00973C0E" w:rsidRDefault="0049702E">
      <w:pPr>
        <w:ind w:right="396"/>
      </w:pPr>
      <w:r>
        <w:t>Zürich</w:t>
      </w:r>
      <w:r w:rsidR="00FE6ADA">
        <w:t xml:space="preserve">, </w:t>
      </w:r>
      <w:r>
        <w:t>01</w:t>
      </w:r>
      <w:r w:rsidR="00FE6ADA">
        <w:t>.06</w:t>
      </w:r>
      <w:r w:rsidR="004C7018">
        <w:t>.20</w:t>
      </w:r>
      <w:r>
        <w:t>20</w:t>
      </w:r>
    </w:p>
    <w:p w14:paraId="5CF056D8" w14:textId="4AF2C54A" w:rsidR="00FE6ADA" w:rsidRDefault="00FE6ADA">
      <w:pPr>
        <w:ind w:right="396"/>
      </w:pPr>
    </w:p>
    <w:p w14:paraId="4957D7C9" w14:textId="0DE27765" w:rsidR="00AB3159" w:rsidRDefault="00AB3159">
      <w:pPr>
        <w:ind w:right="396"/>
      </w:pPr>
    </w:p>
    <w:p w14:paraId="440B21F3" w14:textId="01DFB909" w:rsidR="00A167FA" w:rsidRDefault="00A167FA">
      <w:pPr>
        <w:ind w:right="396"/>
      </w:pPr>
    </w:p>
    <w:p w14:paraId="358CA86D" w14:textId="77777777" w:rsidR="00A167FA" w:rsidRDefault="00A167FA" w:rsidP="00A167FA">
      <w:pPr>
        <w:ind w:right="396"/>
      </w:pPr>
      <w:r>
        <w:t>"COMPENDIO"</w:t>
      </w:r>
    </w:p>
    <w:p w14:paraId="7ECA3B4C" w14:textId="77777777" w:rsidR="00A167FA" w:rsidRDefault="00A167FA">
      <w:pPr>
        <w:ind w:right="396"/>
      </w:pPr>
    </w:p>
    <w:p w14:paraId="31EC7ABE" w14:textId="3866A024" w:rsidR="00A602A1" w:rsidRPr="00D1340D" w:rsidRDefault="00A602A1" w:rsidP="00A602A1">
      <w:pPr>
        <w:pStyle w:val="VBS-Dokumentenbezeichnung"/>
      </w:pPr>
      <w:r>
        <w:t>Allgemei</w:t>
      </w:r>
      <w:r w:rsidR="00FE6ADA">
        <w:t xml:space="preserve">ner Befehl für den WK </w:t>
      </w:r>
      <w:r w:rsidR="0049702E">
        <w:t>2020</w:t>
      </w:r>
    </w:p>
    <w:p w14:paraId="68D5B292" w14:textId="2AB5CACD" w:rsidR="00A602A1" w:rsidRPr="0073799E" w:rsidRDefault="0073799E" w:rsidP="00A602A1">
      <w:r w:rsidRPr="0073799E">
        <w:t>LK 1:50'000</w:t>
      </w:r>
      <w:r w:rsidR="009C0DBF">
        <w:t>;</w:t>
      </w:r>
      <w:r w:rsidR="00A602A1" w:rsidRPr="0073799E">
        <w:t xml:space="preserve"> </w:t>
      </w:r>
      <w:r w:rsidR="0049702E">
        <w:t>BI 213, 233</w:t>
      </w:r>
    </w:p>
    <w:p w14:paraId="0155B502" w14:textId="2DDD85F3" w:rsidR="00A602A1" w:rsidRPr="00FE6ADA" w:rsidRDefault="00A602A1" w:rsidP="00A602A1"/>
    <w:p w14:paraId="500DC16D" w14:textId="7ABA067D" w:rsidR="00A602A1" w:rsidRDefault="00A602A1" w:rsidP="00A602A1">
      <w:pPr>
        <w:pStyle w:val="berschrift1"/>
        <w:ind w:right="0"/>
      </w:pPr>
      <w:r>
        <w:t>Orientierung</w:t>
      </w:r>
    </w:p>
    <w:p w14:paraId="3AC2592D" w14:textId="64EC0531" w:rsidR="00A602A1" w:rsidRPr="00F76F19" w:rsidRDefault="0073799E" w:rsidP="0073799E">
      <w:pPr>
        <w:pStyle w:val="VBS-Eingerckt"/>
      </w:pPr>
      <w:r>
        <w:t xml:space="preserve">Die </w:t>
      </w:r>
      <w:proofErr w:type="spellStart"/>
      <w:r w:rsidR="00A602A1">
        <w:t>Inf</w:t>
      </w:r>
      <w:proofErr w:type="spellEnd"/>
      <w:r w:rsidR="00A602A1">
        <w:t xml:space="preserve"> Kp 56/3</w:t>
      </w:r>
      <w:r w:rsidR="00A602A1" w:rsidRPr="00F76F19">
        <w:t xml:space="preserve"> </w:t>
      </w:r>
      <w:r>
        <w:t xml:space="preserve">absolviert </w:t>
      </w:r>
      <w:r w:rsidR="00A602A1" w:rsidRPr="00F76F19">
        <w:t>den</w:t>
      </w:r>
      <w:r w:rsidR="00A602A1">
        <w:t xml:space="preserve"> </w:t>
      </w:r>
      <w:r w:rsidR="00A602A1" w:rsidRPr="00F76F19">
        <w:t xml:space="preserve">KVK / </w:t>
      </w:r>
      <w:r w:rsidR="00A602A1">
        <w:t>WK</w:t>
      </w:r>
      <w:r w:rsidR="00A602A1" w:rsidRPr="00F76F19">
        <w:t xml:space="preserve"> </w:t>
      </w:r>
      <w:r w:rsidR="0049702E">
        <w:t>2020</w:t>
      </w:r>
      <w:r>
        <w:t xml:space="preserve"> vom </w:t>
      </w:r>
      <w:r w:rsidR="0049702E">
        <w:t>02</w:t>
      </w:r>
      <w:r>
        <w:t>.0</w:t>
      </w:r>
      <w:r w:rsidR="0049702E">
        <w:t>6</w:t>
      </w:r>
      <w:r>
        <w:t>.20</w:t>
      </w:r>
      <w:r w:rsidR="0049702E">
        <w:t>20</w:t>
      </w:r>
      <w:r>
        <w:t xml:space="preserve"> –</w:t>
      </w:r>
      <w:r w:rsidR="006A7B28">
        <w:t xml:space="preserve"> 2</w:t>
      </w:r>
      <w:r w:rsidR="0049702E">
        <w:t>6</w:t>
      </w:r>
      <w:r w:rsidR="006A7B28">
        <w:t>.0</w:t>
      </w:r>
      <w:r w:rsidR="0049702E">
        <w:t>6</w:t>
      </w:r>
      <w:r w:rsidR="006A7B28">
        <w:t>.</w:t>
      </w:r>
      <w:r>
        <w:t>20</w:t>
      </w:r>
      <w:r w:rsidR="0049702E">
        <w:t>20</w:t>
      </w:r>
      <w:r>
        <w:t xml:space="preserve"> </w:t>
      </w:r>
      <w:r w:rsidR="00A602A1" w:rsidRPr="00F76F19">
        <w:t xml:space="preserve">am Kp Standort </w:t>
      </w:r>
      <w:r w:rsidR="0049702E">
        <w:t xml:space="preserve">HÄRKINGEN </w:t>
      </w:r>
      <w:r>
        <w:t xml:space="preserve">und </w:t>
      </w:r>
      <w:r w:rsidR="0049702E">
        <w:t>im Einsatzgebiet von CONEX in ALLSCHWIL</w:t>
      </w:r>
      <w:r w:rsidR="00A602A1">
        <w:t>.</w:t>
      </w:r>
      <w:r>
        <w:t xml:space="preserve"> Dieser </w:t>
      </w:r>
      <w:r w:rsidR="006A7B28">
        <w:t>Befehl</w:t>
      </w:r>
      <w:r>
        <w:t xml:space="preserve"> orientiert über den erhaltenen Auftrag, die Absicht des Kommandanten sowie Aufträge und</w:t>
      </w:r>
      <w:r w:rsidR="006A7B28">
        <w:t xml:space="preserve"> </w:t>
      </w:r>
      <w:r>
        <w:t xml:space="preserve">Verantwortlichkeiten innerhalb der </w:t>
      </w:r>
      <w:proofErr w:type="spellStart"/>
      <w:r>
        <w:t>Inf</w:t>
      </w:r>
      <w:proofErr w:type="spellEnd"/>
      <w:r>
        <w:t xml:space="preserve"> Kp 56/3.</w:t>
      </w:r>
    </w:p>
    <w:p w14:paraId="4CE3EBD6" w14:textId="77777777" w:rsidR="00A602A1" w:rsidRPr="00F76F19" w:rsidRDefault="00A602A1" w:rsidP="00A602A1">
      <w:pPr>
        <w:pStyle w:val="VBS-Eingerckt"/>
      </w:pPr>
    </w:p>
    <w:p w14:paraId="5EDB5E70" w14:textId="77777777" w:rsidR="00A602A1" w:rsidRPr="00DB56BC" w:rsidRDefault="00A602A1" w:rsidP="00A602A1">
      <w:pPr>
        <w:pStyle w:val="berschrift2"/>
        <w:tabs>
          <w:tab w:val="num" w:pos="1427"/>
        </w:tabs>
        <w:ind w:left="993" w:right="0" w:hanging="993"/>
        <w:rPr>
          <w:lang w:val="en-US"/>
        </w:rPr>
      </w:pPr>
      <w:proofErr w:type="spellStart"/>
      <w:r>
        <w:rPr>
          <w:lang w:val="en-US"/>
        </w:rPr>
        <w:t>Grundlagen</w:t>
      </w:r>
      <w:proofErr w:type="spellEnd"/>
    </w:p>
    <w:p w14:paraId="48BD5F97" w14:textId="5F7C991B" w:rsidR="001232A2" w:rsidRDefault="001232A2" w:rsidP="001C6362">
      <w:pPr>
        <w:pStyle w:val="Listenabsatz"/>
        <w:numPr>
          <w:ilvl w:val="0"/>
          <w:numId w:val="34"/>
        </w:numPr>
        <w:autoSpaceDE w:val="0"/>
        <w:autoSpaceDN w:val="0"/>
        <w:adjustRightInd w:val="0"/>
        <w:spacing w:after="14"/>
        <w:ind w:left="1418" w:hanging="425"/>
        <w:rPr>
          <w:rFonts w:ascii="Arial" w:hAnsi="Arial" w:cs="Arial"/>
          <w:color w:val="000000"/>
          <w:lang w:eastAsia="de-CH"/>
        </w:rPr>
      </w:pPr>
      <w:proofErr w:type="spellStart"/>
      <w:r w:rsidRPr="001232A2">
        <w:rPr>
          <w:rFonts w:ascii="Arial" w:hAnsi="Arial" w:cs="Arial"/>
          <w:color w:val="000000"/>
          <w:lang w:eastAsia="de-CH"/>
        </w:rPr>
        <w:t>Regl</w:t>
      </w:r>
      <w:proofErr w:type="spellEnd"/>
      <w:r w:rsidRPr="001232A2">
        <w:rPr>
          <w:rFonts w:ascii="Arial" w:hAnsi="Arial" w:cs="Arial"/>
          <w:color w:val="000000"/>
          <w:lang w:eastAsia="de-CH"/>
        </w:rPr>
        <w:t xml:space="preserve"> 51.00</w:t>
      </w:r>
      <w:r w:rsidR="000A0E02">
        <w:rPr>
          <w:rFonts w:ascii="Arial" w:hAnsi="Arial" w:cs="Arial"/>
          <w:color w:val="000000"/>
          <w:lang w:eastAsia="de-CH"/>
        </w:rPr>
        <w:t>2, Dienstreglement DR 04</w:t>
      </w:r>
      <w:r w:rsidRPr="001232A2">
        <w:rPr>
          <w:rFonts w:ascii="Arial" w:hAnsi="Arial" w:cs="Arial"/>
          <w:color w:val="000000"/>
          <w:lang w:eastAsia="de-CH"/>
        </w:rPr>
        <w:t>;</w:t>
      </w:r>
    </w:p>
    <w:p w14:paraId="7D666509" w14:textId="67874B73" w:rsidR="006A7B28" w:rsidRDefault="006A7B28" w:rsidP="001C6362">
      <w:pPr>
        <w:pStyle w:val="Listenabsatz"/>
        <w:numPr>
          <w:ilvl w:val="0"/>
          <w:numId w:val="34"/>
        </w:numPr>
        <w:autoSpaceDE w:val="0"/>
        <w:autoSpaceDN w:val="0"/>
        <w:adjustRightInd w:val="0"/>
        <w:spacing w:after="14"/>
        <w:ind w:left="1418" w:hanging="425"/>
        <w:rPr>
          <w:rFonts w:ascii="Arial" w:hAnsi="Arial" w:cs="Arial"/>
          <w:color w:val="000000"/>
          <w:lang w:eastAsia="de-CH"/>
        </w:rPr>
      </w:pPr>
      <w:proofErr w:type="spellStart"/>
      <w:r w:rsidRPr="006A7B28">
        <w:rPr>
          <w:rFonts w:ascii="Arial" w:hAnsi="Arial" w:cs="Arial"/>
          <w:color w:val="000000"/>
          <w:lang w:eastAsia="de-CH"/>
        </w:rPr>
        <w:t>Regl</w:t>
      </w:r>
      <w:proofErr w:type="spellEnd"/>
      <w:r w:rsidRPr="006A7B28">
        <w:rPr>
          <w:rFonts w:ascii="Arial" w:hAnsi="Arial" w:cs="Arial"/>
          <w:color w:val="000000"/>
          <w:lang w:eastAsia="de-CH"/>
        </w:rPr>
        <w:t xml:space="preserve"> 51.019, Grundschulu</w:t>
      </w:r>
      <w:r w:rsidR="000A0E02">
        <w:rPr>
          <w:rFonts w:ascii="Arial" w:hAnsi="Arial" w:cs="Arial"/>
          <w:color w:val="000000"/>
          <w:lang w:eastAsia="de-CH"/>
        </w:rPr>
        <w:t>ng 17 (GS 17)</w:t>
      </w:r>
      <w:r w:rsidR="001232A2">
        <w:rPr>
          <w:rFonts w:ascii="Arial" w:hAnsi="Arial" w:cs="Arial"/>
          <w:color w:val="000000"/>
          <w:lang w:eastAsia="de-CH"/>
        </w:rPr>
        <w:t>;</w:t>
      </w:r>
    </w:p>
    <w:p w14:paraId="6647EB79" w14:textId="3A3655C5" w:rsidR="0049702E" w:rsidRDefault="0049702E" w:rsidP="001C6362">
      <w:pPr>
        <w:pStyle w:val="Listenabsatz"/>
        <w:numPr>
          <w:ilvl w:val="0"/>
          <w:numId w:val="34"/>
        </w:numPr>
        <w:autoSpaceDE w:val="0"/>
        <w:autoSpaceDN w:val="0"/>
        <w:adjustRightInd w:val="0"/>
        <w:spacing w:after="14"/>
        <w:ind w:left="1418" w:hanging="425"/>
        <w:rPr>
          <w:rFonts w:ascii="Arial" w:hAnsi="Arial" w:cs="Arial"/>
          <w:color w:val="000000"/>
          <w:lang w:eastAsia="de-CH"/>
        </w:rPr>
      </w:pPr>
      <w:proofErr w:type="spellStart"/>
      <w:r>
        <w:rPr>
          <w:rFonts w:ascii="Arial" w:hAnsi="Arial" w:cs="Arial"/>
          <w:color w:val="000000"/>
          <w:lang w:eastAsia="de-CH"/>
        </w:rPr>
        <w:t>Inf</w:t>
      </w:r>
      <w:proofErr w:type="spellEnd"/>
      <w:r>
        <w:rPr>
          <w:rFonts w:ascii="Arial" w:hAnsi="Arial" w:cs="Arial"/>
          <w:color w:val="000000"/>
          <w:lang w:eastAsia="de-CH"/>
        </w:rPr>
        <w:t xml:space="preserve"> Bat 56: Befehlsdossier für CONEX 2020;</w:t>
      </w:r>
    </w:p>
    <w:p w14:paraId="24C042EC" w14:textId="09A3A6F0" w:rsidR="001232A2" w:rsidRPr="001232A2" w:rsidRDefault="001232A2" w:rsidP="001C6362">
      <w:pPr>
        <w:pStyle w:val="Listenabsatz"/>
        <w:numPr>
          <w:ilvl w:val="0"/>
          <w:numId w:val="34"/>
        </w:numPr>
        <w:autoSpaceDE w:val="0"/>
        <w:autoSpaceDN w:val="0"/>
        <w:adjustRightInd w:val="0"/>
        <w:spacing w:after="14"/>
        <w:ind w:left="1418" w:hanging="425"/>
        <w:rPr>
          <w:rFonts w:ascii="Arial" w:hAnsi="Arial" w:cs="Arial"/>
          <w:color w:val="000000"/>
          <w:lang w:eastAsia="de-CH"/>
        </w:rPr>
      </w:pPr>
      <w:proofErr w:type="spellStart"/>
      <w:r w:rsidRPr="001232A2">
        <w:rPr>
          <w:rFonts w:ascii="Arial" w:hAnsi="Arial" w:cs="Arial"/>
          <w:color w:val="000000"/>
          <w:lang w:eastAsia="de-CH"/>
        </w:rPr>
        <w:t>Inf</w:t>
      </w:r>
      <w:proofErr w:type="spellEnd"/>
      <w:r w:rsidRPr="001232A2">
        <w:rPr>
          <w:rFonts w:ascii="Arial" w:hAnsi="Arial" w:cs="Arial"/>
          <w:color w:val="000000"/>
          <w:lang w:eastAsia="de-CH"/>
        </w:rPr>
        <w:t xml:space="preserve"> Bat 56: Befe</w:t>
      </w:r>
      <w:r>
        <w:rPr>
          <w:rFonts w:ascii="Arial" w:hAnsi="Arial" w:cs="Arial"/>
          <w:color w:val="000000"/>
          <w:lang w:eastAsia="de-CH"/>
        </w:rPr>
        <w:t xml:space="preserve">hlsdossier für den KVK / WK </w:t>
      </w:r>
      <w:r w:rsidR="0049702E">
        <w:rPr>
          <w:rFonts w:ascii="Arial" w:hAnsi="Arial" w:cs="Arial"/>
          <w:color w:val="000000"/>
          <w:lang w:eastAsia="de-CH"/>
        </w:rPr>
        <w:t>2020</w:t>
      </w:r>
      <w:r w:rsidRPr="001232A2">
        <w:rPr>
          <w:rFonts w:ascii="Arial" w:hAnsi="Arial" w:cs="Arial"/>
          <w:color w:val="000000"/>
          <w:lang w:eastAsia="de-CH"/>
        </w:rPr>
        <w:t>;</w:t>
      </w:r>
    </w:p>
    <w:p w14:paraId="7ED41EA7" w14:textId="76E97005" w:rsidR="001232A2" w:rsidRPr="001232A2" w:rsidRDefault="001232A2" w:rsidP="001C6362">
      <w:pPr>
        <w:pStyle w:val="Listenabsatz"/>
        <w:numPr>
          <w:ilvl w:val="0"/>
          <w:numId w:val="34"/>
        </w:numPr>
        <w:autoSpaceDE w:val="0"/>
        <w:autoSpaceDN w:val="0"/>
        <w:adjustRightInd w:val="0"/>
        <w:spacing w:after="14"/>
        <w:ind w:left="1418" w:hanging="425"/>
        <w:rPr>
          <w:rFonts w:ascii="Arial" w:hAnsi="Arial" w:cs="Arial"/>
          <w:color w:val="000000"/>
          <w:lang w:eastAsia="de-CH"/>
        </w:rPr>
      </w:pPr>
      <w:proofErr w:type="spellStart"/>
      <w:r w:rsidRPr="001232A2">
        <w:rPr>
          <w:rFonts w:ascii="Arial" w:hAnsi="Arial" w:cs="Arial"/>
          <w:color w:val="000000"/>
          <w:lang w:eastAsia="de-CH"/>
        </w:rPr>
        <w:t>I</w:t>
      </w:r>
      <w:r>
        <w:rPr>
          <w:rFonts w:ascii="Arial" w:hAnsi="Arial" w:cs="Arial"/>
          <w:color w:val="000000"/>
          <w:lang w:eastAsia="de-CH"/>
        </w:rPr>
        <w:t>nf</w:t>
      </w:r>
      <w:proofErr w:type="spellEnd"/>
      <w:r>
        <w:rPr>
          <w:rFonts w:ascii="Arial" w:hAnsi="Arial" w:cs="Arial"/>
          <w:color w:val="000000"/>
          <w:lang w:eastAsia="de-CH"/>
        </w:rPr>
        <w:t xml:space="preserve"> Bat 56: Befehlsausgabe vom </w:t>
      </w:r>
      <w:r w:rsidR="0049702E">
        <w:rPr>
          <w:rFonts w:ascii="Arial" w:hAnsi="Arial" w:cs="Arial"/>
          <w:color w:val="000000"/>
          <w:lang w:eastAsia="de-CH"/>
        </w:rPr>
        <w:t>23.02./07.02.2020</w:t>
      </w:r>
      <w:r w:rsidRPr="001232A2">
        <w:rPr>
          <w:rFonts w:ascii="Arial" w:hAnsi="Arial" w:cs="Arial"/>
          <w:color w:val="000000"/>
          <w:lang w:eastAsia="de-CH"/>
        </w:rPr>
        <w:t xml:space="preserve"> des </w:t>
      </w:r>
      <w:proofErr w:type="spellStart"/>
      <w:r w:rsidRPr="001232A2">
        <w:rPr>
          <w:rFonts w:ascii="Arial" w:hAnsi="Arial" w:cs="Arial"/>
          <w:color w:val="000000"/>
          <w:lang w:eastAsia="de-CH"/>
        </w:rPr>
        <w:t>Kdt</w:t>
      </w:r>
      <w:proofErr w:type="spellEnd"/>
      <w:r w:rsidRPr="001232A2">
        <w:rPr>
          <w:rFonts w:ascii="Arial" w:hAnsi="Arial" w:cs="Arial"/>
          <w:color w:val="000000"/>
          <w:lang w:eastAsia="de-CH"/>
        </w:rPr>
        <w:t xml:space="preserve"> </w:t>
      </w:r>
      <w:proofErr w:type="spellStart"/>
      <w:r w:rsidRPr="001232A2">
        <w:rPr>
          <w:rFonts w:ascii="Arial" w:hAnsi="Arial" w:cs="Arial"/>
          <w:color w:val="000000"/>
          <w:lang w:eastAsia="de-CH"/>
        </w:rPr>
        <w:t>Inf</w:t>
      </w:r>
      <w:proofErr w:type="spellEnd"/>
      <w:r w:rsidRPr="001232A2">
        <w:rPr>
          <w:rFonts w:ascii="Arial" w:hAnsi="Arial" w:cs="Arial"/>
          <w:color w:val="000000"/>
          <w:lang w:eastAsia="de-CH"/>
        </w:rPr>
        <w:t xml:space="preserve"> Bat</w:t>
      </w:r>
      <w:r w:rsidR="001C6362">
        <w:rPr>
          <w:rFonts w:ascii="Arial" w:hAnsi="Arial" w:cs="Arial"/>
          <w:color w:val="000000"/>
          <w:lang w:eastAsia="de-CH"/>
        </w:rPr>
        <w:t xml:space="preserve"> 56</w:t>
      </w:r>
      <w:r w:rsidRPr="001232A2">
        <w:rPr>
          <w:rFonts w:ascii="Arial" w:hAnsi="Arial" w:cs="Arial"/>
          <w:color w:val="000000"/>
          <w:lang w:eastAsia="de-CH"/>
        </w:rPr>
        <w:t xml:space="preserve"> in </w:t>
      </w:r>
      <w:r>
        <w:rPr>
          <w:rFonts w:ascii="Arial" w:hAnsi="Arial" w:cs="Arial"/>
          <w:color w:val="000000"/>
          <w:lang w:eastAsia="de-CH"/>
        </w:rPr>
        <w:t>AARAU</w:t>
      </w:r>
      <w:r w:rsidRPr="001232A2">
        <w:rPr>
          <w:rFonts w:ascii="Arial" w:hAnsi="Arial" w:cs="Arial"/>
          <w:color w:val="000000"/>
          <w:lang w:eastAsia="de-CH"/>
        </w:rPr>
        <w:t>;</w:t>
      </w:r>
    </w:p>
    <w:p w14:paraId="20C2C588" w14:textId="0E99F4F6" w:rsidR="00A602A1" w:rsidRPr="00710815" w:rsidRDefault="001232A2" w:rsidP="001C6362">
      <w:pPr>
        <w:pStyle w:val="Listenabsatz"/>
        <w:numPr>
          <w:ilvl w:val="0"/>
          <w:numId w:val="34"/>
        </w:numPr>
        <w:autoSpaceDE w:val="0"/>
        <w:autoSpaceDN w:val="0"/>
        <w:adjustRightInd w:val="0"/>
        <w:spacing w:after="14"/>
        <w:ind w:left="1418" w:hanging="425"/>
        <w:rPr>
          <w:rFonts w:ascii="Arial" w:hAnsi="Arial" w:cs="Arial"/>
          <w:color w:val="000000"/>
          <w:lang w:eastAsia="de-CH"/>
        </w:rPr>
      </w:pPr>
      <w:proofErr w:type="spellStart"/>
      <w:r w:rsidRPr="001232A2">
        <w:rPr>
          <w:rFonts w:ascii="Arial" w:hAnsi="Arial" w:cs="Arial"/>
          <w:color w:val="000000"/>
          <w:lang w:eastAsia="de-CH"/>
        </w:rPr>
        <w:t>Inf</w:t>
      </w:r>
      <w:proofErr w:type="spellEnd"/>
      <w:r w:rsidRPr="001232A2">
        <w:rPr>
          <w:rFonts w:ascii="Arial" w:hAnsi="Arial" w:cs="Arial"/>
          <w:color w:val="000000"/>
          <w:lang w:eastAsia="de-CH"/>
        </w:rPr>
        <w:t xml:space="preserve"> Bat 56: </w:t>
      </w:r>
      <w:proofErr w:type="spellStart"/>
      <w:r w:rsidRPr="001232A2">
        <w:rPr>
          <w:rFonts w:ascii="Arial" w:hAnsi="Arial" w:cs="Arial"/>
          <w:color w:val="000000"/>
          <w:lang w:eastAsia="de-CH"/>
        </w:rPr>
        <w:t>Kdt</w:t>
      </w:r>
      <w:proofErr w:type="spellEnd"/>
      <w:r w:rsidRPr="001232A2">
        <w:rPr>
          <w:rFonts w:ascii="Arial" w:hAnsi="Arial" w:cs="Arial"/>
          <w:color w:val="000000"/>
          <w:lang w:eastAsia="de-CH"/>
        </w:rPr>
        <w:t xml:space="preserve"> Tag u</w:t>
      </w:r>
      <w:r>
        <w:rPr>
          <w:rFonts w:ascii="Arial" w:hAnsi="Arial" w:cs="Arial"/>
          <w:color w:val="000000"/>
          <w:lang w:eastAsia="de-CH"/>
        </w:rPr>
        <w:t xml:space="preserve">nd URE vom </w:t>
      </w:r>
      <w:r w:rsidR="0049702E">
        <w:rPr>
          <w:rFonts w:ascii="Arial" w:hAnsi="Arial" w:cs="Arial"/>
          <w:color w:val="000000"/>
          <w:lang w:eastAsia="de-CH"/>
        </w:rPr>
        <w:t>28</w:t>
      </w:r>
      <w:r w:rsidRPr="001232A2">
        <w:rPr>
          <w:rFonts w:ascii="Arial" w:hAnsi="Arial" w:cs="Arial"/>
          <w:color w:val="000000"/>
          <w:lang w:eastAsia="de-CH"/>
        </w:rPr>
        <w:t>.</w:t>
      </w:r>
      <w:r>
        <w:rPr>
          <w:rFonts w:ascii="Arial" w:hAnsi="Arial" w:cs="Arial"/>
          <w:color w:val="000000"/>
          <w:lang w:eastAsia="de-CH"/>
        </w:rPr>
        <w:t>0</w:t>
      </w:r>
      <w:r w:rsidR="0049702E">
        <w:rPr>
          <w:rFonts w:ascii="Arial" w:hAnsi="Arial" w:cs="Arial"/>
          <w:color w:val="000000"/>
          <w:lang w:eastAsia="de-CH"/>
        </w:rPr>
        <w:t>2</w:t>
      </w:r>
      <w:r>
        <w:rPr>
          <w:rFonts w:ascii="Arial" w:hAnsi="Arial" w:cs="Arial"/>
          <w:color w:val="000000"/>
          <w:lang w:eastAsia="de-CH"/>
        </w:rPr>
        <w:t>.20</w:t>
      </w:r>
      <w:r w:rsidR="0049702E">
        <w:rPr>
          <w:rFonts w:ascii="Arial" w:hAnsi="Arial" w:cs="Arial"/>
          <w:color w:val="000000"/>
          <w:lang w:eastAsia="de-CH"/>
        </w:rPr>
        <w:t>20</w:t>
      </w:r>
      <w:r w:rsidRPr="001232A2">
        <w:rPr>
          <w:rFonts w:ascii="Arial" w:hAnsi="Arial" w:cs="Arial"/>
          <w:color w:val="000000"/>
          <w:lang w:eastAsia="de-CH"/>
        </w:rPr>
        <w:t xml:space="preserve"> </w:t>
      </w:r>
      <w:r w:rsidR="0049702E">
        <w:rPr>
          <w:rFonts w:ascii="Arial" w:hAnsi="Arial" w:cs="Arial"/>
          <w:color w:val="000000"/>
          <w:lang w:eastAsia="de-CH"/>
        </w:rPr>
        <w:t>und</w:t>
      </w:r>
      <w:r w:rsidRPr="001232A2">
        <w:rPr>
          <w:rFonts w:ascii="Arial" w:hAnsi="Arial" w:cs="Arial"/>
          <w:color w:val="000000"/>
          <w:lang w:eastAsia="de-CH"/>
        </w:rPr>
        <w:t xml:space="preserve"> </w:t>
      </w:r>
      <w:r w:rsidR="0049702E">
        <w:rPr>
          <w:rFonts w:ascii="Arial" w:hAnsi="Arial" w:cs="Arial"/>
          <w:color w:val="000000"/>
          <w:lang w:eastAsia="de-CH"/>
        </w:rPr>
        <w:t>11./12</w:t>
      </w:r>
      <w:r w:rsidRPr="001232A2">
        <w:rPr>
          <w:rFonts w:ascii="Arial" w:hAnsi="Arial" w:cs="Arial"/>
          <w:color w:val="000000"/>
          <w:lang w:eastAsia="de-CH"/>
        </w:rPr>
        <w:t>.</w:t>
      </w:r>
      <w:r>
        <w:rPr>
          <w:rFonts w:ascii="Arial" w:hAnsi="Arial" w:cs="Arial"/>
          <w:color w:val="000000"/>
          <w:lang w:eastAsia="de-CH"/>
        </w:rPr>
        <w:t>0</w:t>
      </w:r>
      <w:r w:rsidR="0049702E">
        <w:rPr>
          <w:rFonts w:ascii="Arial" w:hAnsi="Arial" w:cs="Arial"/>
          <w:color w:val="000000"/>
          <w:lang w:eastAsia="de-CH"/>
        </w:rPr>
        <w:t>3</w:t>
      </w:r>
      <w:r w:rsidRPr="001232A2">
        <w:rPr>
          <w:rFonts w:ascii="Arial" w:hAnsi="Arial" w:cs="Arial"/>
          <w:color w:val="000000"/>
          <w:lang w:eastAsia="de-CH"/>
        </w:rPr>
        <w:t>.20</w:t>
      </w:r>
      <w:r w:rsidR="0049702E">
        <w:rPr>
          <w:rFonts w:ascii="Arial" w:hAnsi="Arial" w:cs="Arial"/>
          <w:color w:val="000000"/>
          <w:lang w:eastAsia="de-CH"/>
        </w:rPr>
        <w:t>20</w:t>
      </w:r>
      <w:r w:rsidRPr="001232A2">
        <w:rPr>
          <w:rFonts w:ascii="Arial" w:hAnsi="Arial" w:cs="Arial"/>
          <w:color w:val="000000"/>
          <w:lang w:eastAsia="de-CH"/>
        </w:rPr>
        <w:t xml:space="preserve"> in </w:t>
      </w:r>
      <w:r w:rsidR="0049702E">
        <w:rPr>
          <w:rFonts w:ascii="Arial" w:hAnsi="Arial" w:cs="Arial"/>
          <w:color w:val="000000"/>
          <w:lang w:eastAsia="de-CH"/>
        </w:rPr>
        <w:t>AARAU/WANGEN A.D. AARE</w:t>
      </w:r>
      <w:r w:rsidRPr="001232A2">
        <w:rPr>
          <w:rFonts w:ascii="Arial" w:hAnsi="Arial" w:cs="Arial"/>
          <w:color w:val="000000"/>
          <w:lang w:eastAsia="de-CH"/>
        </w:rPr>
        <w:t>.</w:t>
      </w:r>
    </w:p>
    <w:p w14:paraId="31498F06" w14:textId="77777777" w:rsidR="00A602A1" w:rsidRPr="001232A2" w:rsidRDefault="00A602A1" w:rsidP="001232A2">
      <w:pPr>
        <w:autoSpaceDE w:val="0"/>
        <w:autoSpaceDN w:val="0"/>
        <w:adjustRightInd w:val="0"/>
        <w:spacing w:after="14"/>
        <w:rPr>
          <w:rFonts w:cs="Arial"/>
          <w:color w:val="000000"/>
          <w:lang w:eastAsia="de-CH"/>
        </w:rPr>
      </w:pPr>
    </w:p>
    <w:p w14:paraId="2BF79775" w14:textId="4EDD8FBD" w:rsidR="00A602A1" w:rsidRPr="00E762CC" w:rsidRDefault="00A602A1" w:rsidP="00E762CC">
      <w:pPr>
        <w:pStyle w:val="berschrift2"/>
        <w:tabs>
          <w:tab w:val="num" w:pos="1427"/>
        </w:tabs>
        <w:ind w:left="993" w:right="0" w:hanging="993"/>
        <w:rPr>
          <w:lang w:val="en-US"/>
        </w:rPr>
      </w:pPr>
      <w:proofErr w:type="spellStart"/>
      <w:r>
        <w:rPr>
          <w:lang w:val="en-US"/>
        </w:rPr>
        <w:t>Absicht</w:t>
      </w:r>
      <w:proofErr w:type="spellEnd"/>
      <w:r>
        <w:rPr>
          <w:lang w:val="en-US"/>
        </w:rPr>
        <w:t xml:space="preserve"> der </w:t>
      </w:r>
      <w:proofErr w:type="spellStart"/>
      <w:r>
        <w:rPr>
          <w:lang w:val="en-US"/>
        </w:rPr>
        <w:t>vorgesetzen</w:t>
      </w:r>
      <w:proofErr w:type="spellEnd"/>
      <w:r>
        <w:rPr>
          <w:lang w:val="en-US"/>
        </w:rPr>
        <w:t xml:space="preserve"> </w:t>
      </w:r>
      <w:proofErr w:type="spellStart"/>
      <w:r>
        <w:rPr>
          <w:lang w:val="en-US"/>
        </w:rPr>
        <w:t>Kommandostelle</w:t>
      </w:r>
      <w:proofErr w:type="spellEnd"/>
    </w:p>
    <w:p w14:paraId="547A1C13" w14:textId="32BD9466" w:rsidR="00A602A1" w:rsidRPr="0040320B" w:rsidRDefault="001C6362" w:rsidP="00536246">
      <w:pPr>
        <w:pStyle w:val="VBS-Eingerckt"/>
        <w:ind w:left="993"/>
      </w:pPr>
      <w:r>
        <w:t xml:space="preserve">Der </w:t>
      </w:r>
      <w:proofErr w:type="spellStart"/>
      <w:r>
        <w:t>Kdt</w:t>
      </w:r>
      <w:proofErr w:type="spellEnd"/>
      <w:r>
        <w:t xml:space="preserve"> </w:t>
      </w:r>
      <w:proofErr w:type="spellStart"/>
      <w:r>
        <w:t>Inf</w:t>
      </w:r>
      <w:proofErr w:type="spellEnd"/>
      <w:r>
        <w:t xml:space="preserve"> Bat 56</w:t>
      </w:r>
      <w:r w:rsidR="00104DAE" w:rsidRPr="0040320B">
        <w:t xml:space="preserve"> will</w:t>
      </w:r>
    </w:p>
    <w:p w14:paraId="770C6F9B" w14:textId="1B4F631A" w:rsidR="00D44E66" w:rsidRPr="00D44E66" w:rsidRDefault="00D44E66" w:rsidP="00D44E66">
      <w:pPr>
        <w:pStyle w:val="Listenabsatz"/>
        <w:numPr>
          <w:ilvl w:val="0"/>
          <w:numId w:val="34"/>
        </w:numPr>
        <w:autoSpaceDE w:val="0"/>
        <w:autoSpaceDN w:val="0"/>
        <w:adjustRightInd w:val="0"/>
        <w:spacing w:after="14"/>
        <w:rPr>
          <w:rFonts w:ascii="Arial" w:hAnsi="Arial" w:cs="Arial"/>
          <w:color w:val="000000"/>
          <w:lang w:eastAsia="de-CH"/>
        </w:rPr>
      </w:pPr>
      <w:r w:rsidRPr="00D44E66">
        <w:rPr>
          <w:rFonts w:ascii="Arial" w:hAnsi="Arial" w:cs="Arial"/>
          <w:color w:val="000000"/>
          <w:lang w:eastAsia="de-CH"/>
        </w:rPr>
        <w:t xml:space="preserve">In einer ersten Phase mit dem Capo </w:t>
      </w:r>
      <w:proofErr w:type="spellStart"/>
      <w:r w:rsidRPr="00D44E66">
        <w:rPr>
          <w:rFonts w:ascii="Arial" w:hAnsi="Arial" w:cs="Arial"/>
          <w:color w:val="000000"/>
          <w:lang w:eastAsia="de-CH"/>
        </w:rPr>
        <w:t>Det</w:t>
      </w:r>
      <w:proofErr w:type="spellEnd"/>
      <w:r w:rsidRPr="00D44E66">
        <w:rPr>
          <w:rFonts w:ascii="Arial" w:hAnsi="Arial" w:cs="Arial"/>
          <w:color w:val="000000"/>
          <w:lang w:eastAsia="de-CH"/>
        </w:rPr>
        <w:t xml:space="preserve"> zentral mobilisieren und </w:t>
      </w:r>
      <w:r>
        <w:rPr>
          <w:rFonts w:ascii="Arial" w:hAnsi="Arial" w:cs="Arial"/>
          <w:color w:val="000000"/>
          <w:lang w:eastAsia="de-CH"/>
        </w:rPr>
        <w:t>sich anschl. d</w:t>
      </w:r>
      <w:r w:rsidRPr="00D44E66">
        <w:rPr>
          <w:rFonts w:ascii="Arial" w:hAnsi="Arial" w:cs="Arial"/>
          <w:color w:val="000000"/>
          <w:lang w:eastAsia="de-CH"/>
        </w:rPr>
        <w:t>eze</w:t>
      </w:r>
      <w:r>
        <w:rPr>
          <w:rFonts w:ascii="Arial" w:hAnsi="Arial" w:cs="Arial"/>
          <w:color w:val="000000"/>
          <w:lang w:eastAsia="de-CH"/>
        </w:rPr>
        <w:t>ntral für die Aufträge vorberei</w:t>
      </w:r>
      <w:r w:rsidRPr="00D44E66">
        <w:rPr>
          <w:rFonts w:ascii="Arial" w:hAnsi="Arial" w:cs="Arial"/>
          <w:color w:val="000000"/>
          <w:lang w:eastAsia="de-CH"/>
        </w:rPr>
        <w:t>ten.</w:t>
      </w:r>
    </w:p>
    <w:p w14:paraId="0767A39C" w14:textId="77777777" w:rsidR="00D44E66" w:rsidRDefault="00D44E66" w:rsidP="00D44E66">
      <w:pPr>
        <w:pStyle w:val="Listenabsatz"/>
        <w:numPr>
          <w:ilvl w:val="0"/>
          <w:numId w:val="34"/>
        </w:numPr>
        <w:autoSpaceDE w:val="0"/>
        <w:autoSpaceDN w:val="0"/>
        <w:adjustRightInd w:val="0"/>
        <w:spacing w:after="14"/>
        <w:rPr>
          <w:rFonts w:ascii="Arial" w:hAnsi="Arial" w:cs="Arial"/>
          <w:color w:val="000000"/>
          <w:lang w:eastAsia="de-CH"/>
        </w:rPr>
      </w:pPr>
      <w:r w:rsidRPr="00D44E66">
        <w:rPr>
          <w:rFonts w:ascii="Arial" w:hAnsi="Arial" w:cs="Arial"/>
          <w:color w:val="000000"/>
          <w:lang w:eastAsia="de-CH"/>
        </w:rPr>
        <w:t>In einer zweiten Phase</w:t>
      </w:r>
    </w:p>
    <w:p w14:paraId="53773045" w14:textId="77777777" w:rsidR="00D44E66" w:rsidRDefault="00D44E66" w:rsidP="00D44E66">
      <w:pPr>
        <w:pStyle w:val="Listenabsatz"/>
        <w:numPr>
          <w:ilvl w:val="1"/>
          <w:numId w:val="34"/>
        </w:numPr>
        <w:autoSpaceDE w:val="0"/>
        <w:autoSpaceDN w:val="0"/>
        <w:adjustRightInd w:val="0"/>
        <w:spacing w:after="14"/>
        <w:rPr>
          <w:rFonts w:ascii="Arial" w:hAnsi="Arial" w:cs="Arial"/>
          <w:color w:val="000000"/>
          <w:lang w:eastAsia="de-CH"/>
        </w:rPr>
      </w:pPr>
      <w:r w:rsidRPr="00D44E66">
        <w:rPr>
          <w:rFonts w:ascii="Arial" w:hAnsi="Arial" w:cs="Arial"/>
          <w:color w:val="000000"/>
          <w:lang w:eastAsia="de-CH"/>
        </w:rPr>
        <w:t xml:space="preserve">mit 2 Kp das GWK im </w:t>
      </w:r>
      <w:proofErr w:type="spellStart"/>
      <w:r w:rsidRPr="00D44E66">
        <w:rPr>
          <w:rFonts w:ascii="Arial" w:hAnsi="Arial" w:cs="Arial"/>
          <w:color w:val="000000"/>
          <w:lang w:eastAsia="de-CH"/>
        </w:rPr>
        <w:t>Rm</w:t>
      </w:r>
      <w:proofErr w:type="spellEnd"/>
      <w:r w:rsidRPr="00D44E66">
        <w:rPr>
          <w:rFonts w:ascii="Arial" w:hAnsi="Arial" w:cs="Arial"/>
          <w:color w:val="000000"/>
          <w:lang w:eastAsia="de-CH"/>
        </w:rPr>
        <w:t xml:space="preserve"> SO / BL in der Verhinderung von illegalen Grenzübertritten unterstützen;</w:t>
      </w:r>
    </w:p>
    <w:p w14:paraId="55EEB26C" w14:textId="43A60769" w:rsidR="00D44E66" w:rsidRPr="00D44E66" w:rsidRDefault="00D44E66" w:rsidP="00D44E66">
      <w:pPr>
        <w:pStyle w:val="Listenabsatz"/>
        <w:numPr>
          <w:ilvl w:val="1"/>
          <w:numId w:val="34"/>
        </w:numPr>
        <w:autoSpaceDE w:val="0"/>
        <w:autoSpaceDN w:val="0"/>
        <w:adjustRightInd w:val="0"/>
        <w:spacing w:after="14"/>
        <w:rPr>
          <w:rFonts w:ascii="Arial" w:hAnsi="Arial" w:cs="Arial"/>
          <w:color w:val="000000"/>
          <w:lang w:eastAsia="de-CH"/>
        </w:rPr>
      </w:pPr>
      <w:r w:rsidRPr="00D44E66">
        <w:rPr>
          <w:rFonts w:ascii="Arial" w:hAnsi="Arial" w:cs="Arial"/>
          <w:color w:val="000000"/>
          <w:lang w:eastAsia="de-CH"/>
        </w:rPr>
        <w:t>mit 1 Kp das KKW LEIBSTADT bewachen, um gegnerische physische Einwirkungen zu verhindern;</w:t>
      </w:r>
    </w:p>
    <w:p w14:paraId="413FAA88" w14:textId="1E61324B" w:rsidR="00D44E66" w:rsidRPr="00D44E66" w:rsidRDefault="00D44E66" w:rsidP="00BC1E5A">
      <w:pPr>
        <w:pStyle w:val="Listenabsatz"/>
        <w:numPr>
          <w:ilvl w:val="1"/>
          <w:numId w:val="34"/>
        </w:numPr>
        <w:autoSpaceDE w:val="0"/>
        <w:autoSpaceDN w:val="0"/>
        <w:adjustRightInd w:val="0"/>
        <w:spacing w:after="14"/>
        <w:rPr>
          <w:rFonts w:ascii="Arial" w:hAnsi="Arial" w:cs="Arial"/>
          <w:color w:val="000000"/>
          <w:lang w:eastAsia="de-CH"/>
        </w:rPr>
      </w:pPr>
      <w:r w:rsidRPr="00D44E66">
        <w:rPr>
          <w:rFonts w:ascii="Arial" w:hAnsi="Arial" w:cs="Arial"/>
          <w:color w:val="000000"/>
          <w:lang w:eastAsia="de-CH"/>
        </w:rPr>
        <w:t xml:space="preserve">mit 1 Kp das Nuklearforschungszentrum EIKEN bewachen, sowie </w:t>
      </w:r>
      <w:r w:rsidR="00BC1E5A">
        <w:rPr>
          <w:rFonts w:ascii="Arial" w:hAnsi="Arial" w:cs="Arial"/>
          <w:color w:val="000000"/>
          <w:lang w:eastAsia="de-CH"/>
        </w:rPr>
        <w:t>sich</w:t>
      </w:r>
      <w:r w:rsidRPr="00D44E66">
        <w:rPr>
          <w:rFonts w:ascii="Arial" w:hAnsi="Arial" w:cs="Arial"/>
          <w:color w:val="000000"/>
          <w:lang w:eastAsia="de-CH"/>
        </w:rPr>
        <w:t xml:space="preserve"> bereit halten 1 weiteres Objekt zu schützen, die Armeepräsentation "PRÄSENZ" sicherzustellen und den </w:t>
      </w:r>
      <w:proofErr w:type="spellStart"/>
      <w:r w:rsidRPr="00D44E66">
        <w:rPr>
          <w:rFonts w:ascii="Arial" w:hAnsi="Arial" w:cs="Arial"/>
          <w:color w:val="000000"/>
          <w:lang w:eastAsia="de-CH"/>
        </w:rPr>
        <w:t>Trp</w:t>
      </w:r>
      <w:proofErr w:type="spellEnd"/>
      <w:r w:rsidRPr="00D44E66">
        <w:rPr>
          <w:rFonts w:ascii="Arial" w:hAnsi="Arial" w:cs="Arial"/>
          <w:color w:val="000000"/>
          <w:lang w:eastAsia="de-CH"/>
        </w:rPr>
        <w:t xml:space="preserve"> Versuch </w:t>
      </w:r>
      <w:proofErr w:type="spellStart"/>
      <w:r w:rsidRPr="00D44E66">
        <w:rPr>
          <w:rFonts w:ascii="Arial" w:hAnsi="Arial" w:cs="Arial"/>
          <w:color w:val="000000"/>
          <w:lang w:eastAsia="de-CH"/>
        </w:rPr>
        <w:t>Ristl</w:t>
      </w:r>
      <w:proofErr w:type="spellEnd"/>
      <w:r w:rsidRPr="00D44E66">
        <w:rPr>
          <w:rFonts w:ascii="Arial" w:hAnsi="Arial" w:cs="Arial"/>
          <w:color w:val="000000"/>
          <w:lang w:eastAsia="de-CH"/>
        </w:rPr>
        <w:t xml:space="preserve"> NG zu unterstützen.</w:t>
      </w:r>
    </w:p>
    <w:p w14:paraId="010946E2" w14:textId="77777777" w:rsidR="00BC1E5A" w:rsidRDefault="00D44E66" w:rsidP="00BC1E5A">
      <w:pPr>
        <w:pStyle w:val="Listenabsatz"/>
        <w:numPr>
          <w:ilvl w:val="0"/>
          <w:numId w:val="34"/>
        </w:numPr>
        <w:autoSpaceDE w:val="0"/>
        <w:autoSpaceDN w:val="0"/>
        <w:adjustRightInd w:val="0"/>
        <w:spacing w:after="14"/>
        <w:rPr>
          <w:rFonts w:ascii="Arial" w:hAnsi="Arial" w:cs="Arial"/>
          <w:color w:val="000000"/>
          <w:lang w:eastAsia="de-CH"/>
        </w:rPr>
      </w:pPr>
      <w:r w:rsidRPr="00D44E66">
        <w:rPr>
          <w:rFonts w:ascii="Arial" w:hAnsi="Arial" w:cs="Arial"/>
          <w:color w:val="000000"/>
          <w:lang w:eastAsia="de-CH"/>
        </w:rPr>
        <w:t>In einer dritten Phase</w:t>
      </w:r>
    </w:p>
    <w:p w14:paraId="238FA109" w14:textId="77777777" w:rsidR="00BC1E5A" w:rsidRDefault="00D44E66" w:rsidP="00BC1E5A">
      <w:pPr>
        <w:pStyle w:val="Listenabsatz"/>
        <w:numPr>
          <w:ilvl w:val="1"/>
          <w:numId w:val="34"/>
        </w:numPr>
        <w:autoSpaceDE w:val="0"/>
        <w:autoSpaceDN w:val="0"/>
        <w:adjustRightInd w:val="0"/>
        <w:spacing w:after="14"/>
        <w:rPr>
          <w:rFonts w:ascii="Arial" w:hAnsi="Arial" w:cs="Arial"/>
          <w:color w:val="000000"/>
          <w:lang w:eastAsia="de-CH"/>
        </w:rPr>
      </w:pPr>
      <w:r w:rsidRPr="00BC1E5A">
        <w:rPr>
          <w:rFonts w:ascii="Arial" w:hAnsi="Arial" w:cs="Arial"/>
          <w:color w:val="000000"/>
          <w:lang w:eastAsia="de-CH"/>
        </w:rPr>
        <w:t xml:space="preserve">die Aufträge KKW LEIBSTADT, EIKEN und PRÄSENZ an das </w:t>
      </w:r>
      <w:proofErr w:type="spellStart"/>
      <w:r w:rsidRPr="00BC1E5A">
        <w:rPr>
          <w:rFonts w:ascii="Arial" w:hAnsi="Arial" w:cs="Arial"/>
          <w:color w:val="000000"/>
          <w:lang w:eastAsia="de-CH"/>
        </w:rPr>
        <w:t>Inf</w:t>
      </w:r>
      <w:proofErr w:type="spellEnd"/>
      <w:r w:rsidRPr="00BC1E5A">
        <w:rPr>
          <w:rFonts w:ascii="Arial" w:hAnsi="Arial" w:cs="Arial"/>
          <w:color w:val="000000"/>
          <w:lang w:eastAsia="de-CH"/>
        </w:rPr>
        <w:t xml:space="preserve"> Bat 20 übergeben;</w:t>
      </w:r>
    </w:p>
    <w:p w14:paraId="5C382128" w14:textId="7E6D9DA3" w:rsidR="0000343A" w:rsidRPr="00BC1E5A" w:rsidRDefault="00D44E66" w:rsidP="00BC1E5A">
      <w:pPr>
        <w:pStyle w:val="Listenabsatz"/>
        <w:numPr>
          <w:ilvl w:val="1"/>
          <w:numId w:val="34"/>
        </w:numPr>
        <w:autoSpaceDE w:val="0"/>
        <w:autoSpaceDN w:val="0"/>
        <w:adjustRightInd w:val="0"/>
        <w:spacing w:after="14"/>
        <w:rPr>
          <w:rFonts w:ascii="Arial" w:hAnsi="Arial" w:cs="Arial"/>
          <w:color w:val="000000"/>
          <w:lang w:eastAsia="de-CH"/>
        </w:rPr>
      </w:pPr>
      <w:r w:rsidRPr="00BC1E5A">
        <w:rPr>
          <w:rFonts w:ascii="Arial" w:hAnsi="Arial" w:cs="Arial"/>
          <w:color w:val="000000"/>
          <w:lang w:eastAsia="de-CH"/>
        </w:rPr>
        <w:lastRenderedPageBreak/>
        <w:t>Ausbildungslücken schliessen und ansch</w:t>
      </w:r>
      <w:r w:rsidR="00BC1E5A">
        <w:rPr>
          <w:rFonts w:ascii="Arial" w:hAnsi="Arial" w:cs="Arial"/>
          <w:color w:val="000000"/>
          <w:lang w:eastAsia="de-CH"/>
        </w:rPr>
        <w:t>liessend das Bat demobilisieren</w:t>
      </w:r>
      <w:r w:rsidR="00335724" w:rsidRPr="00BC1E5A">
        <w:rPr>
          <w:rFonts w:ascii="Arial" w:hAnsi="Arial" w:cs="Arial"/>
          <w:color w:val="000000"/>
          <w:lang w:eastAsia="de-CH"/>
        </w:rPr>
        <w:t>.</w:t>
      </w:r>
    </w:p>
    <w:p w14:paraId="08E0A5B8" w14:textId="77777777" w:rsidR="00A602A1" w:rsidRPr="0040320B" w:rsidRDefault="00A602A1" w:rsidP="00A602A1">
      <w:pPr>
        <w:autoSpaceDE w:val="0"/>
        <w:autoSpaceDN w:val="0"/>
        <w:adjustRightInd w:val="0"/>
        <w:rPr>
          <w:rFonts w:cs="Arial"/>
          <w:lang w:eastAsia="de-CH"/>
        </w:rPr>
      </w:pPr>
    </w:p>
    <w:p w14:paraId="63229600" w14:textId="0FE2387E" w:rsidR="00A602A1" w:rsidRPr="00335724" w:rsidRDefault="00A602A1" w:rsidP="00E762CC">
      <w:pPr>
        <w:pStyle w:val="berschrift2"/>
        <w:tabs>
          <w:tab w:val="num" w:pos="1427"/>
        </w:tabs>
        <w:ind w:left="993" w:right="0" w:hanging="993"/>
      </w:pPr>
      <w:r w:rsidRPr="00335724">
        <w:t>Erhaltener Auftrag</w:t>
      </w:r>
    </w:p>
    <w:p w14:paraId="4EB267E5" w14:textId="29C83BFF" w:rsidR="009B0FB9" w:rsidRPr="009B0FB9" w:rsidRDefault="009B0FB9" w:rsidP="009B0FB9">
      <w:pPr>
        <w:pStyle w:val="Listenabsatz"/>
        <w:numPr>
          <w:ilvl w:val="0"/>
          <w:numId w:val="34"/>
        </w:numPr>
        <w:autoSpaceDE w:val="0"/>
        <w:autoSpaceDN w:val="0"/>
        <w:adjustRightInd w:val="0"/>
        <w:spacing w:after="14"/>
        <w:rPr>
          <w:rFonts w:ascii="Arial" w:hAnsi="Arial" w:cs="Arial"/>
          <w:color w:val="000000"/>
          <w:lang w:eastAsia="de-CH"/>
        </w:rPr>
      </w:pPr>
      <w:r>
        <w:rPr>
          <w:rFonts w:ascii="Arial" w:hAnsi="Arial" w:cs="Arial"/>
          <w:color w:val="000000"/>
          <w:lang w:eastAsia="de-CH"/>
        </w:rPr>
        <w:t>Stellt</w:t>
      </w:r>
      <w:r w:rsidRPr="009B0FB9">
        <w:rPr>
          <w:rFonts w:ascii="Arial" w:hAnsi="Arial" w:cs="Arial"/>
          <w:color w:val="000000"/>
          <w:lang w:eastAsia="de-CH"/>
        </w:rPr>
        <w:t xml:space="preserve"> die Mobilisierung der Einheit mittels einer Mob U </w:t>
      </w:r>
      <w:proofErr w:type="spellStart"/>
      <w:r w:rsidRPr="009B0FB9">
        <w:rPr>
          <w:rFonts w:ascii="Arial" w:hAnsi="Arial" w:cs="Arial"/>
          <w:color w:val="000000"/>
          <w:lang w:eastAsia="de-CH"/>
        </w:rPr>
        <w:t>gem</w:t>
      </w:r>
      <w:proofErr w:type="spellEnd"/>
      <w:r w:rsidRPr="009B0FB9">
        <w:rPr>
          <w:rFonts w:ascii="Arial" w:hAnsi="Arial" w:cs="Arial"/>
          <w:color w:val="000000"/>
          <w:lang w:eastAsia="de-CH"/>
        </w:rPr>
        <w:t xml:space="preserve"> Befehl sicher;</w:t>
      </w:r>
    </w:p>
    <w:p w14:paraId="55151E0D" w14:textId="3A847519" w:rsidR="009B0FB9" w:rsidRPr="009B0FB9" w:rsidRDefault="009B0FB9" w:rsidP="000B5655">
      <w:pPr>
        <w:pStyle w:val="Listenabsatz"/>
        <w:numPr>
          <w:ilvl w:val="0"/>
          <w:numId w:val="34"/>
        </w:numPr>
        <w:autoSpaceDE w:val="0"/>
        <w:autoSpaceDN w:val="0"/>
        <w:adjustRightInd w:val="0"/>
        <w:spacing w:after="14"/>
        <w:rPr>
          <w:rFonts w:ascii="Arial" w:hAnsi="Arial" w:cs="Arial"/>
          <w:color w:val="000000"/>
          <w:lang w:eastAsia="de-CH"/>
        </w:rPr>
      </w:pPr>
      <w:r w:rsidRPr="009B0FB9">
        <w:rPr>
          <w:rFonts w:ascii="Arial" w:hAnsi="Arial" w:cs="Arial"/>
          <w:color w:val="000000"/>
          <w:lang w:eastAsia="de-CH"/>
        </w:rPr>
        <w:t>Stellt die Grundbereitschaft sicher und steuern diese anhand eines Lage</w:t>
      </w:r>
      <w:r>
        <w:rPr>
          <w:rFonts w:ascii="Arial" w:hAnsi="Arial" w:cs="Arial"/>
          <w:color w:val="000000"/>
          <w:lang w:eastAsia="de-CH"/>
        </w:rPr>
        <w:t>-C</w:t>
      </w:r>
      <w:r w:rsidRPr="009B0FB9">
        <w:rPr>
          <w:rFonts w:ascii="Arial" w:hAnsi="Arial" w:cs="Arial"/>
          <w:color w:val="000000"/>
          <w:lang w:eastAsia="de-CH"/>
        </w:rPr>
        <w:t>ontrollings;</w:t>
      </w:r>
    </w:p>
    <w:p w14:paraId="324F104E" w14:textId="12EAB36E" w:rsidR="009B0FB9" w:rsidRDefault="009B0FB9" w:rsidP="009B0FB9">
      <w:pPr>
        <w:pStyle w:val="Listenabsatz"/>
        <w:numPr>
          <w:ilvl w:val="0"/>
          <w:numId w:val="34"/>
        </w:numPr>
        <w:autoSpaceDE w:val="0"/>
        <w:autoSpaceDN w:val="0"/>
        <w:adjustRightInd w:val="0"/>
        <w:spacing w:after="14"/>
        <w:rPr>
          <w:rFonts w:ascii="Arial" w:hAnsi="Arial" w:cs="Arial"/>
          <w:color w:val="000000"/>
          <w:lang w:eastAsia="de-CH"/>
        </w:rPr>
      </w:pPr>
      <w:r w:rsidRPr="00BC1E5A">
        <w:rPr>
          <w:rFonts w:ascii="Arial" w:hAnsi="Arial" w:cs="Arial"/>
          <w:color w:val="000000"/>
          <w:lang w:eastAsia="de-CH"/>
        </w:rPr>
        <w:t xml:space="preserve">Unterstützt das GWK </w:t>
      </w:r>
      <w:proofErr w:type="spellStart"/>
      <w:r w:rsidRPr="00BC1E5A">
        <w:rPr>
          <w:rFonts w:ascii="Arial" w:hAnsi="Arial" w:cs="Arial"/>
          <w:color w:val="000000"/>
          <w:lang w:eastAsia="de-CH"/>
        </w:rPr>
        <w:t>gem</w:t>
      </w:r>
      <w:proofErr w:type="spellEnd"/>
      <w:r w:rsidRPr="00BC1E5A">
        <w:rPr>
          <w:rFonts w:ascii="Arial" w:hAnsi="Arial" w:cs="Arial"/>
          <w:color w:val="000000"/>
          <w:lang w:eastAsia="de-CH"/>
        </w:rPr>
        <w:t xml:space="preserve"> Leistungskatalog und Leistungsp</w:t>
      </w:r>
      <w:r>
        <w:rPr>
          <w:rFonts w:ascii="Arial" w:hAnsi="Arial" w:cs="Arial"/>
          <w:color w:val="000000"/>
          <w:lang w:eastAsia="de-CH"/>
        </w:rPr>
        <w:t>rofil GWK im Sektor 1 ALLSCHWIL;</w:t>
      </w:r>
    </w:p>
    <w:p w14:paraId="69D560DA" w14:textId="15C7B555" w:rsidR="009B0FB9" w:rsidRPr="009B0FB9" w:rsidRDefault="009B0FB9" w:rsidP="009B0FB9">
      <w:pPr>
        <w:pStyle w:val="Listenabsatz"/>
        <w:numPr>
          <w:ilvl w:val="0"/>
          <w:numId w:val="34"/>
        </w:numPr>
        <w:autoSpaceDE w:val="0"/>
        <w:autoSpaceDN w:val="0"/>
        <w:adjustRightInd w:val="0"/>
        <w:spacing w:after="14"/>
        <w:rPr>
          <w:rFonts w:ascii="Arial" w:hAnsi="Arial" w:cs="Arial"/>
          <w:color w:val="000000"/>
          <w:lang w:eastAsia="de-CH"/>
        </w:rPr>
      </w:pPr>
      <w:r w:rsidRPr="009B0FB9">
        <w:rPr>
          <w:rFonts w:ascii="Arial" w:hAnsi="Arial" w:cs="Arial"/>
          <w:color w:val="000000"/>
          <w:lang w:eastAsia="de-CH"/>
        </w:rPr>
        <w:t>Plan</w:t>
      </w:r>
      <w:r>
        <w:rPr>
          <w:rFonts w:ascii="Arial" w:hAnsi="Arial" w:cs="Arial"/>
          <w:color w:val="000000"/>
          <w:lang w:eastAsia="de-CH"/>
        </w:rPr>
        <w:t>t</w:t>
      </w:r>
      <w:r w:rsidRPr="009B0FB9">
        <w:rPr>
          <w:rFonts w:ascii="Arial" w:hAnsi="Arial" w:cs="Arial"/>
          <w:color w:val="000000"/>
          <w:lang w:eastAsia="de-CH"/>
        </w:rPr>
        <w:t xml:space="preserve"> und führ</w:t>
      </w:r>
      <w:r>
        <w:rPr>
          <w:rFonts w:ascii="Arial" w:hAnsi="Arial" w:cs="Arial"/>
          <w:color w:val="000000"/>
          <w:lang w:eastAsia="de-CH"/>
        </w:rPr>
        <w:t>t</w:t>
      </w:r>
      <w:r w:rsidRPr="009B0FB9">
        <w:rPr>
          <w:rFonts w:ascii="Arial" w:hAnsi="Arial" w:cs="Arial"/>
          <w:color w:val="000000"/>
          <w:lang w:eastAsia="de-CH"/>
        </w:rPr>
        <w:t xml:space="preserve"> die </w:t>
      </w:r>
      <w:proofErr w:type="spellStart"/>
      <w:r w:rsidRPr="009B0FB9">
        <w:rPr>
          <w:rFonts w:ascii="Arial" w:hAnsi="Arial" w:cs="Arial"/>
          <w:color w:val="000000"/>
          <w:lang w:eastAsia="de-CH"/>
        </w:rPr>
        <w:t>Ausb</w:t>
      </w:r>
      <w:proofErr w:type="spellEnd"/>
      <w:r w:rsidRPr="009B0FB9">
        <w:rPr>
          <w:rFonts w:ascii="Arial" w:hAnsi="Arial" w:cs="Arial"/>
          <w:color w:val="000000"/>
          <w:lang w:eastAsia="de-CH"/>
        </w:rPr>
        <w:t xml:space="preserve"> sowie Dienstbetrieb während des ganzen FDT;</w:t>
      </w:r>
    </w:p>
    <w:p w14:paraId="39F17525" w14:textId="2B090C5E" w:rsidR="009B0FB9" w:rsidRPr="009B0FB9" w:rsidRDefault="009B0FB9" w:rsidP="009B0FB9">
      <w:pPr>
        <w:pStyle w:val="Listenabsatz"/>
        <w:numPr>
          <w:ilvl w:val="0"/>
          <w:numId w:val="34"/>
        </w:numPr>
        <w:autoSpaceDE w:val="0"/>
        <w:autoSpaceDN w:val="0"/>
        <w:adjustRightInd w:val="0"/>
        <w:spacing w:after="14"/>
        <w:rPr>
          <w:rFonts w:ascii="Arial" w:hAnsi="Arial" w:cs="Arial"/>
          <w:color w:val="000000"/>
          <w:lang w:eastAsia="de-CH"/>
        </w:rPr>
      </w:pPr>
      <w:r w:rsidRPr="009B0FB9">
        <w:rPr>
          <w:rFonts w:ascii="Arial" w:hAnsi="Arial" w:cs="Arial"/>
          <w:color w:val="000000"/>
          <w:lang w:eastAsia="de-CH"/>
        </w:rPr>
        <w:t>Sorg</w:t>
      </w:r>
      <w:r>
        <w:rPr>
          <w:rFonts w:ascii="Arial" w:hAnsi="Arial" w:cs="Arial"/>
          <w:color w:val="000000"/>
          <w:lang w:eastAsia="de-CH"/>
        </w:rPr>
        <w:t>t</w:t>
      </w:r>
      <w:r w:rsidRPr="009B0FB9">
        <w:rPr>
          <w:rFonts w:ascii="Arial" w:hAnsi="Arial" w:cs="Arial"/>
          <w:color w:val="000000"/>
          <w:lang w:eastAsia="de-CH"/>
        </w:rPr>
        <w:t xml:space="preserve"> für eine einwandfreie Organisation und Führung der WEMA;</w:t>
      </w:r>
    </w:p>
    <w:p w14:paraId="7F27E022" w14:textId="0F4DC830" w:rsidR="009B0FB9" w:rsidRPr="009B0FB9" w:rsidRDefault="009B0FB9" w:rsidP="009B0FB9">
      <w:pPr>
        <w:pStyle w:val="Listenabsatz"/>
        <w:numPr>
          <w:ilvl w:val="0"/>
          <w:numId w:val="34"/>
        </w:numPr>
        <w:autoSpaceDE w:val="0"/>
        <w:autoSpaceDN w:val="0"/>
        <w:adjustRightInd w:val="0"/>
        <w:spacing w:after="14"/>
        <w:rPr>
          <w:rFonts w:ascii="Arial" w:hAnsi="Arial" w:cs="Arial"/>
          <w:color w:val="000000"/>
          <w:lang w:eastAsia="de-CH"/>
        </w:rPr>
      </w:pPr>
      <w:r w:rsidRPr="009B0FB9">
        <w:rPr>
          <w:rFonts w:ascii="Arial" w:hAnsi="Arial" w:cs="Arial"/>
          <w:color w:val="000000"/>
          <w:lang w:eastAsia="de-CH"/>
        </w:rPr>
        <w:t>Stell</w:t>
      </w:r>
      <w:r>
        <w:rPr>
          <w:rFonts w:ascii="Arial" w:hAnsi="Arial" w:cs="Arial"/>
          <w:color w:val="000000"/>
          <w:lang w:eastAsia="de-CH"/>
        </w:rPr>
        <w:t>t</w:t>
      </w:r>
      <w:r w:rsidRPr="009B0FB9">
        <w:rPr>
          <w:rFonts w:ascii="Arial" w:hAnsi="Arial" w:cs="Arial"/>
          <w:color w:val="000000"/>
          <w:lang w:eastAsia="de-CH"/>
        </w:rPr>
        <w:t xml:space="preserve"> die mittelfristige Besetzung der Schlüsselfunktionen sicher;</w:t>
      </w:r>
    </w:p>
    <w:p w14:paraId="57AA5879" w14:textId="347DA2E2" w:rsidR="00BC1E5A" w:rsidRPr="009B0FB9" w:rsidRDefault="009B0FB9" w:rsidP="009B0FB9">
      <w:pPr>
        <w:pStyle w:val="Listenabsatz"/>
        <w:numPr>
          <w:ilvl w:val="0"/>
          <w:numId w:val="34"/>
        </w:numPr>
        <w:autoSpaceDE w:val="0"/>
        <w:autoSpaceDN w:val="0"/>
        <w:adjustRightInd w:val="0"/>
        <w:spacing w:after="14"/>
        <w:rPr>
          <w:rFonts w:ascii="Arial" w:hAnsi="Arial" w:cs="Arial"/>
          <w:color w:val="000000"/>
          <w:lang w:eastAsia="de-CH"/>
        </w:rPr>
      </w:pPr>
      <w:r w:rsidRPr="009B0FB9">
        <w:rPr>
          <w:rFonts w:ascii="Arial" w:hAnsi="Arial" w:cs="Arial"/>
          <w:color w:val="000000"/>
          <w:lang w:eastAsia="de-CH"/>
        </w:rPr>
        <w:t>H</w:t>
      </w:r>
      <w:r>
        <w:rPr>
          <w:rFonts w:ascii="Arial" w:hAnsi="Arial" w:cs="Arial"/>
          <w:color w:val="000000"/>
          <w:lang w:eastAsia="de-CH"/>
        </w:rPr>
        <w:t>ält</w:t>
      </w:r>
      <w:r w:rsidRPr="009B0FB9">
        <w:rPr>
          <w:rFonts w:ascii="Arial" w:hAnsi="Arial" w:cs="Arial"/>
          <w:color w:val="000000"/>
          <w:lang w:eastAsia="de-CH"/>
        </w:rPr>
        <w:t xml:space="preserve"> sich bereit als Bereitschaftsverband in Existenzsicherungseinsätzen</w:t>
      </w:r>
      <w:r>
        <w:rPr>
          <w:rFonts w:ascii="Arial" w:hAnsi="Arial" w:cs="Arial"/>
          <w:color w:val="000000"/>
          <w:lang w:eastAsia="de-CH"/>
        </w:rPr>
        <w:t xml:space="preserve"> </w:t>
      </w:r>
      <w:r w:rsidRPr="009B0FB9">
        <w:rPr>
          <w:rFonts w:ascii="Arial" w:hAnsi="Arial" w:cs="Arial"/>
          <w:color w:val="000000"/>
          <w:lang w:eastAsia="de-CH"/>
        </w:rPr>
        <w:t>eingesetzt zu werden.</w:t>
      </w:r>
    </w:p>
    <w:p w14:paraId="3E3A7824" w14:textId="3F8CE392" w:rsidR="00A602A1" w:rsidRPr="004D2A2B" w:rsidRDefault="00A602A1" w:rsidP="004D2A2B">
      <w:pPr>
        <w:autoSpaceDE w:val="0"/>
        <w:autoSpaceDN w:val="0"/>
        <w:adjustRightInd w:val="0"/>
        <w:spacing w:after="14"/>
        <w:rPr>
          <w:rFonts w:cs="Arial"/>
          <w:lang w:eastAsia="de-CH"/>
        </w:rPr>
      </w:pPr>
    </w:p>
    <w:tbl>
      <w:tblPr>
        <w:tblStyle w:val="Tabellenraster"/>
        <w:tblpPr w:leftFromText="141" w:rightFromText="141" w:vertAnchor="text" w:horzAnchor="margin" w:tblpXSpec="right" w:tblpY="454"/>
        <w:tblW w:w="8413" w:type="dxa"/>
        <w:tblCellMar>
          <w:left w:w="28" w:type="dxa"/>
          <w:right w:w="0" w:type="dxa"/>
        </w:tblCellMar>
        <w:tblLook w:val="04A0" w:firstRow="1" w:lastRow="0" w:firstColumn="1" w:lastColumn="0" w:noHBand="0" w:noVBand="1"/>
      </w:tblPr>
      <w:tblGrid>
        <w:gridCol w:w="2300"/>
        <w:gridCol w:w="2194"/>
        <w:gridCol w:w="1751"/>
        <w:gridCol w:w="2168"/>
      </w:tblGrid>
      <w:tr w:rsidR="00E762CC" w:rsidRPr="003151A2" w14:paraId="123391F9" w14:textId="77777777" w:rsidTr="00BC1E5A">
        <w:trPr>
          <w:trHeight w:val="345"/>
        </w:trPr>
        <w:tc>
          <w:tcPr>
            <w:tcW w:w="23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BEC3646" w14:textId="77777777" w:rsidR="00E762CC" w:rsidRPr="00470797" w:rsidRDefault="00E762CC" w:rsidP="00E762CC">
            <w:pPr>
              <w:pStyle w:val="VBS-Eingerckt"/>
              <w:spacing w:before="40" w:after="40"/>
              <w:ind w:left="0"/>
              <w:rPr>
                <w:b/>
                <w:color w:val="000000" w:themeColor="text1"/>
                <w:lang w:val="en-US"/>
              </w:rPr>
            </w:pPr>
            <w:r w:rsidRPr="00470797">
              <w:rPr>
                <w:b/>
                <w:color w:val="000000" w:themeColor="text1"/>
                <w:lang w:val="en-US"/>
              </w:rPr>
              <w:t>Formation</w:t>
            </w:r>
          </w:p>
        </w:tc>
        <w:tc>
          <w:tcPr>
            <w:tcW w:w="219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FEB012E" w14:textId="77777777" w:rsidR="00E762CC" w:rsidRPr="00470797" w:rsidRDefault="00E762CC" w:rsidP="00E762CC">
            <w:pPr>
              <w:pStyle w:val="VBS-Eingerckt"/>
              <w:spacing w:before="40" w:after="40"/>
              <w:ind w:left="0"/>
              <w:rPr>
                <w:b/>
                <w:color w:val="000000" w:themeColor="text1"/>
                <w:lang w:val="en-US"/>
              </w:rPr>
            </w:pPr>
            <w:proofErr w:type="spellStart"/>
            <w:r>
              <w:rPr>
                <w:b/>
                <w:color w:val="000000" w:themeColor="text1"/>
                <w:lang w:val="en-US"/>
              </w:rPr>
              <w:t>Standort</w:t>
            </w:r>
            <w:proofErr w:type="spellEnd"/>
          </w:p>
        </w:tc>
        <w:tc>
          <w:tcPr>
            <w:tcW w:w="175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5993553" w14:textId="77777777" w:rsidR="00E762CC" w:rsidRDefault="00E762CC" w:rsidP="00E762CC">
            <w:pPr>
              <w:pStyle w:val="VBS-Eingerckt"/>
              <w:spacing w:before="40" w:after="40"/>
              <w:ind w:left="0"/>
              <w:rPr>
                <w:b/>
                <w:color w:val="000000" w:themeColor="text1"/>
                <w:lang w:val="en-US"/>
              </w:rPr>
            </w:pPr>
            <w:proofErr w:type="spellStart"/>
            <w:r>
              <w:rPr>
                <w:b/>
                <w:color w:val="000000" w:themeColor="text1"/>
                <w:lang w:val="en-US"/>
              </w:rPr>
              <w:t>Koordinaten</w:t>
            </w:r>
            <w:proofErr w:type="spellEnd"/>
          </w:p>
        </w:tc>
        <w:tc>
          <w:tcPr>
            <w:tcW w:w="216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19F9567" w14:textId="77777777" w:rsidR="00E762CC" w:rsidRPr="00470797" w:rsidRDefault="00E762CC" w:rsidP="00E762CC">
            <w:pPr>
              <w:pStyle w:val="VBS-Eingerckt"/>
              <w:spacing w:before="40" w:after="40"/>
              <w:ind w:left="0"/>
              <w:rPr>
                <w:b/>
                <w:color w:val="000000" w:themeColor="text1"/>
                <w:lang w:val="en-US"/>
              </w:rPr>
            </w:pPr>
            <w:proofErr w:type="spellStart"/>
            <w:r>
              <w:rPr>
                <w:b/>
                <w:color w:val="000000" w:themeColor="text1"/>
                <w:lang w:val="en-US"/>
              </w:rPr>
              <w:t>Verbindung</w:t>
            </w:r>
            <w:proofErr w:type="spellEnd"/>
          </w:p>
        </w:tc>
      </w:tr>
      <w:tr w:rsidR="00E762CC" w14:paraId="4DC75FE3" w14:textId="77777777" w:rsidTr="00BC1E5A">
        <w:trPr>
          <w:trHeight w:val="669"/>
        </w:trPr>
        <w:tc>
          <w:tcPr>
            <w:tcW w:w="2300" w:type="dxa"/>
            <w:tcBorders>
              <w:top w:val="single" w:sz="4" w:space="0" w:color="auto"/>
            </w:tcBorders>
            <w:shd w:val="clear" w:color="auto" w:fill="FFFFFF" w:themeFill="background1"/>
          </w:tcPr>
          <w:p w14:paraId="5F73B32E" w14:textId="77777777" w:rsidR="00E762CC" w:rsidRPr="004609A2" w:rsidRDefault="00E762CC" w:rsidP="00E762CC">
            <w:pPr>
              <w:pStyle w:val="VBS-Eingerckt"/>
              <w:spacing w:before="40" w:after="40"/>
              <w:ind w:left="0"/>
              <w:rPr>
                <w:b/>
                <w:lang w:val="en-US"/>
              </w:rPr>
            </w:pPr>
            <w:r w:rsidRPr="004609A2">
              <w:rPr>
                <w:b/>
                <w:lang w:val="en-US"/>
              </w:rPr>
              <w:t xml:space="preserve">Stab </w:t>
            </w:r>
            <w:proofErr w:type="spellStart"/>
            <w:r w:rsidRPr="004609A2">
              <w:rPr>
                <w:b/>
                <w:lang w:val="en-US"/>
              </w:rPr>
              <w:t>Inf</w:t>
            </w:r>
            <w:proofErr w:type="spellEnd"/>
            <w:r w:rsidRPr="004609A2">
              <w:rPr>
                <w:b/>
                <w:lang w:val="en-US"/>
              </w:rPr>
              <w:t xml:space="preserve"> Bat 56</w:t>
            </w:r>
          </w:p>
          <w:p w14:paraId="74ADCE9D" w14:textId="77777777" w:rsidR="00E762CC" w:rsidRDefault="00E762CC" w:rsidP="00E762CC">
            <w:pPr>
              <w:pStyle w:val="VBS-Eingerckt"/>
              <w:spacing w:before="40" w:after="40"/>
              <w:ind w:left="0"/>
              <w:rPr>
                <w:lang w:val="en-US"/>
              </w:rPr>
            </w:pPr>
            <w:proofErr w:type="spellStart"/>
            <w:r>
              <w:rPr>
                <w:lang w:val="en-US"/>
              </w:rPr>
              <w:t>Oberstlt</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Gst</w:t>
            </w:r>
            <w:proofErr w:type="spellEnd"/>
            <w:r>
              <w:rPr>
                <w:lang w:val="en-US"/>
              </w:rPr>
              <w:t xml:space="preserve"> Marty</w:t>
            </w:r>
          </w:p>
        </w:tc>
        <w:tc>
          <w:tcPr>
            <w:tcW w:w="2194" w:type="dxa"/>
            <w:tcBorders>
              <w:top w:val="single" w:sz="4" w:space="0" w:color="auto"/>
            </w:tcBorders>
            <w:shd w:val="clear" w:color="auto" w:fill="FFFFFF" w:themeFill="background1"/>
          </w:tcPr>
          <w:p w14:paraId="4ADC543F" w14:textId="344064E3" w:rsidR="00E762CC" w:rsidRPr="004609A2" w:rsidRDefault="00BC1E5A" w:rsidP="00E762CC">
            <w:pPr>
              <w:pStyle w:val="VBS-Eingerckt"/>
              <w:spacing w:before="40" w:after="40"/>
              <w:ind w:left="0"/>
              <w:rPr>
                <w:b/>
                <w:lang w:val="en-US"/>
              </w:rPr>
            </w:pPr>
            <w:r>
              <w:rPr>
                <w:b/>
                <w:lang w:val="en-US"/>
              </w:rPr>
              <w:t>EGERKINGEN</w:t>
            </w:r>
          </w:p>
          <w:p w14:paraId="4A84951E" w14:textId="77777777" w:rsidR="00E762CC" w:rsidRDefault="00BC1E5A" w:rsidP="00E762CC">
            <w:pPr>
              <w:pStyle w:val="VBS-Eingerckt"/>
              <w:spacing w:before="40" w:after="40"/>
              <w:ind w:left="0"/>
              <w:rPr>
                <w:lang w:val="en-US"/>
              </w:rPr>
            </w:pPr>
            <w:r>
              <w:rPr>
                <w:lang w:val="en-US"/>
              </w:rPr>
              <w:t>ZSA</w:t>
            </w:r>
          </w:p>
          <w:p w14:paraId="0198CE6E" w14:textId="3BE84068" w:rsidR="00D03002" w:rsidRDefault="00D03002" w:rsidP="00E762CC">
            <w:pPr>
              <w:pStyle w:val="VBS-Eingerckt"/>
              <w:spacing w:before="40" w:after="40"/>
              <w:ind w:left="0"/>
              <w:rPr>
                <w:lang w:val="en-US"/>
              </w:rPr>
            </w:pPr>
            <w:r>
              <w:rPr>
                <w:lang w:val="en-US"/>
              </w:rPr>
              <w:t xml:space="preserve">Hotel </w:t>
            </w:r>
            <w:proofErr w:type="spellStart"/>
            <w:r>
              <w:rPr>
                <w:lang w:val="en-US"/>
              </w:rPr>
              <w:t>Kreuz</w:t>
            </w:r>
            <w:proofErr w:type="spellEnd"/>
          </w:p>
        </w:tc>
        <w:tc>
          <w:tcPr>
            <w:tcW w:w="1751" w:type="dxa"/>
            <w:tcBorders>
              <w:top w:val="single" w:sz="4" w:space="0" w:color="auto"/>
            </w:tcBorders>
            <w:shd w:val="clear" w:color="auto" w:fill="FFFFFF" w:themeFill="background1"/>
          </w:tcPr>
          <w:p w14:paraId="0557B894" w14:textId="77777777" w:rsidR="00D03002" w:rsidRDefault="00D03002" w:rsidP="00DC63EE">
            <w:pPr>
              <w:widowControl w:val="0"/>
              <w:autoSpaceDE w:val="0"/>
              <w:autoSpaceDN w:val="0"/>
              <w:adjustRightInd w:val="0"/>
              <w:spacing w:before="40" w:after="8"/>
              <w:ind w:right="0"/>
              <w:rPr>
                <w:rFonts w:eastAsia="Times New Roman" w:cs="Arial"/>
                <w:b/>
                <w:bCs/>
                <w:sz w:val="20"/>
                <w:szCs w:val="20"/>
                <w:lang w:eastAsia="de-CH"/>
              </w:rPr>
            </w:pPr>
          </w:p>
          <w:p w14:paraId="7CB840F7" w14:textId="0939B169" w:rsidR="00E762CC" w:rsidRDefault="00BC1E5A" w:rsidP="00DC63EE">
            <w:pPr>
              <w:widowControl w:val="0"/>
              <w:autoSpaceDE w:val="0"/>
              <w:autoSpaceDN w:val="0"/>
              <w:adjustRightInd w:val="0"/>
              <w:spacing w:before="40" w:after="8"/>
              <w:ind w:right="0"/>
              <w:rPr>
                <w:rFonts w:eastAsia="Times New Roman" w:cs="Arial"/>
                <w:b/>
                <w:bCs/>
                <w:sz w:val="20"/>
                <w:szCs w:val="20"/>
                <w:lang w:eastAsia="de-CH"/>
              </w:rPr>
            </w:pPr>
            <w:r>
              <w:rPr>
                <w:rFonts w:eastAsia="Times New Roman" w:cs="Arial"/>
                <w:b/>
                <w:bCs/>
                <w:sz w:val="20"/>
                <w:szCs w:val="20"/>
                <w:lang w:eastAsia="de-CH"/>
              </w:rPr>
              <w:t xml:space="preserve">627 000 / </w:t>
            </w:r>
            <w:r w:rsidRPr="00BC1E5A">
              <w:rPr>
                <w:rFonts w:eastAsia="Times New Roman" w:cs="Arial"/>
                <w:b/>
                <w:bCs/>
                <w:sz w:val="20"/>
                <w:szCs w:val="20"/>
                <w:lang w:eastAsia="de-CH"/>
              </w:rPr>
              <w:t>241 320</w:t>
            </w:r>
          </w:p>
          <w:p w14:paraId="5E3407C2" w14:textId="5C59770E" w:rsidR="00D03002" w:rsidRPr="009F3D9E" w:rsidRDefault="00D03002" w:rsidP="00D03002">
            <w:pPr>
              <w:widowControl w:val="0"/>
              <w:autoSpaceDE w:val="0"/>
              <w:autoSpaceDN w:val="0"/>
              <w:adjustRightInd w:val="0"/>
              <w:spacing w:before="40" w:after="8"/>
              <w:ind w:right="0"/>
            </w:pPr>
            <w:r w:rsidRPr="00D03002">
              <w:rPr>
                <w:rFonts w:eastAsia="Times New Roman" w:cs="Arial"/>
                <w:b/>
                <w:bCs/>
                <w:sz w:val="20"/>
                <w:szCs w:val="20"/>
                <w:lang w:eastAsia="de-CH"/>
              </w:rPr>
              <w:t>626 996 / 241 312</w:t>
            </w:r>
          </w:p>
        </w:tc>
        <w:tc>
          <w:tcPr>
            <w:tcW w:w="2168" w:type="dxa"/>
            <w:tcBorders>
              <w:top w:val="single" w:sz="4" w:space="0" w:color="auto"/>
            </w:tcBorders>
            <w:shd w:val="clear" w:color="auto" w:fill="FFFFFF" w:themeFill="background1"/>
          </w:tcPr>
          <w:p w14:paraId="0D1A875B" w14:textId="36CA971E" w:rsidR="00E762CC" w:rsidRPr="00BC1E5A" w:rsidRDefault="00BC1E5A" w:rsidP="00E762CC">
            <w:pPr>
              <w:widowControl w:val="0"/>
              <w:autoSpaceDE w:val="0"/>
              <w:autoSpaceDN w:val="0"/>
              <w:adjustRightInd w:val="0"/>
              <w:spacing w:before="40" w:after="8"/>
              <w:ind w:right="0"/>
              <w:rPr>
                <w:highlight w:val="yellow"/>
              </w:rPr>
            </w:pPr>
            <w:r w:rsidRPr="00BC1E5A">
              <w:rPr>
                <w:rFonts w:cs="Arial"/>
                <w:color w:val="000000"/>
                <w:highlight w:val="yellow"/>
              </w:rPr>
              <w:t>xx</w:t>
            </w:r>
          </w:p>
        </w:tc>
      </w:tr>
      <w:tr w:rsidR="00E762CC" w14:paraId="0B2C6FB5" w14:textId="77777777" w:rsidTr="00BC1E5A">
        <w:trPr>
          <w:trHeight w:val="669"/>
        </w:trPr>
        <w:tc>
          <w:tcPr>
            <w:tcW w:w="2300" w:type="dxa"/>
            <w:shd w:val="clear" w:color="auto" w:fill="FFFFFF" w:themeFill="background1"/>
          </w:tcPr>
          <w:p w14:paraId="74B65949" w14:textId="77777777" w:rsidR="00E762CC" w:rsidRPr="004609A2" w:rsidRDefault="00E762CC" w:rsidP="00E762CC">
            <w:pPr>
              <w:pStyle w:val="VBS-Eingerckt"/>
              <w:spacing w:before="40" w:after="40"/>
              <w:ind w:left="0"/>
              <w:rPr>
                <w:b/>
              </w:rPr>
            </w:pPr>
            <w:proofErr w:type="spellStart"/>
            <w:r w:rsidRPr="004609A2">
              <w:rPr>
                <w:b/>
              </w:rPr>
              <w:t>Inf</w:t>
            </w:r>
            <w:proofErr w:type="spellEnd"/>
            <w:r w:rsidRPr="004609A2">
              <w:rPr>
                <w:b/>
              </w:rPr>
              <w:t xml:space="preserve"> </w:t>
            </w:r>
            <w:proofErr w:type="spellStart"/>
            <w:r w:rsidRPr="004609A2">
              <w:rPr>
                <w:b/>
              </w:rPr>
              <w:t>Stabskp</w:t>
            </w:r>
            <w:proofErr w:type="spellEnd"/>
            <w:r w:rsidRPr="004609A2">
              <w:rPr>
                <w:b/>
              </w:rPr>
              <w:t xml:space="preserve"> 56</w:t>
            </w:r>
          </w:p>
          <w:p w14:paraId="128C2CD9" w14:textId="77777777" w:rsidR="00E762CC" w:rsidRPr="00D3120D" w:rsidRDefault="00E762CC" w:rsidP="00E762CC">
            <w:pPr>
              <w:pStyle w:val="VBS-Eingerckt"/>
              <w:spacing w:before="40" w:after="40"/>
              <w:ind w:left="0"/>
            </w:pPr>
            <w:proofErr w:type="spellStart"/>
            <w:r>
              <w:t>Hptm</w:t>
            </w:r>
            <w:proofErr w:type="spellEnd"/>
            <w:r>
              <w:t xml:space="preserve"> Kohler</w:t>
            </w:r>
          </w:p>
        </w:tc>
        <w:tc>
          <w:tcPr>
            <w:tcW w:w="2194" w:type="dxa"/>
            <w:shd w:val="clear" w:color="auto" w:fill="FFFFFF" w:themeFill="background1"/>
          </w:tcPr>
          <w:p w14:paraId="262CE9CC" w14:textId="77777777" w:rsidR="00BC1E5A" w:rsidRDefault="00BC1E5A" w:rsidP="00E762CC">
            <w:pPr>
              <w:pStyle w:val="VBS-Eingerckt"/>
              <w:spacing w:before="40" w:after="40"/>
              <w:ind w:left="0"/>
              <w:rPr>
                <w:b/>
              </w:rPr>
            </w:pPr>
            <w:r>
              <w:rPr>
                <w:b/>
              </w:rPr>
              <w:t>EGERKINGEN</w:t>
            </w:r>
          </w:p>
          <w:p w14:paraId="14296C4D" w14:textId="5ACB084C" w:rsidR="00E762CC" w:rsidRPr="00BC1E5A" w:rsidRDefault="00BC1E5A" w:rsidP="00E762CC">
            <w:pPr>
              <w:pStyle w:val="VBS-Eingerckt"/>
              <w:spacing w:before="40" w:after="40"/>
              <w:ind w:left="0"/>
            </w:pPr>
            <w:r w:rsidRPr="00BC1E5A">
              <w:t>MZG Mühlematt</w:t>
            </w:r>
          </w:p>
        </w:tc>
        <w:tc>
          <w:tcPr>
            <w:tcW w:w="1751" w:type="dxa"/>
            <w:shd w:val="clear" w:color="auto" w:fill="FFFFFF" w:themeFill="background1"/>
          </w:tcPr>
          <w:p w14:paraId="142C86CA" w14:textId="7A0DAD5C" w:rsidR="00E762CC" w:rsidRPr="009F3D9E" w:rsidRDefault="00BC1E5A" w:rsidP="00DC63EE">
            <w:pPr>
              <w:tabs>
                <w:tab w:val="left" w:pos="361"/>
              </w:tabs>
              <w:spacing w:beforeLines="40" w:before="96" w:after="8"/>
            </w:pPr>
            <w:r>
              <w:rPr>
                <w:rFonts w:eastAsia="Times New Roman" w:cs="Arial"/>
                <w:b/>
                <w:bCs/>
                <w:sz w:val="20"/>
                <w:szCs w:val="20"/>
                <w:lang w:eastAsia="de-CH"/>
              </w:rPr>
              <w:t>626 735 /</w:t>
            </w:r>
            <w:r w:rsidRPr="00BC1E5A">
              <w:rPr>
                <w:rFonts w:eastAsia="Times New Roman" w:cs="Arial"/>
                <w:b/>
                <w:bCs/>
                <w:sz w:val="20"/>
                <w:szCs w:val="20"/>
                <w:lang w:eastAsia="de-CH"/>
              </w:rPr>
              <w:t xml:space="preserve"> 241 140</w:t>
            </w:r>
          </w:p>
        </w:tc>
        <w:tc>
          <w:tcPr>
            <w:tcW w:w="2168" w:type="dxa"/>
            <w:shd w:val="clear" w:color="auto" w:fill="FFFFFF" w:themeFill="background1"/>
          </w:tcPr>
          <w:p w14:paraId="0B3BAB6F" w14:textId="20C95927" w:rsidR="00E762CC" w:rsidRPr="00BC1E5A" w:rsidRDefault="00BC1E5A" w:rsidP="00E762CC">
            <w:pPr>
              <w:tabs>
                <w:tab w:val="left" w:pos="361"/>
              </w:tabs>
              <w:spacing w:beforeLines="40" w:before="96" w:after="8"/>
              <w:rPr>
                <w:highlight w:val="yellow"/>
              </w:rPr>
            </w:pPr>
            <w:r>
              <w:rPr>
                <w:rFonts w:cs="Arial"/>
                <w:highlight w:val="yellow"/>
              </w:rPr>
              <w:t>xx</w:t>
            </w:r>
          </w:p>
        </w:tc>
      </w:tr>
      <w:tr w:rsidR="00BC1E5A" w14:paraId="47F71673" w14:textId="77777777" w:rsidTr="00BC1E5A">
        <w:trPr>
          <w:trHeight w:val="735"/>
        </w:trPr>
        <w:tc>
          <w:tcPr>
            <w:tcW w:w="2300" w:type="dxa"/>
            <w:vMerge w:val="restart"/>
            <w:shd w:val="clear" w:color="auto" w:fill="FFFFFF" w:themeFill="background1"/>
          </w:tcPr>
          <w:p w14:paraId="42C636F0" w14:textId="77777777" w:rsidR="00BC1E5A" w:rsidRPr="004609A2" w:rsidRDefault="00BC1E5A" w:rsidP="00E762CC">
            <w:pPr>
              <w:pStyle w:val="VBS-Eingerckt"/>
              <w:spacing w:before="40" w:after="40"/>
              <w:ind w:left="0"/>
              <w:rPr>
                <w:b/>
              </w:rPr>
            </w:pPr>
            <w:proofErr w:type="spellStart"/>
            <w:r w:rsidRPr="004609A2">
              <w:rPr>
                <w:b/>
              </w:rPr>
              <w:t>Inf</w:t>
            </w:r>
            <w:proofErr w:type="spellEnd"/>
            <w:r w:rsidRPr="004609A2">
              <w:rPr>
                <w:b/>
              </w:rPr>
              <w:t xml:space="preserve"> Kp 56/1</w:t>
            </w:r>
          </w:p>
          <w:p w14:paraId="49367A44" w14:textId="793BB523" w:rsidR="00BC1E5A" w:rsidRPr="00D3120D" w:rsidRDefault="00BC1E5A" w:rsidP="00BC1E5A">
            <w:pPr>
              <w:pStyle w:val="VBS-Eingerckt"/>
              <w:spacing w:before="40" w:after="40"/>
              <w:ind w:left="0"/>
            </w:pPr>
            <w:proofErr w:type="spellStart"/>
            <w:r>
              <w:t>Hptm</w:t>
            </w:r>
            <w:proofErr w:type="spellEnd"/>
            <w:r>
              <w:t xml:space="preserve"> Eglin</w:t>
            </w:r>
          </w:p>
        </w:tc>
        <w:tc>
          <w:tcPr>
            <w:tcW w:w="2194" w:type="dxa"/>
            <w:shd w:val="clear" w:color="auto" w:fill="FFFFFF" w:themeFill="background1"/>
          </w:tcPr>
          <w:p w14:paraId="49FD5DD1" w14:textId="2AA82938" w:rsidR="00BC1E5A" w:rsidRPr="004609A2" w:rsidRDefault="00BC1E5A" w:rsidP="00E762CC">
            <w:pPr>
              <w:pStyle w:val="VBS-Eingerckt"/>
              <w:spacing w:before="40" w:after="40"/>
              <w:ind w:left="0"/>
              <w:rPr>
                <w:b/>
              </w:rPr>
            </w:pPr>
            <w:r>
              <w:rPr>
                <w:b/>
              </w:rPr>
              <w:t>HÄGENDORF</w:t>
            </w:r>
          </w:p>
          <w:p w14:paraId="1804EFF9" w14:textId="52BABC41" w:rsidR="00BC1E5A" w:rsidRPr="00D3120D" w:rsidRDefault="00BC1E5A" w:rsidP="00BC1E5A">
            <w:pPr>
              <w:pStyle w:val="VBS-Eingerckt"/>
              <w:spacing w:before="40" w:after="40"/>
              <w:ind w:left="0"/>
            </w:pPr>
            <w:r>
              <w:t>ZSA</w:t>
            </w:r>
          </w:p>
        </w:tc>
        <w:tc>
          <w:tcPr>
            <w:tcW w:w="1751" w:type="dxa"/>
            <w:shd w:val="clear" w:color="auto" w:fill="FFFFFF" w:themeFill="background1"/>
          </w:tcPr>
          <w:p w14:paraId="1076DD28" w14:textId="15EA858A" w:rsidR="00BC1E5A" w:rsidRPr="00BC1E5A" w:rsidRDefault="00BC1E5A" w:rsidP="00BC1E5A">
            <w:pPr>
              <w:pStyle w:val="berschrift1"/>
              <w:numPr>
                <w:ilvl w:val="0"/>
                <w:numId w:val="0"/>
              </w:numPr>
              <w:ind w:left="6" w:right="286" w:hanging="6"/>
              <w:outlineLvl w:val="0"/>
              <w:rPr>
                <w:sz w:val="20"/>
                <w:szCs w:val="20"/>
                <w:lang w:eastAsia="de-CH"/>
              </w:rPr>
            </w:pPr>
            <w:r w:rsidRPr="00BC1E5A">
              <w:rPr>
                <w:sz w:val="20"/>
                <w:szCs w:val="20"/>
                <w:lang w:eastAsia="de-CH"/>
              </w:rPr>
              <w:t xml:space="preserve">630 575 / </w:t>
            </w:r>
            <w:r>
              <w:rPr>
                <w:sz w:val="20"/>
                <w:szCs w:val="20"/>
                <w:lang w:eastAsia="de-CH"/>
              </w:rPr>
              <w:t xml:space="preserve">242 </w:t>
            </w:r>
            <w:r w:rsidRPr="00BC1E5A">
              <w:rPr>
                <w:sz w:val="20"/>
                <w:szCs w:val="20"/>
                <w:lang w:eastAsia="de-CH"/>
              </w:rPr>
              <w:t>975</w:t>
            </w:r>
          </w:p>
        </w:tc>
        <w:tc>
          <w:tcPr>
            <w:tcW w:w="2168" w:type="dxa"/>
            <w:shd w:val="clear" w:color="auto" w:fill="FFFFFF" w:themeFill="background1"/>
          </w:tcPr>
          <w:p w14:paraId="3B0EF5C3" w14:textId="73595205" w:rsidR="00BC1E5A" w:rsidRPr="00BC1E5A" w:rsidRDefault="00BC1E5A" w:rsidP="00E762CC">
            <w:pPr>
              <w:tabs>
                <w:tab w:val="left" w:pos="361"/>
              </w:tabs>
              <w:spacing w:beforeLines="40" w:before="96" w:after="8"/>
              <w:rPr>
                <w:highlight w:val="yellow"/>
              </w:rPr>
            </w:pPr>
            <w:r>
              <w:rPr>
                <w:rFonts w:cs="Arial"/>
                <w:color w:val="000000"/>
                <w:highlight w:val="yellow"/>
              </w:rPr>
              <w:t>xx</w:t>
            </w:r>
          </w:p>
        </w:tc>
      </w:tr>
      <w:tr w:rsidR="00BC1E5A" w14:paraId="7C97CC92" w14:textId="77777777" w:rsidTr="00BC1E5A">
        <w:trPr>
          <w:trHeight w:val="735"/>
        </w:trPr>
        <w:tc>
          <w:tcPr>
            <w:tcW w:w="2300" w:type="dxa"/>
            <w:vMerge/>
            <w:shd w:val="clear" w:color="auto" w:fill="FFFFFF" w:themeFill="background1"/>
          </w:tcPr>
          <w:p w14:paraId="309DA1EB" w14:textId="77777777" w:rsidR="00BC1E5A" w:rsidRPr="004609A2" w:rsidRDefault="00BC1E5A" w:rsidP="00E762CC">
            <w:pPr>
              <w:pStyle w:val="VBS-Eingerckt"/>
              <w:spacing w:before="40" w:after="40"/>
              <w:ind w:left="0"/>
              <w:rPr>
                <w:b/>
              </w:rPr>
            </w:pPr>
          </w:p>
        </w:tc>
        <w:tc>
          <w:tcPr>
            <w:tcW w:w="2194" w:type="dxa"/>
            <w:shd w:val="clear" w:color="auto" w:fill="FFFFFF" w:themeFill="background1"/>
          </w:tcPr>
          <w:p w14:paraId="72B0A342" w14:textId="77777777" w:rsidR="00BC1E5A" w:rsidRPr="00BC1E5A" w:rsidRDefault="00BC1E5A" w:rsidP="00BC1E5A">
            <w:pPr>
              <w:pStyle w:val="VBS-Eingerckt"/>
              <w:spacing w:before="40" w:after="40"/>
              <w:ind w:left="0"/>
              <w:rPr>
                <w:b/>
              </w:rPr>
            </w:pPr>
            <w:r w:rsidRPr="00BC1E5A">
              <w:rPr>
                <w:b/>
              </w:rPr>
              <w:t>LEIBSTADT</w:t>
            </w:r>
          </w:p>
          <w:p w14:paraId="2A598BF7" w14:textId="7D7401B3" w:rsidR="00BC1E5A" w:rsidRDefault="00BC1E5A" w:rsidP="00BC1E5A">
            <w:pPr>
              <w:pStyle w:val="VBS-Eingerckt"/>
              <w:spacing w:before="40" w:after="40"/>
              <w:ind w:left="0"/>
              <w:rPr>
                <w:b/>
              </w:rPr>
            </w:pPr>
            <w:r>
              <w:t>Truppenunterkunft</w:t>
            </w:r>
          </w:p>
        </w:tc>
        <w:tc>
          <w:tcPr>
            <w:tcW w:w="1751" w:type="dxa"/>
            <w:shd w:val="clear" w:color="auto" w:fill="FFFFFF" w:themeFill="background1"/>
          </w:tcPr>
          <w:p w14:paraId="485B432B" w14:textId="02EFA84C" w:rsidR="00BC1E5A" w:rsidRPr="00BC1E5A" w:rsidRDefault="00BC1E5A" w:rsidP="00BC1E5A">
            <w:pPr>
              <w:pStyle w:val="berschrift1"/>
              <w:numPr>
                <w:ilvl w:val="0"/>
                <w:numId w:val="0"/>
              </w:numPr>
              <w:ind w:left="6" w:hanging="6"/>
              <w:outlineLvl w:val="0"/>
              <w:rPr>
                <w:sz w:val="20"/>
                <w:szCs w:val="20"/>
                <w:lang w:eastAsia="de-CH"/>
              </w:rPr>
            </w:pPr>
            <w:r w:rsidRPr="00BC1E5A">
              <w:rPr>
                <w:bCs w:val="0"/>
                <w:sz w:val="20"/>
                <w:szCs w:val="20"/>
                <w:lang w:eastAsia="de-CH"/>
              </w:rPr>
              <w:t>655 390 / 271 520</w:t>
            </w:r>
          </w:p>
        </w:tc>
        <w:tc>
          <w:tcPr>
            <w:tcW w:w="2168" w:type="dxa"/>
            <w:shd w:val="clear" w:color="auto" w:fill="FFFFFF" w:themeFill="background1"/>
          </w:tcPr>
          <w:p w14:paraId="702CAA8D" w14:textId="6D549ACA" w:rsidR="00BC1E5A" w:rsidRDefault="00F055C2" w:rsidP="00E762CC">
            <w:pPr>
              <w:tabs>
                <w:tab w:val="left" w:pos="361"/>
              </w:tabs>
              <w:spacing w:beforeLines="40" w:before="96" w:after="8"/>
              <w:rPr>
                <w:rFonts w:cs="Arial"/>
                <w:color w:val="000000"/>
                <w:highlight w:val="yellow"/>
              </w:rPr>
            </w:pPr>
            <w:r>
              <w:rPr>
                <w:rFonts w:cs="Arial"/>
                <w:color w:val="000000"/>
                <w:highlight w:val="yellow"/>
              </w:rPr>
              <w:t>xx</w:t>
            </w:r>
          </w:p>
        </w:tc>
      </w:tr>
      <w:tr w:rsidR="00BC1E5A" w14:paraId="1BCD2993" w14:textId="77777777" w:rsidTr="00BC1E5A">
        <w:trPr>
          <w:trHeight w:val="338"/>
        </w:trPr>
        <w:tc>
          <w:tcPr>
            <w:tcW w:w="2300" w:type="dxa"/>
            <w:vMerge w:val="restart"/>
            <w:shd w:val="clear" w:color="auto" w:fill="FFFFFF" w:themeFill="background1"/>
          </w:tcPr>
          <w:p w14:paraId="6D252718" w14:textId="77777777" w:rsidR="00BC1E5A" w:rsidRPr="004609A2" w:rsidRDefault="00BC1E5A" w:rsidP="00E762CC">
            <w:pPr>
              <w:pStyle w:val="VBS-Eingerckt"/>
              <w:spacing w:before="40" w:after="40"/>
              <w:ind w:left="0"/>
              <w:rPr>
                <w:b/>
              </w:rPr>
            </w:pPr>
            <w:proofErr w:type="spellStart"/>
            <w:r w:rsidRPr="004609A2">
              <w:rPr>
                <w:b/>
              </w:rPr>
              <w:t>Inf</w:t>
            </w:r>
            <w:proofErr w:type="spellEnd"/>
            <w:r w:rsidRPr="004609A2">
              <w:rPr>
                <w:b/>
              </w:rPr>
              <w:t xml:space="preserve"> Kp 56/2</w:t>
            </w:r>
          </w:p>
          <w:p w14:paraId="4559C472" w14:textId="77777777" w:rsidR="00BC1E5A" w:rsidRPr="004609A2" w:rsidRDefault="00BC1E5A" w:rsidP="00E762CC">
            <w:pPr>
              <w:pStyle w:val="VBS-Eingerckt"/>
              <w:spacing w:before="40" w:after="40"/>
              <w:ind w:left="0"/>
            </w:pPr>
            <w:proofErr w:type="spellStart"/>
            <w:r w:rsidRPr="004609A2">
              <w:t>Hptm</w:t>
            </w:r>
            <w:proofErr w:type="spellEnd"/>
            <w:r w:rsidRPr="004609A2">
              <w:t xml:space="preserve"> Meier</w:t>
            </w:r>
          </w:p>
        </w:tc>
        <w:tc>
          <w:tcPr>
            <w:tcW w:w="2194" w:type="dxa"/>
            <w:shd w:val="clear" w:color="auto" w:fill="FFFFFF" w:themeFill="background1"/>
          </w:tcPr>
          <w:p w14:paraId="1FD225A7" w14:textId="0EE1B6DA" w:rsidR="00BC1E5A" w:rsidRPr="004609A2" w:rsidRDefault="00BC1E5A" w:rsidP="00E762CC">
            <w:pPr>
              <w:pStyle w:val="VBS-Eingerckt"/>
              <w:spacing w:before="40" w:after="40"/>
              <w:ind w:left="0"/>
              <w:rPr>
                <w:b/>
              </w:rPr>
            </w:pPr>
            <w:r>
              <w:rPr>
                <w:b/>
              </w:rPr>
              <w:t>WOLFWIL</w:t>
            </w:r>
          </w:p>
          <w:p w14:paraId="5BFB4225" w14:textId="6BBFDF37" w:rsidR="00BC1E5A" w:rsidRPr="004609A2" w:rsidRDefault="00BC1E5A" w:rsidP="00E762CC">
            <w:pPr>
              <w:pStyle w:val="VBS-Eingerckt"/>
              <w:spacing w:before="40" w:after="40"/>
              <w:ind w:left="0"/>
            </w:pPr>
            <w:r>
              <w:t>MZG</w:t>
            </w:r>
          </w:p>
        </w:tc>
        <w:tc>
          <w:tcPr>
            <w:tcW w:w="1751" w:type="dxa"/>
            <w:shd w:val="clear" w:color="auto" w:fill="FFFFFF" w:themeFill="background1"/>
          </w:tcPr>
          <w:p w14:paraId="51257469" w14:textId="0F0B7B83" w:rsidR="00BC1E5A" w:rsidRPr="004609A2" w:rsidRDefault="00BC1E5A" w:rsidP="00DC63EE">
            <w:pPr>
              <w:tabs>
                <w:tab w:val="left" w:pos="361"/>
              </w:tabs>
              <w:spacing w:beforeLines="40" w:before="96" w:after="8"/>
              <w:rPr>
                <w:lang w:eastAsia="de-DE"/>
              </w:rPr>
            </w:pPr>
            <w:r>
              <w:rPr>
                <w:rFonts w:eastAsia="Times New Roman" w:cs="Arial"/>
                <w:b/>
                <w:bCs/>
                <w:sz w:val="20"/>
                <w:szCs w:val="20"/>
                <w:lang w:eastAsia="de-CH"/>
              </w:rPr>
              <w:t xml:space="preserve">627 312 / </w:t>
            </w:r>
            <w:r w:rsidRPr="00BC1E5A">
              <w:rPr>
                <w:rFonts w:eastAsia="Times New Roman" w:cs="Arial"/>
                <w:b/>
                <w:bCs/>
                <w:sz w:val="20"/>
                <w:szCs w:val="20"/>
                <w:lang w:eastAsia="de-CH"/>
              </w:rPr>
              <w:t>235 643</w:t>
            </w:r>
          </w:p>
        </w:tc>
        <w:tc>
          <w:tcPr>
            <w:tcW w:w="2168" w:type="dxa"/>
            <w:shd w:val="clear" w:color="auto" w:fill="FFFFFF" w:themeFill="background1"/>
          </w:tcPr>
          <w:p w14:paraId="24EFBA5C" w14:textId="2A809FCA" w:rsidR="00BC1E5A" w:rsidRPr="00BC1E5A" w:rsidRDefault="00BC1E5A" w:rsidP="00E762CC">
            <w:pPr>
              <w:tabs>
                <w:tab w:val="left" w:pos="361"/>
              </w:tabs>
              <w:spacing w:beforeLines="40" w:before="96" w:after="8"/>
              <w:rPr>
                <w:highlight w:val="yellow"/>
                <w:lang w:eastAsia="de-DE"/>
              </w:rPr>
            </w:pPr>
            <w:r>
              <w:rPr>
                <w:rFonts w:cs="Arial"/>
                <w:highlight w:val="yellow"/>
              </w:rPr>
              <w:t>xx</w:t>
            </w:r>
          </w:p>
        </w:tc>
      </w:tr>
      <w:tr w:rsidR="00BC1E5A" w14:paraId="77900D53" w14:textId="77777777" w:rsidTr="00BC1E5A">
        <w:trPr>
          <w:trHeight w:val="337"/>
        </w:trPr>
        <w:tc>
          <w:tcPr>
            <w:tcW w:w="2300" w:type="dxa"/>
            <w:vMerge/>
            <w:shd w:val="clear" w:color="auto" w:fill="FFFFFF" w:themeFill="background1"/>
          </w:tcPr>
          <w:p w14:paraId="496D616A" w14:textId="77777777" w:rsidR="00BC1E5A" w:rsidRPr="004609A2" w:rsidRDefault="00BC1E5A" w:rsidP="00E762CC">
            <w:pPr>
              <w:pStyle w:val="VBS-Eingerckt"/>
              <w:spacing w:before="40" w:after="40"/>
              <w:ind w:left="0"/>
              <w:rPr>
                <w:b/>
              </w:rPr>
            </w:pPr>
          </w:p>
        </w:tc>
        <w:tc>
          <w:tcPr>
            <w:tcW w:w="2194" w:type="dxa"/>
            <w:shd w:val="clear" w:color="auto" w:fill="FFFFFF" w:themeFill="background1"/>
          </w:tcPr>
          <w:p w14:paraId="78A44BB5" w14:textId="77777777" w:rsidR="00BC1E5A" w:rsidRDefault="00F055C2" w:rsidP="00E762CC">
            <w:pPr>
              <w:pStyle w:val="VBS-Eingerckt"/>
              <w:spacing w:before="40" w:after="40"/>
              <w:ind w:left="0"/>
              <w:rPr>
                <w:b/>
              </w:rPr>
            </w:pPr>
            <w:r>
              <w:rPr>
                <w:b/>
              </w:rPr>
              <w:t>LEIBSTADT</w:t>
            </w:r>
          </w:p>
          <w:p w14:paraId="043EF18F" w14:textId="6D7DF769" w:rsidR="00F055C2" w:rsidRPr="00F055C2" w:rsidRDefault="00F055C2" w:rsidP="00E762CC">
            <w:pPr>
              <w:pStyle w:val="VBS-Eingerckt"/>
              <w:spacing w:before="40" w:after="40"/>
              <w:ind w:left="0"/>
            </w:pPr>
            <w:r w:rsidRPr="00F055C2">
              <w:t>Schützenhaus</w:t>
            </w:r>
          </w:p>
        </w:tc>
        <w:tc>
          <w:tcPr>
            <w:tcW w:w="1751" w:type="dxa"/>
            <w:shd w:val="clear" w:color="auto" w:fill="FFFFFF" w:themeFill="background1"/>
          </w:tcPr>
          <w:p w14:paraId="7DC5AA73" w14:textId="72DF39D3" w:rsidR="00BC1E5A" w:rsidRDefault="00F055C2" w:rsidP="00DC63EE">
            <w:pPr>
              <w:tabs>
                <w:tab w:val="left" w:pos="361"/>
              </w:tabs>
              <w:spacing w:beforeLines="40" w:before="96" w:after="8"/>
              <w:rPr>
                <w:rFonts w:eastAsia="Times New Roman" w:cs="Arial"/>
                <w:b/>
                <w:bCs/>
                <w:sz w:val="20"/>
                <w:szCs w:val="20"/>
                <w:lang w:eastAsia="de-CH"/>
              </w:rPr>
            </w:pPr>
            <w:r>
              <w:rPr>
                <w:rFonts w:eastAsia="Times New Roman" w:cs="Arial"/>
                <w:b/>
                <w:bCs/>
                <w:sz w:val="20"/>
                <w:szCs w:val="20"/>
                <w:lang w:eastAsia="de-CH"/>
              </w:rPr>
              <w:t xml:space="preserve">655 500 / </w:t>
            </w:r>
            <w:r w:rsidRPr="00F055C2">
              <w:rPr>
                <w:rFonts w:eastAsia="Times New Roman" w:cs="Arial"/>
                <w:b/>
                <w:bCs/>
                <w:sz w:val="20"/>
                <w:szCs w:val="20"/>
                <w:lang w:eastAsia="de-CH"/>
              </w:rPr>
              <w:t>272 250</w:t>
            </w:r>
          </w:p>
        </w:tc>
        <w:tc>
          <w:tcPr>
            <w:tcW w:w="2168" w:type="dxa"/>
            <w:shd w:val="clear" w:color="auto" w:fill="FFFFFF" w:themeFill="background1"/>
          </w:tcPr>
          <w:p w14:paraId="23290420" w14:textId="2BBDFB95" w:rsidR="00BC1E5A" w:rsidRDefault="00F055C2" w:rsidP="00E762CC">
            <w:pPr>
              <w:tabs>
                <w:tab w:val="left" w:pos="361"/>
              </w:tabs>
              <w:spacing w:beforeLines="40" w:before="96" w:after="8"/>
              <w:rPr>
                <w:rFonts w:cs="Arial"/>
                <w:highlight w:val="yellow"/>
              </w:rPr>
            </w:pPr>
            <w:r>
              <w:rPr>
                <w:rFonts w:cs="Arial"/>
                <w:highlight w:val="yellow"/>
              </w:rPr>
              <w:t>xx</w:t>
            </w:r>
          </w:p>
        </w:tc>
      </w:tr>
      <w:tr w:rsidR="00BC1E5A" w14:paraId="142D98A4" w14:textId="77777777" w:rsidTr="00BC1E5A">
        <w:trPr>
          <w:trHeight w:val="338"/>
        </w:trPr>
        <w:tc>
          <w:tcPr>
            <w:tcW w:w="2300" w:type="dxa"/>
            <w:vMerge w:val="restart"/>
            <w:shd w:val="clear" w:color="auto" w:fill="FFFFFF" w:themeFill="background1"/>
          </w:tcPr>
          <w:p w14:paraId="28C0B130" w14:textId="77777777" w:rsidR="00BC1E5A" w:rsidRPr="004609A2" w:rsidRDefault="00BC1E5A" w:rsidP="00E762CC">
            <w:pPr>
              <w:pStyle w:val="VBS-Eingerckt"/>
              <w:spacing w:before="40" w:after="40"/>
              <w:ind w:left="0"/>
              <w:rPr>
                <w:b/>
              </w:rPr>
            </w:pPr>
            <w:proofErr w:type="spellStart"/>
            <w:r w:rsidRPr="004609A2">
              <w:rPr>
                <w:b/>
              </w:rPr>
              <w:t>Inf</w:t>
            </w:r>
            <w:proofErr w:type="spellEnd"/>
            <w:r w:rsidRPr="004609A2">
              <w:rPr>
                <w:b/>
              </w:rPr>
              <w:t xml:space="preserve"> Kp 56/3</w:t>
            </w:r>
          </w:p>
          <w:p w14:paraId="035A4E8A" w14:textId="77777777" w:rsidR="00BC1E5A" w:rsidRPr="004609A2" w:rsidRDefault="00BC1E5A" w:rsidP="00E762CC">
            <w:pPr>
              <w:pStyle w:val="VBS-Eingerckt"/>
              <w:spacing w:before="40" w:after="40"/>
              <w:ind w:left="0"/>
            </w:pPr>
            <w:proofErr w:type="spellStart"/>
            <w:r w:rsidRPr="004609A2">
              <w:t>Hptm</w:t>
            </w:r>
            <w:proofErr w:type="spellEnd"/>
            <w:r w:rsidRPr="004609A2">
              <w:t xml:space="preserve"> Halter</w:t>
            </w:r>
          </w:p>
        </w:tc>
        <w:tc>
          <w:tcPr>
            <w:tcW w:w="2194" w:type="dxa"/>
            <w:shd w:val="clear" w:color="auto" w:fill="FFFFFF" w:themeFill="background1"/>
          </w:tcPr>
          <w:p w14:paraId="3A83BE47" w14:textId="3B06AA99" w:rsidR="00BC1E5A" w:rsidRPr="004609A2" w:rsidRDefault="00BC1E5A" w:rsidP="00E762CC">
            <w:pPr>
              <w:pStyle w:val="VBS-Eingerckt"/>
              <w:spacing w:before="40" w:after="40"/>
              <w:ind w:left="0"/>
              <w:rPr>
                <w:b/>
              </w:rPr>
            </w:pPr>
            <w:r>
              <w:rPr>
                <w:b/>
              </w:rPr>
              <w:t>HÄRKINGEN</w:t>
            </w:r>
          </w:p>
          <w:p w14:paraId="6B2781D5" w14:textId="0A32EC50" w:rsidR="00BC1E5A" w:rsidRPr="004609A2" w:rsidRDefault="00BC1E5A" w:rsidP="00E762CC">
            <w:pPr>
              <w:pStyle w:val="VBS-Eingerckt"/>
              <w:spacing w:before="40" w:after="40"/>
              <w:ind w:left="0"/>
            </w:pPr>
            <w:r>
              <w:t>ZSA</w:t>
            </w:r>
          </w:p>
        </w:tc>
        <w:tc>
          <w:tcPr>
            <w:tcW w:w="1751" w:type="dxa"/>
            <w:shd w:val="clear" w:color="auto" w:fill="FFFFFF" w:themeFill="background1"/>
          </w:tcPr>
          <w:p w14:paraId="65ACB2A0" w14:textId="7A56BF10" w:rsidR="00BC1E5A" w:rsidRPr="004609A2" w:rsidRDefault="00BC1E5A" w:rsidP="00DC63EE">
            <w:pPr>
              <w:widowControl w:val="0"/>
              <w:autoSpaceDE w:val="0"/>
              <w:autoSpaceDN w:val="0"/>
              <w:adjustRightInd w:val="0"/>
              <w:spacing w:before="40" w:after="8"/>
              <w:ind w:right="0"/>
              <w:rPr>
                <w:lang w:eastAsia="de-DE"/>
              </w:rPr>
            </w:pPr>
            <w:r>
              <w:rPr>
                <w:rFonts w:eastAsia="Times New Roman" w:cs="Arial"/>
                <w:b/>
                <w:bCs/>
                <w:sz w:val="20"/>
                <w:szCs w:val="20"/>
                <w:lang w:eastAsia="de-CH"/>
              </w:rPr>
              <w:t xml:space="preserve">628 853 / </w:t>
            </w:r>
            <w:r w:rsidRPr="00BC1E5A">
              <w:rPr>
                <w:rFonts w:eastAsia="Times New Roman" w:cs="Arial"/>
                <w:b/>
                <w:bCs/>
                <w:sz w:val="20"/>
                <w:szCs w:val="20"/>
                <w:lang w:eastAsia="de-CH"/>
              </w:rPr>
              <w:t>239 720</w:t>
            </w:r>
          </w:p>
        </w:tc>
        <w:tc>
          <w:tcPr>
            <w:tcW w:w="2168" w:type="dxa"/>
            <w:shd w:val="clear" w:color="auto" w:fill="FFFFFF" w:themeFill="background1"/>
          </w:tcPr>
          <w:p w14:paraId="2D4D93D8" w14:textId="065E0B28" w:rsidR="00BC1E5A" w:rsidRPr="00BC1E5A" w:rsidRDefault="00BC1E5A" w:rsidP="00E762CC">
            <w:pPr>
              <w:widowControl w:val="0"/>
              <w:autoSpaceDE w:val="0"/>
              <w:autoSpaceDN w:val="0"/>
              <w:adjustRightInd w:val="0"/>
              <w:spacing w:before="40" w:after="8"/>
              <w:ind w:right="0"/>
              <w:rPr>
                <w:highlight w:val="yellow"/>
                <w:lang w:eastAsia="de-DE"/>
              </w:rPr>
            </w:pPr>
            <w:r>
              <w:rPr>
                <w:rFonts w:cs="Arial"/>
                <w:highlight w:val="yellow"/>
              </w:rPr>
              <w:t>xx</w:t>
            </w:r>
          </w:p>
        </w:tc>
      </w:tr>
      <w:tr w:rsidR="00BC1E5A" w14:paraId="2644D7E2" w14:textId="77777777" w:rsidTr="00BC1E5A">
        <w:trPr>
          <w:trHeight w:val="337"/>
        </w:trPr>
        <w:tc>
          <w:tcPr>
            <w:tcW w:w="2300" w:type="dxa"/>
            <w:vMerge/>
            <w:shd w:val="clear" w:color="auto" w:fill="FFFFFF" w:themeFill="background1"/>
          </w:tcPr>
          <w:p w14:paraId="11480FD5" w14:textId="77777777" w:rsidR="00BC1E5A" w:rsidRPr="004609A2" w:rsidRDefault="00BC1E5A" w:rsidP="00E762CC">
            <w:pPr>
              <w:pStyle w:val="VBS-Eingerckt"/>
              <w:spacing w:before="40" w:after="40"/>
              <w:ind w:left="0"/>
              <w:rPr>
                <w:b/>
              </w:rPr>
            </w:pPr>
          </w:p>
        </w:tc>
        <w:tc>
          <w:tcPr>
            <w:tcW w:w="2194" w:type="dxa"/>
            <w:shd w:val="clear" w:color="auto" w:fill="FFFFFF" w:themeFill="background1"/>
          </w:tcPr>
          <w:p w14:paraId="57CB0EEC" w14:textId="77777777" w:rsidR="00BC1E5A" w:rsidRDefault="00F055C2" w:rsidP="00E762CC">
            <w:pPr>
              <w:pStyle w:val="VBS-Eingerckt"/>
              <w:spacing w:before="40" w:after="40"/>
              <w:ind w:left="0"/>
              <w:rPr>
                <w:b/>
              </w:rPr>
            </w:pPr>
            <w:r>
              <w:rPr>
                <w:b/>
              </w:rPr>
              <w:t>THERWIL</w:t>
            </w:r>
          </w:p>
          <w:p w14:paraId="149427A9" w14:textId="11959E35" w:rsidR="00F055C2" w:rsidRPr="00F055C2" w:rsidRDefault="00F055C2" w:rsidP="00E762CC">
            <w:pPr>
              <w:pStyle w:val="VBS-Eingerckt"/>
              <w:spacing w:before="40" w:after="40"/>
              <w:ind w:left="0"/>
            </w:pPr>
            <w:r w:rsidRPr="00F055C2">
              <w:t xml:space="preserve">ZSA </w:t>
            </w:r>
            <w:proofErr w:type="spellStart"/>
            <w:r w:rsidRPr="00F055C2">
              <w:t>Känelmatt</w:t>
            </w:r>
            <w:proofErr w:type="spellEnd"/>
          </w:p>
        </w:tc>
        <w:tc>
          <w:tcPr>
            <w:tcW w:w="1751" w:type="dxa"/>
            <w:shd w:val="clear" w:color="auto" w:fill="FFFFFF" w:themeFill="background1"/>
          </w:tcPr>
          <w:p w14:paraId="12C24A9A" w14:textId="48DCC87C" w:rsidR="00BC1E5A" w:rsidRDefault="00F055C2" w:rsidP="00DC63EE">
            <w:pPr>
              <w:widowControl w:val="0"/>
              <w:autoSpaceDE w:val="0"/>
              <w:autoSpaceDN w:val="0"/>
              <w:adjustRightInd w:val="0"/>
              <w:spacing w:before="40" w:after="8"/>
              <w:ind w:right="0"/>
              <w:rPr>
                <w:rFonts w:eastAsia="Times New Roman" w:cs="Arial"/>
                <w:b/>
                <w:bCs/>
                <w:sz w:val="20"/>
                <w:szCs w:val="20"/>
                <w:lang w:eastAsia="de-CH"/>
              </w:rPr>
            </w:pPr>
            <w:r>
              <w:rPr>
                <w:rFonts w:eastAsia="Times New Roman" w:cs="Arial"/>
                <w:b/>
                <w:bCs/>
                <w:sz w:val="20"/>
                <w:szCs w:val="20"/>
                <w:lang w:eastAsia="de-CH"/>
              </w:rPr>
              <w:t xml:space="preserve">610 530 / </w:t>
            </w:r>
            <w:r w:rsidRPr="00F055C2">
              <w:rPr>
                <w:rFonts w:eastAsia="Times New Roman" w:cs="Arial"/>
                <w:b/>
                <w:bCs/>
                <w:sz w:val="20"/>
                <w:szCs w:val="20"/>
                <w:lang w:eastAsia="de-CH"/>
              </w:rPr>
              <w:t>265 295</w:t>
            </w:r>
          </w:p>
        </w:tc>
        <w:tc>
          <w:tcPr>
            <w:tcW w:w="2168" w:type="dxa"/>
            <w:shd w:val="clear" w:color="auto" w:fill="FFFFFF" w:themeFill="background1"/>
          </w:tcPr>
          <w:p w14:paraId="42B49F02" w14:textId="77777777" w:rsidR="00BC1E5A" w:rsidRDefault="00BC1E5A" w:rsidP="00E762CC">
            <w:pPr>
              <w:widowControl w:val="0"/>
              <w:autoSpaceDE w:val="0"/>
              <w:autoSpaceDN w:val="0"/>
              <w:adjustRightInd w:val="0"/>
              <w:spacing w:before="40" w:after="8"/>
              <w:ind w:right="0"/>
              <w:rPr>
                <w:rFonts w:cs="Arial"/>
                <w:highlight w:val="yellow"/>
              </w:rPr>
            </w:pPr>
          </w:p>
        </w:tc>
      </w:tr>
      <w:tr w:rsidR="00BC1E5A" w14:paraId="4F30D1EF" w14:textId="77777777" w:rsidTr="00BC1E5A">
        <w:trPr>
          <w:trHeight w:val="338"/>
        </w:trPr>
        <w:tc>
          <w:tcPr>
            <w:tcW w:w="2300" w:type="dxa"/>
            <w:vMerge w:val="restart"/>
            <w:shd w:val="clear" w:color="auto" w:fill="FFFFFF" w:themeFill="background1"/>
          </w:tcPr>
          <w:p w14:paraId="344596E2" w14:textId="77777777" w:rsidR="00BC1E5A" w:rsidRPr="00BC1E5A" w:rsidRDefault="00BC1E5A" w:rsidP="00E762CC">
            <w:pPr>
              <w:pStyle w:val="VBS-Eingerckt"/>
              <w:spacing w:before="40" w:after="40"/>
              <w:ind w:left="0"/>
              <w:rPr>
                <w:b/>
              </w:rPr>
            </w:pPr>
            <w:proofErr w:type="spellStart"/>
            <w:r w:rsidRPr="00BC1E5A">
              <w:rPr>
                <w:b/>
              </w:rPr>
              <w:t>Inf</w:t>
            </w:r>
            <w:proofErr w:type="spellEnd"/>
            <w:r w:rsidRPr="00BC1E5A">
              <w:rPr>
                <w:b/>
              </w:rPr>
              <w:t xml:space="preserve"> </w:t>
            </w:r>
            <w:proofErr w:type="spellStart"/>
            <w:r w:rsidRPr="00BC1E5A">
              <w:rPr>
                <w:b/>
              </w:rPr>
              <w:t>Ustü</w:t>
            </w:r>
            <w:proofErr w:type="spellEnd"/>
            <w:r w:rsidRPr="00BC1E5A">
              <w:rPr>
                <w:b/>
              </w:rPr>
              <w:t xml:space="preserve"> Kp 56/4</w:t>
            </w:r>
          </w:p>
          <w:p w14:paraId="6CBA24A1" w14:textId="786F3EEA" w:rsidR="00BC1E5A" w:rsidRPr="00BC1E5A" w:rsidRDefault="00BC1E5A" w:rsidP="00BC1E5A">
            <w:pPr>
              <w:pStyle w:val="VBS-Eingerckt"/>
              <w:spacing w:before="40" w:after="40"/>
              <w:ind w:left="0"/>
            </w:pPr>
            <w:proofErr w:type="spellStart"/>
            <w:r w:rsidRPr="00BC1E5A">
              <w:t>Hptm</w:t>
            </w:r>
            <w:proofErr w:type="spellEnd"/>
            <w:r w:rsidRPr="00BC1E5A">
              <w:t xml:space="preserve"> Müller</w:t>
            </w:r>
          </w:p>
        </w:tc>
        <w:tc>
          <w:tcPr>
            <w:tcW w:w="2194" w:type="dxa"/>
            <w:shd w:val="clear" w:color="auto" w:fill="FFFFFF" w:themeFill="background1"/>
          </w:tcPr>
          <w:p w14:paraId="2DAD1357" w14:textId="52A170D9" w:rsidR="00BC1E5A" w:rsidRDefault="00BC1E5A" w:rsidP="005B6581">
            <w:pPr>
              <w:pStyle w:val="VBS-Eingerckt"/>
              <w:spacing w:before="40" w:after="40"/>
              <w:ind w:left="0"/>
              <w:rPr>
                <w:b/>
              </w:rPr>
            </w:pPr>
            <w:r>
              <w:rPr>
                <w:b/>
              </w:rPr>
              <w:t>Kappel</w:t>
            </w:r>
          </w:p>
          <w:p w14:paraId="2021476E" w14:textId="6C482497" w:rsidR="00BC1E5A" w:rsidRPr="00F231E5" w:rsidRDefault="00BC1E5A" w:rsidP="005B6581">
            <w:pPr>
              <w:pStyle w:val="VBS-Eingerckt"/>
              <w:spacing w:before="40" w:after="40"/>
              <w:ind w:left="0"/>
              <w:rPr>
                <w:bCs/>
              </w:rPr>
            </w:pPr>
            <w:r>
              <w:rPr>
                <w:bCs/>
              </w:rPr>
              <w:t>MZH</w:t>
            </w:r>
          </w:p>
        </w:tc>
        <w:tc>
          <w:tcPr>
            <w:tcW w:w="1751" w:type="dxa"/>
            <w:shd w:val="clear" w:color="auto" w:fill="FFFFFF" w:themeFill="background1"/>
          </w:tcPr>
          <w:p w14:paraId="37BE1257" w14:textId="6C2FEE6F" w:rsidR="00BC1E5A" w:rsidRPr="004609A2" w:rsidRDefault="00BC1E5A" w:rsidP="00DC63EE">
            <w:pPr>
              <w:widowControl w:val="0"/>
              <w:autoSpaceDE w:val="0"/>
              <w:autoSpaceDN w:val="0"/>
              <w:adjustRightInd w:val="0"/>
              <w:spacing w:before="40" w:after="8"/>
              <w:ind w:right="0"/>
            </w:pPr>
            <w:r>
              <w:rPr>
                <w:rFonts w:eastAsia="Times New Roman" w:cs="Arial"/>
                <w:b/>
                <w:bCs/>
                <w:sz w:val="20"/>
                <w:szCs w:val="20"/>
                <w:lang w:eastAsia="de-CH"/>
              </w:rPr>
              <w:t xml:space="preserve">631 100 / </w:t>
            </w:r>
            <w:r w:rsidRPr="00BC1E5A">
              <w:rPr>
                <w:rFonts w:eastAsia="Times New Roman" w:cs="Arial"/>
                <w:b/>
                <w:bCs/>
                <w:sz w:val="20"/>
                <w:szCs w:val="20"/>
                <w:lang w:eastAsia="de-CH"/>
              </w:rPr>
              <w:t>241 755</w:t>
            </w:r>
          </w:p>
        </w:tc>
        <w:tc>
          <w:tcPr>
            <w:tcW w:w="2168" w:type="dxa"/>
            <w:shd w:val="clear" w:color="auto" w:fill="FFFFFF" w:themeFill="background1"/>
          </w:tcPr>
          <w:p w14:paraId="0341B3C7" w14:textId="5989A5BA" w:rsidR="00BC1E5A" w:rsidRPr="00BC1E5A" w:rsidRDefault="00BC1E5A" w:rsidP="00E762CC">
            <w:pPr>
              <w:pStyle w:val="VBS-Eingerckt"/>
              <w:spacing w:before="40" w:after="8"/>
              <w:ind w:left="0"/>
              <w:rPr>
                <w:rFonts w:cs="Arial"/>
                <w:highlight w:val="yellow"/>
              </w:rPr>
            </w:pPr>
            <w:r>
              <w:rPr>
                <w:rFonts w:cs="Arial"/>
                <w:highlight w:val="yellow"/>
              </w:rPr>
              <w:t>xx</w:t>
            </w:r>
          </w:p>
          <w:p w14:paraId="11D2631C" w14:textId="6183402C" w:rsidR="00BC1E5A" w:rsidRPr="00BC1E5A" w:rsidRDefault="00BC1E5A" w:rsidP="00E762CC">
            <w:pPr>
              <w:pStyle w:val="VBS-Eingerckt"/>
              <w:spacing w:before="40" w:after="8"/>
              <w:ind w:left="0"/>
              <w:rPr>
                <w:highlight w:val="yellow"/>
              </w:rPr>
            </w:pPr>
          </w:p>
        </w:tc>
      </w:tr>
      <w:tr w:rsidR="00BC1E5A" w14:paraId="144B81B2" w14:textId="77777777" w:rsidTr="00BC1E5A">
        <w:trPr>
          <w:trHeight w:val="337"/>
        </w:trPr>
        <w:tc>
          <w:tcPr>
            <w:tcW w:w="2300" w:type="dxa"/>
            <w:vMerge/>
            <w:shd w:val="clear" w:color="auto" w:fill="FFFFFF" w:themeFill="background1"/>
          </w:tcPr>
          <w:p w14:paraId="362C938F" w14:textId="77777777" w:rsidR="00BC1E5A" w:rsidRPr="00707F5D" w:rsidRDefault="00BC1E5A" w:rsidP="00E762CC">
            <w:pPr>
              <w:pStyle w:val="VBS-Eingerckt"/>
              <w:spacing w:before="40" w:after="40"/>
              <w:ind w:left="0"/>
              <w:rPr>
                <w:b/>
                <w:lang w:val="en-US"/>
              </w:rPr>
            </w:pPr>
          </w:p>
        </w:tc>
        <w:tc>
          <w:tcPr>
            <w:tcW w:w="2194" w:type="dxa"/>
            <w:shd w:val="clear" w:color="auto" w:fill="FFFFFF" w:themeFill="background1"/>
          </w:tcPr>
          <w:p w14:paraId="4C302C09" w14:textId="77777777" w:rsidR="00BC1E5A" w:rsidRDefault="00F055C2" w:rsidP="005B6581">
            <w:pPr>
              <w:pStyle w:val="VBS-Eingerckt"/>
              <w:spacing w:before="40" w:after="40"/>
              <w:ind w:left="0"/>
              <w:rPr>
                <w:b/>
              </w:rPr>
            </w:pPr>
            <w:r>
              <w:rPr>
                <w:b/>
              </w:rPr>
              <w:t>BINNINGEN</w:t>
            </w:r>
          </w:p>
          <w:p w14:paraId="6725AD5D" w14:textId="669BC227" w:rsidR="00F055C2" w:rsidRPr="00F055C2" w:rsidRDefault="00F055C2" w:rsidP="005B6581">
            <w:pPr>
              <w:pStyle w:val="VBS-Eingerckt"/>
              <w:spacing w:before="40" w:after="40"/>
              <w:ind w:left="0"/>
            </w:pPr>
            <w:r w:rsidRPr="00F055C2">
              <w:t>ZSA</w:t>
            </w:r>
          </w:p>
        </w:tc>
        <w:tc>
          <w:tcPr>
            <w:tcW w:w="1751" w:type="dxa"/>
            <w:shd w:val="clear" w:color="auto" w:fill="FFFFFF" w:themeFill="background1"/>
          </w:tcPr>
          <w:p w14:paraId="2B78AF83" w14:textId="79D396CA" w:rsidR="00BC1E5A" w:rsidRDefault="00F055C2" w:rsidP="00DC63EE">
            <w:pPr>
              <w:widowControl w:val="0"/>
              <w:autoSpaceDE w:val="0"/>
              <w:autoSpaceDN w:val="0"/>
              <w:adjustRightInd w:val="0"/>
              <w:spacing w:before="40" w:after="8"/>
              <w:ind w:right="0"/>
              <w:rPr>
                <w:rFonts w:eastAsia="Times New Roman" w:cs="Arial"/>
                <w:b/>
                <w:bCs/>
                <w:sz w:val="20"/>
                <w:szCs w:val="20"/>
                <w:lang w:eastAsia="de-CH"/>
              </w:rPr>
            </w:pPr>
            <w:r>
              <w:rPr>
                <w:rFonts w:eastAsia="Times New Roman" w:cs="Arial"/>
                <w:b/>
                <w:bCs/>
                <w:sz w:val="20"/>
                <w:szCs w:val="20"/>
                <w:lang w:eastAsia="de-CH"/>
              </w:rPr>
              <w:t xml:space="preserve">608 720 / </w:t>
            </w:r>
            <w:r w:rsidRPr="00F055C2">
              <w:rPr>
                <w:rFonts w:eastAsia="Times New Roman" w:cs="Arial"/>
                <w:b/>
                <w:bCs/>
                <w:sz w:val="20"/>
                <w:szCs w:val="20"/>
                <w:lang w:eastAsia="de-CH"/>
              </w:rPr>
              <w:t>260 400</w:t>
            </w:r>
          </w:p>
        </w:tc>
        <w:tc>
          <w:tcPr>
            <w:tcW w:w="2168" w:type="dxa"/>
            <w:shd w:val="clear" w:color="auto" w:fill="FFFFFF" w:themeFill="background1"/>
          </w:tcPr>
          <w:p w14:paraId="4FF20F8D" w14:textId="6EAFCBC2" w:rsidR="00BC1E5A" w:rsidRDefault="00F055C2" w:rsidP="00E762CC">
            <w:pPr>
              <w:pStyle w:val="VBS-Eingerckt"/>
              <w:spacing w:before="40" w:after="8"/>
              <w:ind w:left="0"/>
              <w:rPr>
                <w:rFonts w:cs="Arial"/>
                <w:highlight w:val="yellow"/>
              </w:rPr>
            </w:pPr>
            <w:r>
              <w:rPr>
                <w:rFonts w:cs="Arial"/>
                <w:highlight w:val="yellow"/>
              </w:rPr>
              <w:t>xx</w:t>
            </w:r>
          </w:p>
        </w:tc>
      </w:tr>
    </w:tbl>
    <w:p w14:paraId="5D0C7972" w14:textId="5B39B6A1" w:rsidR="00A602A1" w:rsidRDefault="00A602A1" w:rsidP="00E762CC">
      <w:pPr>
        <w:pStyle w:val="berschrift2"/>
        <w:tabs>
          <w:tab w:val="clear" w:pos="993"/>
          <w:tab w:val="num" w:pos="851"/>
          <w:tab w:val="num" w:pos="1427"/>
        </w:tabs>
        <w:spacing w:after="240"/>
        <w:ind w:right="0"/>
        <w:rPr>
          <w:lang w:val="en-US"/>
        </w:rPr>
      </w:pPr>
      <w:proofErr w:type="spellStart"/>
      <w:r w:rsidRPr="002F5683">
        <w:rPr>
          <w:lang w:val="en-US"/>
        </w:rPr>
        <w:t>Stand</w:t>
      </w:r>
      <w:r w:rsidRPr="003151A2">
        <w:rPr>
          <w:lang w:val="en-US"/>
        </w:rPr>
        <w:t>orte</w:t>
      </w:r>
      <w:proofErr w:type="spellEnd"/>
      <w:r w:rsidRPr="003151A2">
        <w:rPr>
          <w:lang w:val="en-US"/>
        </w:rPr>
        <w:t xml:space="preserve"> </w:t>
      </w:r>
      <w:proofErr w:type="spellStart"/>
      <w:r w:rsidRPr="003151A2">
        <w:rPr>
          <w:lang w:val="en-US"/>
        </w:rPr>
        <w:t>eigene</w:t>
      </w:r>
      <w:proofErr w:type="spellEnd"/>
      <w:r w:rsidRPr="003151A2">
        <w:rPr>
          <w:lang w:val="en-US"/>
        </w:rPr>
        <w:t xml:space="preserve"> </w:t>
      </w:r>
      <w:proofErr w:type="spellStart"/>
      <w:r w:rsidRPr="003151A2">
        <w:rPr>
          <w:lang w:val="en-US"/>
        </w:rPr>
        <w:t>Truppen</w:t>
      </w:r>
      <w:proofErr w:type="spellEnd"/>
    </w:p>
    <w:p w14:paraId="50201E65" w14:textId="77777777" w:rsidR="00E762CC" w:rsidRPr="00E762CC" w:rsidRDefault="00E762CC" w:rsidP="00E762CC">
      <w:pPr>
        <w:pStyle w:val="VBS-Eingerckt"/>
        <w:rPr>
          <w:lang w:val="en-US"/>
        </w:rPr>
      </w:pPr>
    </w:p>
    <w:p w14:paraId="310C91BA" w14:textId="332CEF68" w:rsidR="0040320B" w:rsidRPr="0040320B" w:rsidRDefault="00A602A1" w:rsidP="00BC1E5A">
      <w:pPr>
        <w:pStyle w:val="berschrift1"/>
        <w:tabs>
          <w:tab w:val="clear" w:pos="993"/>
          <w:tab w:val="num" w:pos="432"/>
        </w:tabs>
        <w:ind w:left="432" w:right="0" w:hanging="432"/>
      </w:pPr>
      <w:r w:rsidRPr="007B23CB">
        <w:t>Absicht</w:t>
      </w:r>
    </w:p>
    <w:p w14:paraId="70E3EB0B" w14:textId="7BD0EAFB" w:rsidR="00A602A1" w:rsidRPr="00A747B5" w:rsidRDefault="00A602A1" w:rsidP="00A602A1">
      <w:pPr>
        <w:pStyle w:val="VBS-Eingerckt"/>
        <w:rPr>
          <w:rFonts w:cs="Arial"/>
        </w:rPr>
      </w:pPr>
      <w:r w:rsidRPr="00A747B5">
        <w:rPr>
          <w:rFonts w:cs="Arial"/>
        </w:rPr>
        <w:t>Ich will</w:t>
      </w:r>
    </w:p>
    <w:p w14:paraId="72BCEF77" w14:textId="3771C0A3" w:rsidR="00A602A1" w:rsidRPr="00121C27" w:rsidRDefault="00261A19" w:rsidP="00261A19">
      <w:pPr>
        <w:pStyle w:val="Listenabsatz"/>
        <w:numPr>
          <w:ilvl w:val="0"/>
          <w:numId w:val="34"/>
        </w:numPr>
        <w:autoSpaceDE w:val="0"/>
        <w:autoSpaceDN w:val="0"/>
        <w:adjustRightInd w:val="0"/>
        <w:spacing w:after="14"/>
        <w:ind w:left="1418" w:hanging="425"/>
        <w:rPr>
          <w:rFonts w:ascii="Arial" w:hAnsi="Arial" w:cs="Arial"/>
          <w:lang w:eastAsia="de-CH"/>
        </w:rPr>
      </w:pPr>
      <w:r w:rsidRPr="00121C27">
        <w:rPr>
          <w:rFonts w:ascii="Arial" w:hAnsi="Arial" w:cs="Arial"/>
          <w:lang w:eastAsia="de-CH"/>
        </w:rPr>
        <w:t>i</w:t>
      </w:r>
      <w:r w:rsidR="00A602A1" w:rsidRPr="00121C27">
        <w:rPr>
          <w:rFonts w:ascii="Arial" w:hAnsi="Arial" w:cs="Arial"/>
          <w:lang w:eastAsia="de-CH"/>
        </w:rPr>
        <w:t>m KVK den Kadern die Standards zu Ausbildung, Dienstbetrieb und Verhalten bei Alarmierung vermitteln</w:t>
      </w:r>
      <w:r w:rsidRPr="00121C27">
        <w:rPr>
          <w:rFonts w:ascii="Arial" w:hAnsi="Arial" w:cs="Arial"/>
          <w:lang w:eastAsia="de-CH"/>
        </w:rPr>
        <w:t xml:space="preserve"> sowie das Rückwärtige zu 100% für die Truppe vorbereiten</w:t>
      </w:r>
      <w:r w:rsidR="00A602A1" w:rsidRPr="00121C27">
        <w:rPr>
          <w:rFonts w:ascii="Arial" w:hAnsi="Arial" w:cs="Arial"/>
          <w:lang w:eastAsia="de-CH"/>
        </w:rPr>
        <w:t>;</w:t>
      </w:r>
    </w:p>
    <w:p w14:paraId="587910DB" w14:textId="22C0A81D" w:rsidR="005F798B" w:rsidRPr="00121C27" w:rsidRDefault="005F798B" w:rsidP="00261A19">
      <w:pPr>
        <w:pStyle w:val="Listenabsatz"/>
        <w:numPr>
          <w:ilvl w:val="0"/>
          <w:numId w:val="34"/>
        </w:numPr>
        <w:autoSpaceDE w:val="0"/>
        <w:autoSpaceDN w:val="0"/>
        <w:adjustRightInd w:val="0"/>
        <w:spacing w:after="14"/>
        <w:ind w:left="1418" w:hanging="425"/>
        <w:rPr>
          <w:rFonts w:ascii="Arial" w:hAnsi="Arial" w:cs="Arial"/>
          <w:lang w:eastAsia="de-CH"/>
        </w:rPr>
      </w:pPr>
      <w:r w:rsidRPr="00121C27">
        <w:rPr>
          <w:rFonts w:ascii="Arial" w:hAnsi="Arial" w:cs="Arial"/>
          <w:lang w:eastAsia="de-CH"/>
        </w:rPr>
        <w:lastRenderedPageBreak/>
        <w:t xml:space="preserve">das Einrücken der Truppe in Form einer </w:t>
      </w:r>
      <w:r w:rsidR="00121C27" w:rsidRPr="00121C27">
        <w:rPr>
          <w:rFonts w:ascii="Arial" w:hAnsi="Arial" w:cs="Arial"/>
          <w:lang w:eastAsia="de-CH"/>
        </w:rPr>
        <w:t>Mob U</w:t>
      </w:r>
      <w:r w:rsidRPr="00121C27">
        <w:rPr>
          <w:rFonts w:ascii="Arial" w:hAnsi="Arial" w:cs="Arial"/>
          <w:lang w:eastAsia="de-CH"/>
        </w:rPr>
        <w:t xml:space="preserve"> durchführen;</w:t>
      </w:r>
    </w:p>
    <w:p w14:paraId="55BCF317" w14:textId="1704118F" w:rsidR="00D12ADF" w:rsidRPr="00D12ADF" w:rsidRDefault="00D12ADF" w:rsidP="00D12ADF">
      <w:pPr>
        <w:pStyle w:val="Listenabsatz"/>
        <w:numPr>
          <w:ilvl w:val="0"/>
          <w:numId w:val="34"/>
        </w:numPr>
        <w:autoSpaceDE w:val="0"/>
        <w:autoSpaceDN w:val="0"/>
        <w:adjustRightInd w:val="0"/>
        <w:spacing w:after="14"/>
        <w:ind w:left="1418" w:hanging="425"/>
        <w:rPr>
          <w:rFonts w:ascii="Arial" w:hAnsi="Arial" w:cs="Arial"/>
          <w:lang w:eastAsia="de-CH"/>
        </w:rPr>
      </w:pPr>
      <w:r w:rsidRPr="00D12ADF">
        <w:rPr>
          <w:rFonts w:ascii="Arial" w:hAnsi="Arial" w:cs="Arial"/>
          <w:lang w:eastAsia="de-CH"/>
        </w:rPr>
        <w:t xml:space="preserve">mittels einer zentralen </w:t>
      </w:r>
      <w:proofErr w:type="spellStart"/>
      <w:r w:rsidRPr="00D12ADF">
        <w:rPr>
          <w:rFonts w:ascii="Arial" w:hAnsi="Arial" w:cs="Arial"/>
          <w:lang w:eastAsia="de-CH"/>
        </w:rPr>
        <w:t>Ausb</w:t>
      </w:r>
      <w:proofErr w:type="spellEnd"/>
      <w:r w:rsidRPr="00D12ADF">
        <w:rPr>
          <w:rFonts w:ascii="Arial" w:hAnsi="Arial" w:cs="Arial"/>
          <w:lang w:eastAsia="de-CH"/>
        </w:rPr>
        <w:t xml:space="preserve"> die Einsatzbereitschaft der </w:t>
      </w:r>
      <w:r>
        <w:rPr>
          <w:rFonts w:ascii="Arial" w:hAnsi="Arial" w:cs="Arial"/>
          <w:lang w:eastAsia="de-CH"/>
        </w:rPr>
        <w:t>Kompanie</w:t>
      </w:r>
      <w:r w:rsidRPr="00D12ADF">
        <w:rPr>
          <w:rFonts w:ascii="Arial" w:hAnsi="Arial" w:cs="Arial"/>
          <w:lang w:eastAsia="de-CH"/>
        </w:rPr>
        <w:t xml:space="preserve"> für die Unterstützung des GWK </w:t>
      </w:r>
      <w:r>
        <w:rPr>
          <w:rFonts w:ascii="Arial" w:hAnsi="Arial" w:cs="Arial"/>
          <w:lang w:eastAsia="de-CH"/>
        </w:rPr>
        <w:t>sicherstellen</w:t>
      </w:r>
      <w:r w:rsidRPr="00D12ADF">
        <w:rPr>
          <w:rFonts w:ascii="Arial" w:hAnsi="Arial" w:cs="Arial"/>
          <w:lang w:eastAsia="de-CH"/>
        </w:rPr>
        <w:t>;</w:t>
      </w:r>
    </w:p>
    <w:p w14:paraId="0F7946DD" w14:textId="239545F6" w:rsidR="005F798B" w:rsidRDefault="005F798B" w:rsidP="005F798B">
      <w:pPr>
        <w:pStyle w:val="Listenabsatz"/>
        <w:numPr>
          <w:ilvl w:val="0"/>
          <w:numId w:val="34"/>
        </w:numPr>
        <w:autoSpaceDE w:val="0"/>
        <w:autoSpaceDN w:val="0"/>
        <w:adjustRightInd w:val="0"/>
        <w:spacing w:after="14"/>
        <w:ind w:left="1418" w:hanging="425"/>
        <w:rPr>
          <w:rFonts w:ascii="Arial" w:hAnsi="Arial" w:cs="Arial"/>
          <w:lang w:eastAsia="de-CH"/>
        </w:rPr>
      </w:pPr>
      <w:r w:rsidRPr="00121C27">
        <w:rPr>
          <w:rFonts w:ascii="Arial" w:hAnsi="Arial" w:cs="Arial"/>
          <w:lang w:eastAsia="de-CH"/>
        </w:rPr>
        <w:t xml:space="preserve">mittels eines </w:t>
      </w:r>
      <w:proofErr w:type="spellStart"/>
      <w:r w:rsidRPr="00121C27">
        <w:rPr>
          <w:rFonts w:ascii="Arial" w:hAnsi="Arial" w:cs="Arial"/>
          <w:lang w:eastAsia="de-CH"/>
        </w:rPr>
        <w:t>Ber</w:t>
      </w:r>
      <w:proofErr w:type="spellEnd"/>
      <w:r w:rsidRPr="00121C27">
        <w:rPr>
          <w:rFonts w:ascii="Arial" w:hAnsi="Arial" w:cs="Arial"/>
          <w:lang w:eastAsia="de-CH"/>
        </w:rPr>
        <w:t xml:space="preserve"> </w:t>
      </w:r>
      <w:proofErr w:type="spellStart"/>
      <w:r w:rsidRPr="00121C27">
        <w:rPr>
          <w:rFonts w:ascii="Arial" w:hAnsi="Arial" w:cs="Arial"/>
          <w:lang w:eastAsia="de-CH"/>
        </w:rPr>
        <w:t>Of</w:t>
      </w:r>
      <w:proofErr w:type="spellEnd"/>
      <w:r w:rsidRPr="00121C27">
        <w:rPr>
          <w:rFonts w:ascii="Arial" w:hAnsi="Arial" w:cs="Arial"/>
          <w:lang w:eastAsia="de-CH"/>
        </w:rPr>
        <w:t xml:space="preserve"> St Kp ein Ausbildungs- und Bereitschaftscontrolling der Kp sicherstellen;</w:t>
      </w:r>
    </w:p>
    <w:p w14:paraId="30A9BC85" w14:textId="18F884A2" w:rsidR="00D12ADF" w:rsidRPr="00121C27" w:rsidRDefault="004F1B76" w:rsidP="005F798B">
      <w:pPr>
        <w:pStyle w:val="Listenabsatz"/>
        <w:numPr>
          <w:ilvl w:val="0"/>
          <w:numId w:val="34"/>
        </w:numPr>
        <w:autoSpaceDE w:val="0"/>
        <w:autoSpaceDN w:val="0"/>
        <w:adjustRightInd w:val="0"/>
        <w:spacing w:after="14"/>
        <w:ind w:left="1418" w:hanging="425"/>
        <w:rPr>
          <w:rFonts w:ascii="Arial" w:hAnsi="Arial" w:cs="Arial"/>
          <w:lang w:eastAsia="de-CH"/>
        </w:rPr>
      </w:pPr>
      <w:r>
        <w:rPr>
          <w:rFonts w:ascii="Arial" w:hAnsi="Arial" w:cs="Arial"/>
          <w:lang w:eastAsia="de-CH"/>
        </w:rPr>
        <w:t xml:space="preserve">das GWK </w:t>
      </w:r>
      <w:proofErr w:type="spellStart"/>
      <w:r>
        <w:rPr>
          <w:rFonts w:ascii="Arial" w:hAnsi="Arial" w:cs="Arial"/>
          <w:lang w:eastAsia="de-CH"/>
        </w:rPr>
        <w:t>gem</w:t>
      </w:r>
      <w:proofErr w:type="spellEnd"/>
      <w:r>
        <w:rPr>
          <w:rFonts w:ascii="Arial" w:hAnsi="Arial" w:cs="Arial"/>
          <w:lang w:eastAsia="de-CH"/>
        </w:rPr>
        <w:t xml:space="preserve"> Leistungskatalog und Leistungsprofil unterstützen;</w:t>
      </w:r>
    </w:p>
    <w:p w14:paraId="1FAC4439" w14:textId="4FC434ED" w:rsidR="00F23458" w:rsidRPr="00D12ADF" w:rsidRDefault="00121C27" w:rsidP="005F798B">
      <w:pPr>
        <w:pStyle w:val="Listenabsatz"/>
        <w:numPr>
          <w:ilvl w:val="0"/>
          <w:numId w:val="34"/>
        </w:numPr>
        <w:autoSpaceDE w:val="0"/>
        <w:autoSpaceDN w:val="0"/>
        <w:adjustRightInd w:val="0"/>
        <w:spacing w:after="14"/>
        <w:ind w:left="1418" w:hanging="425"/>
        <w:rPr>
          <w:rFonts w:ascii="Arial" w:hAnsi="Arial" w:cs="Arial"/>
          <w:lang w:eastAsia="de-CH"/>
        </w:rPr>
      </w:pPr>
      <w:r w:rsidRPr="00D12ADF">
        <w:rPr>
          <w:rFonts w:ascii="Arial" w:hAnsi="Arial" w:cs="Arial"/>
          <w:lang w:eastAsia="de-CH"/>
        </w:rPr>
        <w:t>in der Kompanie</w:t>
      </w:r>
      <w:r w:rsidR="005F798B" w:rsidRPr="00D12ADF">
        <w:rPr>
          <w:rFonts w:ascii="Arial" w:hAnsi="Arial" w:cs="Arial"/>
          <w:lang w:eastAsia="de-CH"/>
        </w:rPr>
        <w:t xml:space="preserve"> Vakanzen besetzen und gute Kader für die Weiterausbildung und Übernahme von Verantwortung fördern und gewinnen.</w:t>
      </w:r>
    </w:p>
    <w:p w14:paraId="7222E3FF" w14:textId="77777777" w:rsidR="00F23458" w:rsidRDefault="00F23458">
      <w:pPr>
        <w:ind w:right="0"/>
        <w:rPr>
          <w:rFonts w:cs="Arial"/>
          <w:lang w:eastAsia="de-CH"/>
        </w:rPr>
      </w:pPr>
      <w:r>
        <w:rPr>
          <w:rFonts w:cs="Arial"/>
          <w:lang w:eastAsia="de-CH"/>
        </w:rPr>
        <w:br w:type="page"/>
      </w:r>
    </w:p>
    <w:p w14:paraId="2D8667B6" w14:textId="77777777" w:rsidR="00A602A1" w:rsidRDefault="00A602A1" w:rsidP="00BC1E5A">
      <w:pPr>
        <w:pStyle w:val="berschrift1"/>
        <w:tabs>
          <w:tab w:val="clear" w:pos="993"/>
          <w:tab w:val="num" w:pos="432"/>
        </w:tabs>
        <w:ind w:left="432" w:right="0" w:hanging="432"/>
      </w:pPr>
      <w:r>
        <w:lastRenderedPageBreak/>
        <w:t>Aufträge</w:t>
      </w:r>
    </w:p>
    <w:p w14:paraId="184576F4" w14:textId="77777777" w:rsidR="00A602A1" w:rsidRPr="007B23CB" w:rsidRDefault="00A602A1" w:rsidP="00A602A1">
      <w:pPr>
        <w:pStyle w:val="VBS-Eingerckt"/>
      </w:pPr>
    </w:p>
    <w:tbl>
      <w:tblPr>
        <w:tblW w:w="9212" w:type="dxa"/>
        <w:tblInd w:w="-32" w:type="dxa"/>
        <w:tblLayout w:type="fixed"/>
        <w:tblLook w:val="0000" w:firstRow="0" w:lastRow="0" w:firstColumn="0" w:lastColumn="0" w:noHBand="0" w:noVBand="0"/>
      </w:tblPr>
      <w:tblGrid>
        <w:gridCol w:w="2867"/>
        <w:gridCol w:w="6345"/>
      </w:tblGrid>
      <w:tr w:rsidR="00A602A1" w14:paraId="3BACD409" w14:textId="77777777" w:rsidTr="004F1B76">
        <w:trPr>
          <w:trHeight w:val="1348"/>
        </w:trPr>
        <w:tc>
          <w:tcPr>
            <w:tcW w:w="2867" w:type="dxa"/>
          </w:tcPr>
          <w:p w14:paraId="3BF12D35" w14:textId="77777777" w:rsidR="00A602A1" w:rsidRPr="00F75162" w:rsidRDefault="00A602A1" w:rsidP="004A33F2">
            <w:pPr>
              <w:pStyle w:val="berschrift2"/>
              <w:rPr>
                <w:lang w:val="en-US"/>
              </w:rPr>
            </w:pPr>
            <w:proofErr w:type="spellStart"/>
            <w:proofErr w:type="gramStart"/>
            <w:r>
              <w:rPr>
                <w:lang w:val="en-US"/>
              </w:rPr>
              <w:t>Kp</w:t>
            </w:r>
            <w:proofErr w:type="spellEnd"/>
            <w:proofErr w:type="gramEnd"/>
            <w:r>
              <w:rPr>
                <w:lang w:val="en-US"/>
              </w:rPr>
              <w:t xml:space="preserve"> </w:t>
            </w:r>
            <w:proofErr w:type="spellStart"/>
            <w:r>
              <w:rPr>
                <w:lang w:val="en-US"/>
              </w:rPr>
              <w:t>Kdt</w:t>
            </w:r>
            <w:proofErr w:type="spellEnd"/>
            <w:r>
              <w:rPr>
                <w:lang w:val="en-US"/>
              </w:rPr>
              <w:t xml:space="preserve"> </w:t>
            </w:r>
            <w:proofErr w:type="spellStart"/>
            <w:r>
              <w:rPr>
                <w:lang w:val="en-US"/>
              </w:rPr>
              <w:t>Stv</w:t>
            </w:r>
            <w:proofErr w:type="spellEnd"/>
          </w:p>
          <w:p w14:paraId="2E60176E" w14:textId="77777777" w:rsidR="00A602A1" w:rsidRPr="00281086" w:rsidRDefault="00A602A1" w:rsidP="004A33F2">
            <w:pPr>
              <w:pStyle w:val="Befehlstext"/>
              <w:tabs>
                <w:tab w:val="left" w:pos="1025"/>
              </w:tabs>
              <w:ind w:left="1276" w:hanging="284"/>
              <w:rPr>
                <w:lang w:val="de-DE"/>
              </w:rPr>
            </w:pPr>
          </w:p>
        </w:tc>
        <w:tc>
          <w:tcPr>
            <w:tcW w:w="6345" w:type="dxa"/>
          </w:tcPr>
          <w:p w14:paraId="6A35B296" w14:textId="64CEA129" w:rsidR="00B730A1" w:rsidRDefault="00B730A1" w:rsidP="00B730A1">
            <w:pPr>
              <w:pStyle w:val="Listenabsatz"/>
              <w:numPr>
                <w:ilvl w:val="0"/>
                <w:numId w:val="34"/>
              </w:numPr>
              <w:autoSpaceDE w:val="0"/>
              <w:autoSpaceDN w:val="0"/>
              <w:adjustRightInd w:val="0"/>
              <w:spacing w:after="14"/>
              <w:ind w:left="179" w:hanging="284"/>
              <w:rPr>
                <w:rFonts w:ascii="Arial" w:hAnsi="Arial" w:cs="Arial"/>
                <w:lang w:eastAsia="de-CH"/>
              </w:rPr>
            </w:pPr>
            <w:r>
              <w:rPr>
                <w:rFonts w:ascii="Arial" w:hAnsi="Arial" w:cs="Arial"/>
                <w:lang w:eastAsia="de-CH"/>
              </w:rPr>
              <w:t>Führt die</w:t>
            </w:r>
            <w:r w:rsidRPr="00B730A1">
              <w:rPr>
                <w:rFonts w:ascii="Arial" w:hAnsi="Arial" w:cs="Arial"/>
                <w:lang w:eastAsia="de-CH"/>
              </w:rPr>
              <w:t xml:space="preserve"> Kp in Abwesenheit des Kp </w:t>
            </w:r>
            <w:proofErr w:type="spellStart"/>
            <w:r w:rsidRPr="00B730A1">
              <w:rPr>
                <w:rFonts w:ascii="Arial" w:hAnsi="Arial" w:cs="Arial"/>
                <w:lang w:eastAsia="de-CH"/>
              </w:rPr>
              <w:t>Kdt</w:t>
            </w:r>
            <w:proofErr w:type="spellEnd"/>
            <w:r>
              <w:rPr>
                <w:rFonts w:ascii="Arial" w:hAnsi="Arial" w:cs="Arial"/>
                <w:lang w:eastAsia="de-CH"/>
              </w:rPr>
              <w:t>;</w:t>
            </w:r>
          </w:p>
          <w:p w14:paraId="4C4C502F" w14:textId="731DA019" w:rsidR="00B730A1" w:rsidRPr="00B730A1" w:rsidRDefault="00B730A1" w:rsidP="00EE4799">
            <w:pPr>
              <w:pStyle w:val="Listenabsatz"/>
              <w:numPr>
                <w:ilvl w:val="0"/>
                <w:numId w:val="34"/>
              </w:numPr>
              <w:autoSpaceDE w:val="0"/>
              <w:autoSpaceDN w:val="0"/>
              <w:adjustRightInd w:val="0"/>
              <w:spacing w:after="14"/>
              <w:ind w:left="179" w:hanging="284"/>
              <w:rPr>
                <w:rFonts w:ascii="Arial" w:hAnsi="Arial" w:cs="Arial"/>
                <w:lang w:eastAsia="de-CH"/>
              </w:rPr>
            </w:pPr>
            <w:r w:rsidRPr="00B730A1">
              <w:rPr>
                <w:rFonts w:ascii="Arial" w:hAnsi="Arial" w:cs="Arial"/>
                <w:lang w:eastAsia="de-CH"/>
              </w:rPr>
              <w:t>Stellt die Führung und Einsatzbereitschaft des Rückwärtigen in</w:t>
            </w:r>
            <w:r>
              <w:rPr>
                <w:rFonts w:ascii="Arial" w:hAnsi="Arial" w:cs="Arial"/>
                <w:lang w:eastAsia="de-CH"/>
              </w:rPr>
              <w:t xml:space="preserve"> </w:t>
            </w:r>
            <w:r w:rsidR="004F1B76">
              <w:rPr>
                <w:rFonts w:ascii="Arial" w:hAnsi="Arial" w:cs="Arial"/>
                <w:lang w:eastAsia="de-CH"/>
              </w:rPr>
              <w:t>Zusammenarbeit mit den</w:t>
            </w:r>
            <w:r w:rsidRPr="00B730A1">
              <w:rPr>
                <w:rFonts w:ascii="Arial" w:hAnsi="Arial" w:cs="Arial"/>
                <w:lang w:eastAsia="de-CH"/>
              </w:rPr>
              <w:t xml:space="preserve"> </w:t>
            </w:r>
            <w:proofErr w:type="spellStart"/>
            <w:r w:rsidRPr="00B730A1">
              <w:rPr>
                <w:rFonts w:ascii="Arial" w:hAnsi="Arial" w:cs="Arial"/>
                <w:lang w:eastAsia="de-CH"/>
              </w:rPr>
              <w:t>Einh</w:t>
            </w:r>
            <w:proofErr w:type="spellEnd"/>
            <w:r w:rsidRPr="00B730A1">
              <w:rPr>
                <w:rFonts w:ascii="Arial" w:hAnsi="Arial" w:cs="Arial"/>
                <w:lang w:eastAsia="de-CH"/>
              </w:rPr>
              <w:t xml:space="preserve"> </w:t>
            </w:r>
            <w:proofErr w:type="spellStart"/>
            <w:r w:rsidRPr="00B730A1">
              <w:rPr>
                <w:rFonts w:ascii="Arial" w:hAnsi="Arial" w:cs="Arial"/>
                <w:lang w:eastAsia="de-CH"/>
              </w:rPr>
              <w:t>Fw</w:t>
            </w:r>
            <w:proofErr w:type="spellEnd"/>
            <w:r w:rsidRPr="00B730A1">
              <w:rPr>
                <w:rFonts w:ascii="Arial" w:hAnsi="Arial" w:cs="Arial"/>
                <w:lang w:eastAsia="de-CH"/>
              </w:rPr>
              <w:t xml:space="preserve"> und </w:t>
            </w:r>
            <w:proofErr w:type="spellStart"/>
            <w:r w:rsidRPr="00B730A1">
              <w:rPr>
                <w:rFonts w:ascii="Arial" w:hAnsi="Arial" w:cs="Arial"/>
                <w:lang w:eastAsia="de-CH"/>
              </w:rPr>
              <w:t>Einh</w:t>
            </w:r>
            <w:proofErr w:type="spellEnd"/>
            <w:r w:rsidRPr="00B730A1">
              <w:rPr>
                <w:rFonts w:ascii="Arial" w:hAnsi="Arial" w:cs="Arial"/>
                <w:lang w:eastAsia="de-CH"/>
              </w:rPr>
              <w:t xml:space="preserve"> </w:t>
            </w:r>
            <w:proofErr w:type="spellStart"/>
            <w:r w:rsidRPr="00B730A1">
              <w:rPr>
                <w:rFonts w:ascii="Arial" w:hAnsi="Arial" w:cs="Arial"/>
                <w:lang w:eastAsia="de-CH"/>
              </w:rPr>
              <w:t>Four</w:t>
            </w:r>
            <w:proofErr w:type="spellEnd"/>
            <w:r w:rsidRPr="00B730A1">
              <w:rPr>
                <w:rFonts w:ascii="Arial" w:hAnsi="Arial" w:cs="Arial"/>
                <w:lang w:eastAsia="de-CH"/>
              </w:rPr>
              <w:t xml:space="preserve"> sicher;</w:t>
            </w:r>
          </w:p>
          <w:p w14:paraId="1A2940EF" w14:textId="3FE2BEF3" w:rsidR="00695497" w:rsidRPr="00B730A1" w:rsidRDefault="00F678E1" w:rsidP="004F1B76">
            <w:pPr>
              <w:pStyle w:val="Listenabsatz"/>
              <w:numPr>
                <w:ilvl w:val="0"/>
                <w:numId w:val="34"/>
              </w:numPr>
              <w:autoSpaceDE w:val="0"/>
              <w:autoSpaceDN w:val="0"/>
              <w:adjustRightInd w:val="0"/>
              <w:spacing w:after="14"/>
              <w:ind w:left="179" w:hanging="284"/>
              <w:rPr>
                <w:rFonts w:ascii="Arial" w:hAnsi="Arial" w:cs="Arial"/>
                <w:lang w:eastAsia="de-CH"/>
              </w:rPr>
            </w:pPr>
            <w:r w:rsidRPr="004F1B76">
              <w:rPr>
                <w:rFonts w:ascii="Arial" w:hAnsi="Arial" w:cs="Arial"/>
                <w:lang w:eastAsia="de-CH"/>
              </w:rPr>
              <w:t>Führt die Einsatzzentrale der Kp</w:t>
            </w:r>
            <w:r w:rsidR="00B730A1" w:rsidRPr="004F1B76">
              <w:rPr>
                <w:rFonts w:ascii="Arial" w:hAnsi="Arial" w:cs="Arial"/>
                <w:lang w:eastAsia="de-CH"/>
              </w:rPr>
              <w:t>.</w:t>
            </w:r>
          </w:p>
        </w:tc>
      </w:tr>
      <w:tr w:rsidR="00A602A1" w14:paraId="24ACBBF2" w14:textId="77777777" w:rsidTr="004F1B76">
        <w:trPr>
          <w:trHeight w:val="698"/>
        </w:trPr>
        <w:tc>
          <w:tcPr>
            <w:tcW w:w="2867" w:type="dxa"/>
          </w:tcPr>
          <w:p w14:paraId="704F347C" w14:textId="127893B3" w:rsidR="00A602A1" w:rsidRPr="000E5A9A" w:rsidRDefault="00B730A1" w:rsidP="001F5C91">
            <w:pPr>
              <w:pStyle w:val="berschrift2"/>
            </w:pPr>
            <w:proofErr w:type="spellStart"/>
            <w:r w:rsidRPr="000E5A9A">
              <w:t>Ber</w:t>
            </w:r>
            <w:proofErr w:type="spellEnd"/>
            <w:r w:rsidRPr="000E5A9A">
              <w:t xml:space="preserve"> </w:t>
            </w:r>
            <w:proofErr w:type="spellStart"/>
            <w:r w:rsidRPr="000E5A9A">
              <w:t>Of</w:t>
            </w:r>
            <w:proofErr w:type="spellEnd"/>
            <w:r w:rsidRPr="000E5A9A">
              <w:t xml:space="preserve"> Kp</w:t>
            </w:r>
            <w:r w:rsidR="00E320FF" w:rsidRPr="000E5A9A">
              <w:t xml:space="preserve"> </w:t>
            </w:r>
          </w:p>
        </w:tc>
        <w:tc>
          <w:tcPr>
            <w:tcW w:w="6345" w:type="dxa"/>
          </w:tcPr>
          <w:p w14:paraId="3183B468" w14:textId="3E83F655" w:rsidR="00A602A1" w:rsidRPr="004F1B76" w:rsidRDefault="00A602A1" w:rsidP="004F1B76">
            <w:pPr>
              <w:pStyle w:val="Listenabsatz"/>
              <w:numPr>
                <w:ilvl w:val="0"/>
                <w:numId w:val="34"/>
              </w:numPr>
              <w:tabs>
                <w:tab w:val="num" w:pos="360"/>
              </w:tabs>
              <w:autoSpaceDE w:val="0"/>
              <w:autoSpaceDN w:val="0"/>
              <w:adjustRightInd w:val="0"/>
              <w:spacing w:after="14"/>
              <w:ind w:left="179" w:hanging="284"/>
              <w:rPr>
                <w:rFonts w:ascii="Arial" w:hAnsi="Arial" w:cs="Arial"/>
                <w:lang w:eastAsia="de-CH"/>
              </w:rPr>
            </w:pPr>
            <w:r w:rsidRPr="009C6BF8">
              <w:rPr>
                <w:rFonts w:ascii="Arial" w:hAnsi="Arial" w:cs="Arial"/>
                <w:lang w:eastAsia="de-CH"/>
              </w:rPr>
              <w:t xml:space="preserve">Stellt die Führung </w:t>
            </w:r>
            <w:r w:rsidR="00F23458">
              <w:rPr>
                <w:rFonts w:ascii="Arial" w:hAnsi="Arial" w:cs="Arial"/>
                <w:lang w:eastAsia="de-CH"/>
              </w:rPr>
              <w:t>des</w:t>
            </w:r>
            <w:r w:rsidR="009C6BF8">
              <w:rPr>
                <w:rFonts w:ascii="Arial" w:hAnsi="Arial" w:cs="Arial"/>
                <w:lang w:eastAsia="de-CH"/>
              </w:rPr>
              <w:t xml:space="preserve"> Ausbildungs</w:t>
            </w:r>
            <w:r w:rsidR="00F23458">
              <w:rPr>
                <w:rFonts w:ascii="Arial" w:hAnsi="Arial" w:cs="Arial"/>
                <w:lang w:eastAsia="de-CH"/>
              </w:rPr>
              <w:t xml:space="preserve">- und Bereitschaftscontrolling </w:t>
            </w:r>
            <w:proofErr w:type="spellStart"/>
            <w:r w:rsidR="004F1B76">
              <w:rPr>
                <w:rFonts w:ascii="Arial" w:hAnsi="Arial" w:cs="Arial"/>
                <w:lang w:eastAsia="de-CH"/>
              </w:rPr>
              <w:t>gem</w:t>
            </w:r>
            <w:proofErr w:type="spellEnd"/>
            <w:r w:rsidR="004F1B76">
              <w:rPr>
                <w:rFonts w:ascii="Arial" w:hAnsi="Arial" w:cs="Arial"/>
                <w:lang w:eastAsia="de-CH"/>
              </w:rPr>
              <w:t xml:space="preserve"> Vorgaben </w:t>
            </w:r>
            <w:proofErr w:type="spellStart"/>
            <w:r w:rsidR="004F1B76">
              <w:rPr>
                <w:rFonts w:ascii="Arial" w:hAnsi="Arial" w:cs="Arial"/>
                <w:lang w:eastAsia="de-CH"/>
              </w:rPr>
              <w:t>Ber</w:t>
            </w:r>
            <w:proofErr w:type="spellEnd"/>
            <w:r w:rsidR="004F1B76">
              <w:rPr>
                <w:rFonts w:ascii="Arial" w:hAnsi="Arial" w:cs="Arial"/>
                <w:lang w:eastAsia="de-CH"/>
              </w:rPr>
              <w:t xml:space="preserve"> </w:t>
            </w:r>
            <w:proofErr w:type="spellStart"/>
            <w:r w:rsidR="004F1B76">
              <w:rPr>
                <w:rFonts w:ascii="Arial" w:hAnsi="Arial" w:cs="Arial"/>
                <w:lang w:eastAsia="de-CH"/>
              </w:rPr>
              <w:t>Of</w:t>
            </w:r>
            <w:proofErr w:type="spellEnd"/>
            <w:r w:rsidR="004F1B76">
              <w:rPr>
                <w:rFonts w:ascii="Arial" w:hAnsi="Arial" w:cs="Arial"/>
                <w:lang w:eastAsia="de-CH"/>
              </w:rPr>
              <w:t xml:space="preserve"> Bat </w:t>
            </w:r>
            <w:r w:rsidR="009C6BF8">
              <w:rPr>
                <w:rFonts w:ascii="Arial" w:hAnsi="Arial" w:cs="Arial"/>
                <w:lang w:eastAsia="de-CH"/>
              </w:rPr>
              <w:t>sicher;</w:t>
            </w:r>
          </w:p>
        </w:tc>
      </w:tr>
      <w:tr w:rsidR="00ED2744" w:rsidRPr="00ED2744" w14:paraId="7C99D950" w14:textId="77777777" w:rsidTr="004F1B76">
        <w:trPr>
          <w:trHeight w:val="1359"/>
        </w:trPr>
        <w:tc>
          <w:tcPr>
            <w:tcW w:w="2867" w:type="dxa"/>
          </w:tcPr>
          <w:p w14:paraId="339628F3" w14:textId="0589D8B2" w:rsidR="00ED2744" w:rsidRPr="00ED2744" w:rsidRDefault="00ED2744" w:rsidP="001F5C91">
            <w:pPr>
              <w:pStyle w:val="berschrift2"/>
              <w:rPr>
                <w:lang w:val="en-US"/>
              </w:rPr>
            </w:pPr>
            <w:r w:rsidRPr="00ED2744">
              <w:rPr>
                <w:lang w:val="en-US"/>
              </w:rPr>
              <w:t xml:space="preserve">Of z </w:t>
            </w:r>
            <w:proofErr w:type="spellStart"/>
            <w:r w:rsidRPr="00ED2744">
              <w:rPr>
                <w:lang w:val="en-US"/>
              </w:rPr>
              <w:t>Vf</w:t>
            </w:r>
            <w:proofErr w:type="spellEnd"/>
            <w:r w:rsidRPr="00ED2744">
              <w:rPr>
                <w:lang w:val="en-US"/>
              </w:rPr>
              <w:t xml:space="preserve"> </w:t>
            </w:r>
            <w:proofErr w:type="spellStart"/>
            <w:proofErr w:type="gramStart"/>
            <w:r w:rsidRPr="00ED2744">
              <w:rPr>
                <w:lang w:val="en-US"/>
              </w:rPr>
              <w:t>Kp</w:t>
            </w:r>
            <w:proofErr w:type="spellEnd"/>
            <w:proofErr w:type="gramEnd"/>
            <w:r w:rsidRPr="00ED2744">
              <w:rPr>
                <w:lang w:val="en-US"/>
              </w:rPr>
              <w:t xml:space="preserve"> </w:t>
            </w:r>
            <w:proofErr w:type="spellStart"/>
            <w:r w:rsidRPr="00ED2744">
              <w:rPr>
                <w:lang w:val="en-US"/>
              </w:rPr>
              <w:t>Kdt</w:t>
            </w:r>
            <w:proofErr w:type="spellEnd"/>
          </w:p>
        </w:tc>
        <w:tc>
          <w:tcPr>
            <w:tcW w:w="6345" w:type="dxa"/>
          </w:tcPr>
          <w:p w14:paraId="43A3D528" w14:textId="35D8F986" w:rsidR="00ED2744" w:rsidRPr="004F1B76" w:rsidRDefault="004F1B76" w:rsidP="00ED2744">
            <w:pPr>
              <w:pStyle w:val="Listenabsatz"/>
              <w:numPr>
                <w:ilvl w:val="0"/>
                <w:numId w:val="34"/>
              </w:numPr>
              <w:tabs>
                <w:tab w:val="num" w:pos="360"/>
              </w:tabs>
              <w:autoSpaceDE w:val="0"/>
              <w:autoSpaceDN w:val="0"/>
              <w:adjustRightInd w:val="0"/>
              <w:spacing w:after="14"/>
              <w:ind w:left="179" w:hanging="284"/>
              <w:rPr>
                <w:rFonts w:ascii="Arial" w:hAnsi="Arial" w:cs="Arial"/>
                <w:lang w:eastAsia="de-CH"/>
              </w:rPr>
            </w:pPr>
            <w:r>
              <w:rPr>
                <w:rFonts w:ascii="Arial" w:hAnsi="Arial" w:cs="Arial"/>
                <w:lang w:eastAsia="de-CH"/>
              </w:rPr>
              <w:t>U</w:t>
            </w:r>
            <w:r w:rsidR="00BE10E4" w:rsidRPr="004F1B76">
              <w:rPr>
                <w:rFonts w:ascii="Arial" w:hAnsi="Arial" w:cs="Arial"/>
                <w:lang w:eastAsia="de-CH"/>
              </w:rPr>
              <w:t>nterstützt</w:t>
            </w:r>
            <w:r w:rsidR="00550296" w:rsidRPr="004F1B76">
              <w:rPr>
                <w:rFonts w:ascii="Arial" w:hAnsi="Arial" w:cs="Arial"/>
                <w:lang w:eastAsia="de-CH"/>
              </w:rPr>
              <w:t xml:space="preserve"> den </w:t>
            </w:r>
            <w:proofErr w:type="spellStart"/>
            <w:r w:rsidR="00550296" w:rsidRPr="004F1B76">
              <w:rPr>
                <w:rFonts w:ascii="Arial" w:hAnsi="Arial" w:cs="Arial"/>
                <w:lang w:eastAsia="de-CH"/>
              </w:rPr>
              <w:t>Einh</w:t>
            </w:r>
            <w:proofErr w:type="spellEnd"/>
            <w:r w:rsidR="00550296" w:rsidRPr="004F1B76">
              <w:rPr>
                <w:rFonts w:ascii="Arial" w:hAnsi="Arial" w:cs="Arial"/>
                <w:lang w:eastAsia="de-CH"/>
              </w:rPr>
              <w:t xml:space="preserve"> </w:t>
            </w:r>
            <w:proofErr w:type="spellStart"/>
            <w:r w:rsidR="00550296" w:rsidRPr="004F1B76">
              <w:rPr>
                <w:rFonts w:ascii="Arial" w:hAnsi="Arial" w:cs="Arial"/>
                <w:lang w:eastAsia="de-CH"/>
              </w:rPr>
              <w:t>Fw</w:t>
            </w:r>
            <w:proofErr w:type="spellEnd"/>
            <w:r w:rsidR="00550296" w:rsidRPr="004F1B76">
              <w:rPr>
                <w:rFonts w:ascii="Arial" w:hAnsi="Arial" w:cs="Arial"/>
                <w:lang w:eastAsia="de-CH"/>
              </w:rPr>
              <w:t xml:space="preserve"> bei der Durchsetzung des Dienstbetriebes</w:t>
            </w:r>
            <w:r w:rsidR="00AF6BEA" w:rsidRPr="004F1B76">
              <w:rPr>
                <w:rFonts w:ascii="Arial" w:hAnsi="Arial" w:cs="Arial"/>
                <w:lang w:eastAsia="de-CH"/>
              </w:rPr>
              <w:t>;</w:t>
            </w:r>
          </w:p>
          <w:p w14:paraId="22DB2121" w14:textId="1B59D9A5" w:rsidR="00AF6BEA" w:rsidRDefault="00550296" w:rsidP="00AF6BEA">
            <w:pPr>
              <w:pStyle w:val="Listenabsatz"/>
              <w:numPr>
                <w:ilvl w:val="0"/>
                <w:numId w:val="34"/>
              </w:numPr>
              <w:tabs>
                <w:tab w:val="num" w:pos="360"/>
              </w:tabs>
              <w:autoSpaceDE w:val="0"/>
              <w:autoSpaceDN w:val="0"/>
              <w:adjustRightInd w:val="0"/>
              <w:spacing w:after="14"/>
              <w:ind w:left="179" w:hanging="284"/>
              <w:rPr>
                <w:rFonts w:ascii="Arial" w:hAnsi="Arial" w:cs="Arial"/>
                <w:lang w:eastAsia="de-CH"/>
              </w:rPr>
            </w:pPr>
            <w:r w:rsidRPr="004F1B76">
              <w:rPr>
                <w:rFonts w:ascii="Arial" w:hAnsi="Arial" w:cs="Arial"/>
                <w:lang w:eastAsia="de-CH"/>
              </w:rPr>
              <w:t xml:space="preserve">Ist Tages </w:t>
            </w:r>
            <w:proofErr w:type="spellStart"/>
            <w:r w:rsidRPr="004F1B76">
              <w:rPr>
                <w:rFonts w:ascii="Arial" w:hAnsi="Arial" w:cs="Arial"/>
                <w:lang w:eastAsia="de-CH"/>
              </w:rPr>
              <w:t>Of</w:t>
            </w:r>
            <w:proofErr w:type="spellEnd"/>
            <w:r w:rsidR="004F1B76" w:rsidRPr="004F1B76">
              <w:rPr>
                <w:rFonts w:ascii="Arial" w:hAnsi="Arial" w:cs="Arial"/>
                <w:lang w:eastAsia="de-CH"/>
              </w:rPr>
              <w:t xml:space="preserve"> während der U CONEX</w:t>
            </w:r>
            <w:r w:rsidR="00AF6BEA" w:rsidRPr="004F1B76">
              <w:rPr>
                <w:rFonts w:ascii="Arial" w:hAnsi="Arial" w:cs="Arial"/>
                <w:lang w:eastAsia="de-CH"/>
              </w:rPr>
              <w:t>;</w:t>
            </w:r>
          </w:p>
          <w:p w14:paraId="60FF438A" w14:textId="26BF120F" w:rsidR="00AE33F4" w:rsidRPr="004F1B76" w:rsidRDefault="00AE33F4" w:rsidP="00AF6BEA">
            <w:pPr>
              <w:pStyle w:val="Listenabsatz"/>
              <w:numPr>
                <w:ilvl w:val="0"/>
                <w:numId w:val="34"/>
              </w:numPr>
              <w:tabs>
                <w:tab w:val="num" w:pos="360"/>
              </w:tabs>
              <w:autoSpaceDE w:val="0"/>
              <w:autoSpaceDN w:val="0"/>
              <w:adjustRightInd w:val="0"/>
              <w:spacing w:after="14"/>
              <w:ind w:left="179" w:hanging="284"/>
              <w:rPr>
                <w:rFonts w:ascii="Arial" w:hAnsi="Arial" w:cs="Arial"/>
                <w:lang w:eastAsia="de-CH"/>
              </w:rPr>
            </w:pPr>
            <w:r>
              <w:rPr>
                <w:rFonts w:ascii="Arial" w:hAnsi="Arial" w:cs="Arial"/>
                <w:lang w:eastAsia="de-CH"/>
              </w:rPr>
              <w:t>Bestellt die Schiessplätze für die Ausbildung mind. 36h im Voraus;</w:t>
            </w:r>
            <w:bookmarkStart w:id="0" w:name="_GoBack"/>
            <w:bookmarkEnd w:id="0"/>
          </w:p>
          <w:p w14:paraId="22ADB231" w14:textId="387DD0EE" w:rsidR="00ED2744" w:rsidRPr="00ED2744" w:rsidRDefault="00AF6BEA" w:rsidP="00ED2744">
            <w:pPr>
              <w:pStyle w:val="Listenabsatz"/>
              <w:numPr>
                <w:ilvl w:val="0"/>
                <w:numId w:val="34"/>
              </w:numPr>
              <w:tabs>
                <w:tab w:val="num" w:pos="360"/>
              </w:tabs>
              <w:autoSpaceDE w:val="0"/>
              <w:autoSpaceDN w:val="0"/>
              <w:adjustRightInd w:val="0"/>
              <w:spacing w:after="14"/>
              <w:ind w:left="179" w:hanging="284"/>
              <w:rPr>
                <w:rFonts w:ascii="Arial" w:hAnsi="Arial" w:cs="Arial"/>
                <w:lang w:eastAsia="de-CH"/>
              </w:rPr>
            </w:pPr>
            <w:r>
              <w:rPr>
                <w:rFonts w:ascii="Arial" w:hAnsi="Arial" w:cs="Arial"/>
                <w:lang w:eastAsia="de-CH"/>
              </w:rPr>
              <w:t xml:space="preserve">Ist C Regie bei allen Übungen des Kp </w:t>
            </w:r>
            <w:proofErr w:type="spellStart"/>
            <w:r>
              <w:rPr>
                <w:rFonts w:ascii="Arial" w:hAnsi="Arial" w:cs="Arial"/>
                <w:lang w:eastAsia="de-CH"/>
              </w:rPr>
              <w:t>Kdt</w:t>
            </w:r>
            <w:proofErr w:type="spellEnd"/>
            <w:r>
              <w:rPr>
                <w:rFonts w:ascii="Arial" w:hAnsi="Arial" w:cs="Arial"/>
                <w:lang w:eastAsia="de-CH"/>
              </w:rPr>
              <w:t>.</w:t>
            </w:r>
          </w:p>
        </w:tc>
      </w:tr>
      <w:tr w:rsidR="00A602A1" w:rsidRPr="007B23CB" w14:paraId="509226BF" w14:textId="77777777" w:rsidTr="004F1B76">
        <w:trPr>
          <w:trHeight w:val="1546"/>
        </w:trPr>
        <w:tc>
          <w:tcPr>
            <w:tcW w:w="2867" w:type="dxa"/>
          </w:tcPr>
          <w:p w14:paraId="11B2F54E" w14:textId="77777777" w:rsidR="00A602A1" w:rsidRPr="00F75162" w:rsidRDefault="00A602A1" w:rsidP="004A33F2">
            <w:pPr>
              <w:pStyle w:val="berschrift2"/>
              <w:rPr>
                <w:lang w:val="en-US"/>
              </w:rPr>
            </w:pPr>
            <w:proofErr w:type="spellStart"/>
            <w:r>
              <w:rPr>
                <w:lang w:val="en-US"/>
              </w:rPr>
              <w:t>Zfhr</w:t>
            </w:r>
            <w:proofErr w:type="spellEnd"/>
          </w:p>
          <w:p w14:paraId="19796244" w14:textId="77777777" w:rsidR="00A602A1" w:rsidRPr="00520328" w:rsidRDefault="00A602A1" w:rsidP="004A33F2">
            <w:pPr>
              <w:pStyle w:val="berschrift2"/>
              <w:numPr>
                <w:ilvl w:val="1"/>
                <w:numId w:val="0"/>
              </w:numPr>
              <w:tabs>
                <w:tab w:val="num" w:pos="993"/>
              </w:tabs>
              <w:ind w:left="992" w:hanging="992"/>
              <w:rPr>
                <w:lang w:val="en-US"/>
              </w:rPr>
            </w:pPr>
          </w:p>
        </w:tc>
        <w:tc>
          <w:tcPr>
            <w:tcW w:w="6345" w:type="dxa"/>
          </w:tcPr>
          <w:p w14:paraId="60BB95A1" w14:textId="0FCC54AC" w:rsidR="00A602A1" w:rsidRPr="008A4E9D" w:rsidRDefault="00A602A1" w:rsidP="008A4E9D">
            <w:pPr>
              <w:pStyle w:val="Listenabsatz"/>
              <w:numPr>
                <w:ilvl w:val="0"/>
                <w:numId w:val="34"/>
              </w:numPr>
              <w:tabs>
                <w:tab w:val="num" w:pos="360"/>
              </w:tabs>
              <w:autoSpaceDE w:val="0"/>
              <w:autoSpaceDN w:val="0"/>
              <w:adjustRightInd w:val="0"/>
              <w:spacing w:after="14"/>
              <w:ind w:left="179" w:hanging="284"/>
              <w:rPr>
                <w:rFonts w:ascii="Arial" w:hAnsi="Arial" w:cs="Arial"/>
                <w:lang w:eastAsia="de-CH"/>
              </w:rPr>
            </w:pPr>
            <w:r w:rsidRPr="008A4E9D">
              <w:rPr>
                <w:rFonts w:ascii="Arial" w:hAnsi="Arial" w:cs="Arial"/>
                <w:lang w:eastAsia="de-CH"/>
              </w:rPr>
              <w:t xml:space="preserve">Führen ihre Züge </w:t>
            </w:r>
            <w:proofErr w:type="spellStart"/>
            <w:r w:rsidRPr="008A4E9D">
              <w:rPr>
                <w:rFonts w:ascii="Arial" w:hAnsi="Arial" w:cs="Arial"/>
                <w:lang w:eastAsia="de-CH"/>
              </w:rPr>
              <w:t>gem</w:t>
            </w:r>
            <w:proofErr w:type="spellEnd"/>
            <w:r w:rsidRPr="008A4E9D">
              <w:rPr>
                <w:rFonts w:ascii="Arial" w:hAnsi="Arial" w:cs="Arial"/>
                <w:lang w:eastAsia="de-CH"/>
              </w:rPr>
              <w:t xml:space="preserve"> </w:t>
            </w:r>
            <w:r w:rsidR="008F34AE">
              <w:rPr>
                <w:rFonts w:ascii="Arial" w:hAnsi="Arial" w:cs="Arial"/>
                <w:lang w:eastAsia="de-CH"/>
              </w:rPr>
              <w:t xml:space="preserve">Auftrag des Kp </w:t>
            </w:r>
            <w:proofErr w:type="spellStart"/>
            <w:r w:rsidR="008F34AE">
              <w:rPr>
                <w:rFonts w:ascii="Arial" w:hAnsi="Arial" w:cs="Arial"/>
                <w:lang w:eastAsia="de-CH"/>
              </w:rPr>
              <w:t>Kdt</w:t>
            </w:r>
            <w:proofErr w:type="spellEnd"/>
            <w:r w:rsidR="008F34AE">
              <w:rPr>
                <w:rFonts w:ascii="Arial" w:hAnsi="Arial" w:cs="Arial"/>
                <w:lang w:eastAsia="de-CH"/>
              </w:rPr>
              <w:t>;</w:t>
            </w:r>
          </w:p>
          <w:p w14:paraId="176833E8" w14:textId="35FE7F46" w:rsidR="00A602A1" w:rsidRPr="008F34AE" w:rsidRDefault="00A602A1" w:rsidP="006B5F72">
            <w:pPr>
              <w:pStyle w:val="Listenabsatz"/>
              <w:numPr>
                <w:ilvl w:val="0"/>
                <w:numId w:val="34"/>
              </w:numPr>
              <w:tabs>
                <w:tab w:val="num" w:pos="360"/>
              </w:tabs>
              <w:autoSpaceDE w:val="0"/>
              <w:autoSpaceDN w:val="0"/>
              <w:adjustRightInd w:val="0"/>
              <w:spacing w:after="14"/>
              <w:ind w:left="179" w:hanging="284"/>
              <w:rPr>
                <w:rFonts w:ascii="Arial" w:hAnsi="Arial" w:cs="Arial"/>
                <w:lang w:eastAsia="de-CH"/>
              </w:rPr>
            </w:pPr>
            <w:r w:rsidRPr="008F34AE">
              <w:rPr>
                <w:rFonts w:ascii="Arial" w:hAnsi="Arial" w:cs="Arial"/>
                <w:lang w:eastAsia="de-CH"/>
              </w:rPr>
              <w:t>Stellen eine intens</w:t>
            </w:r>
            <w:r w:rsidR="0040320B" w:rsidRPr="008F34AE">
              <w:rPr>
                <w:rFonts w:ascii="Arial" w:hAnsi="Arial" w:cs="Arial"/>
                <w:lang w:eastAsia="de-CH"/>
              </w:rPr>
              <w:t>ive Ausbildung ihrer Züge unter</w:t>
            </w:r>
            <w:r w:rsidRPr="008F34AE">
              <w:rPr>
                <w:rFonts w:ascii="Arial" w:hAnsi="Arial" w:cs="Arial"/>
                <w:lang w:eastAsia="de-CH"/>
              </w:rPr>
              <w:t xml:space="preserve">ständiger Berücksichtigung des </w:t>
            </w:r>
            <w:r w:rsidR="008F34AE">
              <w:rPr>
                <w:rFonts w:ascii="Arial" w:hAnsi="Arial" w:cs="Arial"/>
                <w:lang w:eastAsia="de-CH"/>
              </w:rPr>
              <w:t>Ausbildungsbefehls sicher;</w:t>
            </w:r>
          </w:p>
          <w:p w14:paraId="64A2B1F6" w14:textId="063E003D" w:rsidR="00695497" w:rsidRPr="00AF6BEA" w:rsidRDefault="008F34AE" w:rsidP="00AF6BEA">
            <w:pPr>
              <w:pStyle w:val="Listenabsatz"/>
              <w:numPr>
                <w:ilvl w:val="0"/>
                <w:numId w:val="34"/>
              </w:numPr>
              <w:tabs>
                <w:tab w:val="num" w:pos="360"/>
              </w:tabs>
              <w:autoSpaceDE w:val="0"/>
              <w:autoSpaceDN w:val="0"/>
              <w:adjustRightInd w:val="0"/>
              <w:spacing w:after="14"/>
              <w:ind w:left="179" w:hanging="284"/>
              <w:rPr>
                <w:rFonts w:ascii="Arial" w:hAnsi="Arial" w:cs="Arial"/>
                <w:lang w:eastAsia="de-CH"/>
              </w:rPr>
            </w:pPr>
            <w:r>
              <w:rPr>
                <w:rFonts w:ascii="Arial" w:hAnsi="Arial" w:cs="Arial"/>
                <w:lang w:eastAsia="de-CH"/>
              </w:rPr>
              <w:t xml:space="preserve">Schlagen dem Kp </w:t>
            </w:r>
            <w:proofErr w:type="spellStart"/>
            <w:r>
              <w:rPr>
                <w:rFonts w:ascii="Arial" w:hAnsi="Arial" w:cs="Arial"/>
                <w:lang w:eastAsia="de-CH"/>
              </w:rPr>
              <w:t>Kdt</w:t>
            </w:r>
            <w:proofErr w:type="spellEnd"/>
            <w:r>
              <w:rPr>
                <w:rFonts w:ascii="Arial" w:hAnsi="Arial" w:cs="Arial"/>
                <w:lang w:eastAsia="de-CH"/>
              </w:rPr>
              <w:t xml:space="preserve"> frühzeitig gute und fähige AdA zur Weiterausbildung vor</w:t>
            </w:r>
            <w:r w:rsidR="00104DAE" w:rsidRPr="008A4E9D">
              <w:rPr>
                <w:rFonts w:ascii="Arial" w:hAnsi="Arial" w:cs="Arial"/>
                <w:lang w:eastAsia="de-CH"/>
              </w:rPr>
              <w:t xml:space="preserve">. </w:t>
            </w:r>
          </w:p>
        </w:tc>
      </w:tr>
      <w:tr w:rsidR="00A602A1" w14:paraId="280D935B" w14:textId="77777777" w:rsidTr="00B730A1">
        <w:tc>
          <w:tcPr>
            <w:tcW w:w="2867" w:type="dxa"/>
          </w:tcPr>
          <w:p w14:paraId="60CD41F0" w14:textId="2BC88F32" w:rsidR="00A602A1" w:rsidRPr="00F75162" w:rsidRDefault="00B730A1" w:rsidP="004A33F2">
            <w:pPr>
              <w:pStyle w:val="berschrift2"/>
              <w:rPr>
                <w:lang w:val="en-US"/>
              </w:rPr>
            </w:pPr>
            <w:proofErr w:type="spellStart"/>
            <w:r>
              <w:rPr>
                <w:lang w:val="en-US"/>
              </w:rPr>
              <w:t>Einh</w:t>
            </w:r>
            <w:proofErr w:type="spellEnd"/>
            <w:r>
              <w:rPr>
                <w:lang w:val="en-US"/>
              </w:rPr>
              <w:t xml:space="preserve"> </w:t>
            </w:r>
            <w:proofErr w:type="spellStart"/>
            <w:r>
              <w:rPr>
                <w:lang w:val="en-US"/>
              </w:rPr>
              <w:t>Fw</w:t>
            </w:r>
            <w:proofErr w:type="spellEnd"/>
          </w:p>
          <w:p w14:paraId="3D6788A0" w14:textId="77777777" w:rsidR="00A602A1" w:rsidRPr="00470797" w:rsidRDefault="00A602A1" w:rsidP="004A33F2">
            <w:pPr>
              <w:pStyle w:val="berschrift2"/>
              <w:numPr>
                <w:ilvl w:val="1"/>
                <w:numId w:val="0"/>
              </w:numPr>
              <w:tabs>
                <w:tab w:val="num" w:pos="993"/>
              </w:tabs>
              <w:ind w:left="992" w:hanging="992"/>
              <w:rPr>
                <w:lang w:val="en-US"/>
              </w:rPr>
            </w:pPr>
          </w:p>
        </w:tc>
        <w:tc>
          <w:tcPr>
            <w:tcW w:w="6345" w:type="dxa"/>
          </w:tcPr>
          <w:p w14:paraId="2ACA6A41" w14:textId="34B6FC60" w:rsidR="00CD177A" w:rsidRDefault="00CD177A" w:rsidP="00CD177A">
            <w:pPr>
              <w:pStyle w:val="Listenabsatz"/>
              <w:numPr>
                <w:ilvl w:val="0"/>
                <w:numId w:val="39"/>
              </w:numPr>
              <w:tabs>
                <w:tab w:val="num" w:pos="360"/>
              </w:tabs>
              <w:ind w:left="179" w:hanging="284"/>
              <w:rPr>
                <w:rFonts w:ascii="Arial" w:hAnsi="Arial" w:cs="Arial"/>
                <w:lang w:eastAsia="de-CH"/>
              </w:rPr>
            </w:pPr>
            <w:r>
              <w:rPr>
                <w:rFonts w:ascii="Arial" w:hAnsi="Arial" w:cs="Arial"/>
                <w:lang w:eastAsia="de-CH"/>
              </w:rPr>
              <w:t xml:space="preserve">Stellt einen reibungslosen Dienstbetrieb </w:t>
            </w:r>
            <w:proofErr w:type="spellStart"/>
            <w:r>
              <w:rPr>
                <w:rFonts w:ascii="Arial" w:hAnsi="Arial" w:cs="Arial"/>
                <w:lang w:eastAsia="de-CH"/>
              </w:rPr>
              <w:t>inkl</w:t>
            </w:r>
            <w:proofErr w:type="spellEnd"/>
            <w:r>
              <w:rPr>
                <w:rFonts w:ascii="Arial" w:hAnsi="Arial" w:cs="Arial"/>
                <w:lang w:eastAsia="de-CH"/>
              </w:rPr>
              <w:t xml:space="preserve"> </w:t>
            </w:r>
            <w:proofErr w:type="spellStart"/>
            <w:r w:rsidRPr="00CD177A">
              <w:rPr>
                <w:rFonts w:ascii="Arial" w:hAnsi="Arial" w:cs="Arial"/>
                <w:lang w:eastAsia="de-CH"/>
              </w:rPr>
              <w:t>Kommandierlisten</w:t>
            </w:r>
            <w:proofErr w:type="spellEnd"/>
            <w:r w:rsidRPr="00CD177A">
              <w:rPr>
                <w:rFonts w:ascii="Arial" w:hAnsi="Arial" w:cs="Arial"/>
                <w:lang w:eastAsia="de-CH"/>
              </w:rPr>
              <w:t xml:space="preserve"> und Kontrollen </w:t>
            </w:r>
            <w:r>
              <w:rPr>
                <w:rFonts w:ascii="Arial" w:hAnsi="Arial" w:cs="Arial"/>
                <w:lang w:eastAsia="de-CH"/>
              </w:rPr>
              <w:t>sicher;</w:t>
            </w:r>
          </w:p>
          <w:p w14:paraId="47F1464E" w14:textId="329C21D3" w:rsidR="00A602A1" w:rsidRPr="00CD177A" w:rsidRDefault="00CD177A" w:rsidP="00CD177A">
            <w:pPr>
              <w:pStyle w:val="Listenabsatz"/>
              <w:numPr>
                <w:ilvl w:val="0"/>
                <w:numId w:val="39"/>
              </w:numPr>
              <w:tabs>
                <w:tab w:val="num" w:pos="360"/>
              </w:tabs>
              <w:ind w:left="179" w:hanging="284"/>
              <w:rPr>
                <w:rFonts w:ascii="Arial" w:hAnsi="Arial" w:cs="Arial"/>
                <w:lang w:eastAsia="de-CH"/>
              </w:rPr>
            </w:pPr>
            <w:r>
              <w:rPr>
                <w:rFonts w:ascii="Arial" w:hAnsi="Arial" w:cs="Arial"/>
                <w:lang w:eastAsia="de-CH"/>
              </w:rPr>
              <w:t xml:space="preserve">Stellt täglich bis 0600 eine aktuelle </w:t>
            </w:r>
            <w:proofErr w:type="spellStart"/>
            <w:r>
              <w:rPr>
                <w:rFonts w:ascii="Arial" w:hAnsi="Arial" w:cs="Arial"/>
                <w:lang w:eastAsia="de-CH"/>
              </w:rPr>
              <w:t>Bestandesübersicht</w:t>
            </w:r>
            <w:proofErr w:type="spellEnd"/>
            <w:r>
              <w:rPr>
                <w:rFonts w:ascii="Arial" w:hAnsi="Arial" w:cs="Arial"/>
                <w:lang w:eastAsia="de-CH"/>
              </w:rPr>
              <w:t xml:space="preserve"> sicher;</w:t>
            </w:r>
          </w:p>
          <w:p w14:paraId="7C749B67" w14:textId="778E1E7B" w:rsidR="00A602A1" w:rsidRPr="00CD177A" w:rsidRDefault="00CD177A" w:rsidP="00CD177A">
            <w:pPr>
              <w:pStyle w:val="Listenabsatz"/>
              <w:numPr>
                <w:ilvl w:val="0"/>
                <w:numId w:val="39"/>
              </w:numPr>
              <w:tabs>
                <w:tab w:val="num" w:pos="360"/>
              </w:tabs>
              <w:ind w:left="179" w:hanging="284"/>
              <w:rPr>
                <w:rFonts w:ascii="Arial" w:hAnsi="Arial" w:cs="Arial"/>
                <w:lang w:eastAsia="de-CH"/>
              </w:rPr>
            </w:pPr>
            <w:r>
              <w:rPr>
                <w:rFonts w:ascii="Arial" w:hAnsi="Arial" w:cs="Arial"/>
                <w:lang w:eastAsia="de-CH"/>
              </w:rPr>
              <w:t>Stellt</w:t>
            </w:r>
            <w:r w:rsidR="00A602A1" w:rsidRPr="00CD177A">
              <w:rPr>
                <w:rFonts w:ascii="Arial" w:hAnsi="Arial" w:cs="Arial"/>
                <w:lang w:eastAsia="de-CH"/>
              </w:rPr>
              <w:t xml:space="preserve"> den Mat D, </w:t>
            </w:r>
            <w:proofErr w:type="spellStart"/>
            <w:r w:rsidR="00A602A1" w:rsidRPr="00CD177A">
              <w:rPr>
                <w:rFonts w:ascii="Arial" w:hAnsi="Arial" w:cs="Arial"/>
                <w:lang w:eastAsia="de-CH"/>
              </w:rPr>
              <w:t>Mun</w:t>
            </w:r>
            <w:proofErr w:type="spellEnd"/>
            <w:r w:rsidR="00A602A1" w:rsidRPr="00CD177A">
              <w:rPr>
                <w:rFonts w:ascii="Arial" w:hAnsi="Arial" w:cs="Arial"/>
                <w:lang w:eastAsia="de-CH"/>
              </w:rPr>
              <w:t xml:space="preserve"> D, Rep D, San D</w:t>
            </w:r>
            <w:r>
              <w:rPr>
                <w:rFonts w:ascii="Arial" w:hAnsi="Arial" w:cs="Arial"/>
                <w:lang w:eastAsia="de-CH"/>
              </w:rPr>
              <w:t xml:space="preserve"> Stufe Kp sicher;</w:t>
            </w:r>
          </w:p>
          <w:p w14:paraId="642CDC55" w14:textId="5FD60D50" w:rsidR="00A602A1" w:rsidRPr="00CD177A" w:rsidRDefault="00CD177A" w:rsidP="00695497">
            <w:pPr>
              <w:pStyle w:val="Listenabsatz"/>
              <w:numPr>
                <w:ilvl w:val="0"/>
                <w:numId w:val="39"/>
              </w:numPr>
              <w:tabs>
                <w:tab w:val="num" w:pos="360"/>
              </w:tabs>
              <w:ind w:left="179" w:hanging="284"/>
              <w:rPr>
                <w:rFonts w:cs="Arial"/>
                <w:lang w:eastAsia="de-CH"/>
              </w:rPr>
            </w:pPr>
            <w:r>
              <w:rPr>
                <w:rFonts w:ascii="Arial" w:hAnsi="Arial" w:cs="Arial"/>
                <w:lang w:eastAsia="de-CH"/>
              </w:rPr>
              <w:t>Führt die Logistik im Einsatz.</w:t>
            </w:r>
          </w:p>
        </w:tc>
      </w:tr>
      <w:tr w:rsidR="00A602A1" w:rsidRPr="007B23CB" w14:paraId="586366E0" w14:textId="77777777" w:rsidTr="00B730A1">
        <w:tc>
          <w:tcPr>
            <w:tcW w:w="2867" w:type="dxa"/>
          </w:tcPr>
          <w:p w14:paraId="2BDAC1CF" w14:textId="1EFD521B" w:rsidR="00A602A1" w:rsidRPr="00F177DE" w:rsidRDefault="00B730A1" w:rsidP="004A33F2">
            <w:pPr>
              <w:pStyle w:val="berschrift2"/>
              <w:rPr>
                <w:lang w:val="en-US"/>
              </w:rPr>
            </w:pPr>
            <w:proofErr w:type="spellStart"/>
            <w:r w:rsidRPr="00F177DE">
              <w:rPr>
                <w:lang w:val="en-US"/>
              </w:rPr>
              <w:t>Einh</w:t>
            </w:r>
            <w:proofErr w:type="spellEnd"/>
            <w:r w:rsidRPr="00F177DE">
              <w:rPr>
                <w:lang w:val="en-US"/>
              </w:rPr>
              <w:t xml:space="preserve"> </w:t>
            </w:r>
            <w:r w:rsidR="00A602A1" w:rsidRPr="00F177DE">
              <w:rPr>
                <w:lang w:val="en-US"/>
              </w:rPr>
              <w:t>Four</w:t>
            </w:r>
            <w:r w:rsidR="001F5C91" w:rsidRPr="00F177DE">
              <w:rPr>
                <w:lang w:val="en-US"/>
              </w:rPr>
              <w:t xml:space="preserve"> / </w:t>
            </w:r>
            <w:r w:rsidR="00F177DE" w:rsidRPr="00F177DE">
              <w:rPr>
                <w:lang w:val="en-US"/>
              </w:rPr>
              <w:t xml:space="preserve">KP, IS, </w:t>
            </w:r>
            <w:proofErr w:type="spellStart"/>
            <w:r w:rsidR="00F177DE" w:rsidRPr="00F177DE">
              <w:rPr>
                <w:lang w:val="en-US"/>
              </w:rPr>
              <w:t>K</w:t>
            </w:r>
            <w:r w:rsidR="00F177DE">
              <w:rPr>
                <w:lang w:val="en-US"/>
              </w:rPr>
              <w:t>ommissariat</w:t>
            </w:r>
            <w:proofErr w:type="spellEnd"/>
          </w:p>
          <w:p w14:paraId="0249DB13" w14:textId="77777777" w:rsidR="00A602A1" w:rsidRPr="00F177DE" w:rsidRDefault="00A602A1" w:rsidP="004A33F2">
            <w:pPr>
              <w:pStyle w:val="berschrift2"/>
              <w:numPr>
                <w:ilvl w:val="1"/>
                <w:numId w:val="0"/>
              </w:numPr>
              <w:tabs>
                <w:tab w:val="num" w:pos="993"/>
              </w:tabs>
              <w:ind w:left="992" w:hanging="992"/>
              <w:rPr>
                <w:lang w:val="en-US"/>
              </w:rPr>
            </w:pPr>
          </w:p>
        </w:tc>
        <w:tc>
          <w:tcPr>
            <w:tcW w:w="6345" w:type="dxa"/>
          </w:tcPr>
          <w:p w14:paraId="66661635" w14:textId="22AC2FBE" w:rsidR="00A602A1" w:rsidRDefault="006D14D1" w:rsidP="00CD177A">
            <w:pPr>
              <w:pStyle w:val="Listenabsatz"/>
              <w:numPr>
                <w:ilvl w:val="0"/>
                <w:numId w:val="39"/>
              </w:numPr>
              <w:tabs>
                <w:tab w:val="num" w:pos="360"/>
              </w:tabs>
              <w:ind w:left="179" w:hanging="284"/>
              <w:rPr>
                <w:rFonts w:ascii="Arial" w:hAnsi="Arial" w:cs="Arial"/>
                <w:lang w:eastAsia="de-CH"/>
              </w:rPr>
            </w:pPr>
            <w:r>
              <w:rPr>
                <w:rFonts w:ascii="Arial" w:hAnsi="Arial" w:cs="Arial"/>
                <w:lang w:eastAsia="de-CH"/>
              </w:rPr>
              <w:t>Führt den Kommandoposten (KP);</w:t>
            </w:r>
          </w:p>
          <w:p w14:paraId="756ED2D5" w14:textId="3A1F4337" w:rsidR="00A602A1" w:rsidRDefault="006D14D1" w:rsidP="00CD177A">
            <w:pPr>
              <w:pStyle w:val="Listenabsatz"/>
              <w:numPr>
                <w:ilvl w:val="0"/>
                <w:numId w:val="39"/>
              </w:numPr>
              <w:tabs>
                <w:tab w:val="num" w:pos="360"/>
              </w:tabs>
              <w:ind w:left="179" w:hanging="284"/>
              <w:rPr>
                <w:rFonts w:ascii="Arial" w:hAnsi="Arial" w:cs="Arial"/>
                <w:lang w:eastAsia="de-CH"/>
              </w:rPr>
            </w:pPr>
            <w:r>
              <w:rPr>
                <w:rFonts w:ascii="Arial" w:hAnsi="Arial" w:cs="Arial"/>
                <w:lang w:eastAsia="de-CH"/>
              </w:rPr>
              <w:t>Leitet den Kommissariatsdienst;</w:t>
            </w:r>
          </w:p>
          <w:p w14:paraId="5C626D52" w14:textId="733C8346" w:rsidR="006D14D1" w:rsidRPr="006D14D1" w:rsidRDefault="006D14D1" w:rsidP="006D14D1">
            <w:pPr>
              <w:pStyle w:val="Listenabsatz"/>
              <w:numPr>
                <w:ilvl w:val="0"/>
                <w:numId w:val="39"/>
              </w:numPr>
              <w:ind w:left="179" w:hanging="284"/>
              <w:rPr>
                <w:rFonts w:ascii="Arial" w:hAnsi="Arial" w:cs="Arial"/>
                <w:lang w:eastAsia="de-CH"/>
              </w:rPr>
            </w:pPr>
            <w:r w:rsidRPr="006D14D1">
              <w:rPr>
                <w:rFonts w:ascii="Arial" w:hAnsi="Arial" w:cs="Arial"/>
                <w:lang w:eastAsia="de-CH"/>
              </w:rPr>
              <w:t>Stellt die telefonische Erreichbarkeit der Kp während der ganzen Dauer des</w:t>
            </w:r>
            <w:r>
              <w:rPr>
                <w:rFonts w:ascii="Arial" w:hAnsi="Arial" w:cs="Arial"/>
                <w:lang w:eastAsia="de-CH"/>
              </w:rPr>
              <w:t xml:space="preserve"> </w:t>
            </w:r>
            <w:r w:rsidRPr="006D14D1">
              <w:rPr>
                <w:rFonts w:ascii="Arial" w:hAnsi="Arial" w:cs="Arial"/>
                <w:lang w:eastAsia="de-CH"/>
              </w:rPr>
              <w:t>Dienstes sicher;</w:t>
            </w:r>
          </w:p>
          <w:p w14:paraId="42B89E24" w14:textId="429A7CCA" w:rsidR="001F5C91" w:rsidRDefault="001F5C91" w:rsidP="001F5C91">
            <w:pPr>
              <w:pStyle w:val="Listenabsatz"/>
              <w:numPr>
                <w:ilvl w:val="0"/>
                <w:numId w:val="39"/>
              </w:numPr>
              <w:tabs>
                <w:tab w:val="num" w:pos="360"/>
              </w:tabs>
              <w:ind w:left="179" w:hanging="284"/>
              <w:rPr>
                <w:rFonts w:ascii="Arial" w:hAnsi="Arial" w:cs="Arial"/>
                <w:lang w:eastAsia="de-CH"/>
              </w:rPr>
            </w:pPr>
            <w:r w:rsidRPr="001F5C91">
              <w:rPr>
                <w:rFonts w:ascii="Arial" w:hAnsi="Arial" w:cs="Arial"/>
                <w:lang w:eastAsia="de-CH"/>
              </w:rPr>
              <w:t>Stellt die integrale Sicherheit der Kp sicher;</w:t>
            </w:r>
          </w:p>
          <w:p w14:paraId="3BB21C3D" w14:textId="444E6597" w:rsidR="00537541" w:rsidRPr="001F5C91" w:rsidRDefault="00211771" w:rsidP="001F5C91">
            <w:pPr>
              <w:pStyle w:val="Listenabsatz"/>
              <w:numPr>
                <w:ilvl w:val="0"/>
                <w:numId w:val="39"/>
              </w:numPr>
              <w:tabs>
                <w:tab w:val="num" w:pos="360"/>
              </w:tabs>
              <w:ind w:left="179" w:hanging="284"/>
              <w:rPr>
                <w:rFonts w:ascii="Arial" w:hAnsi="Arial" w:cs="Arial"/>
                <w:lang w:eastAsia="de-CH"/>
              </w:rPr>
            </w:pPr>
            <w:r>
              <w:rPr>
                <w:rFonts w:ascii="Arial" w:hAnsi="Arial" w:cs="Arial"/>
                <w:lang w:eastAsia="de-CH"/>
              </w:rPr>
              <w:t>Führt die Terminliste St Kp</w:t>
            </w:r>
            <w:r w:rsidR="00537541">
              <w:rPr>
                <w:rFonts w:ascii="Arial" w:hAnsi="Arial" w:cs="Arial"/>
                <w:lang w:eastAsia="de-CH"/>
              </w:rPr>
              <w:t>;</w:t>
            </w:r>
          </w:p>
          <w:p w14:paraId="379B3595" w14:textId="210398A3" w:rsidR="00A602A1" w:rsidRPr="00CD177A" w:rsidRDefault="006D14D1" w:rsidP="00695497">
            <w:pPr>
              <w:pStyle w:val="Listenabsatz"/>
              <w:numPr>
                <w:ilvl w:val="0"/>
                <w:numId w:val="39"/>
              </w:numPr>
              <w:ind w:left="179" w:hanging="284"/>
              <w:rPr>
                <w:rFonts w:cs="Arial"/>
                <w:lang w:eastAsia="de-CH"/>
              </w:rPr>
            </w:pPr>
            <w:r w:rsidRPr="006D14D1">
              <w:rPr>
                <w:rFonts w:ascii="Arial" w:hAnsi="Arial" w:cs="Arial"/>
                <w:lang w:eastAsia="de-CH"/>
              </w:rPr>
              <w:t xml:space="preserve">Verantwortet den Betrieb des KP Netzwerks, insbesondere </w:t>
            </w:r>
            <w:proofErr w:type="spellStart"/>
            <w:r w:rsidRPr="006D14D1">
              <w:rPr>
                <w:rFonts w:ascii="Arial" w:hAnsi="Arial" w:cs="Arial"/>
                <w:lang w:eastAsia="de-CH"/>
              </w:rPr>
              <w:t>MilOffice</w:t>
            </w:r>
            <w:proofErr w:type="spellEnd"/>
            <w:r w:rsidRPr="006D14D1">
              <w:rPr>
                <w:rFonts w:ascii="Arial" w:hAnsi="Arial" w:cs="Arial"/>
                <w:lang w:eastAsia="de-CH"/>
              </w:rPr>
              <w:t>, sowie die</w:t>
            </w:r>
            <w:r>
              <w:rPr>
                <w:rFonts w:ascii="Arial" w:hAnsi="Arial" w:cs="Arial"/>
                <w:lang w:eastAsia="de-CH"/>
              </w:rPr>
              <w:t xml:space="preserve"> </w:t>
            </w:r>
            <w:r w:rsidRPr="006D14D1">
              <w:rPr>
                <w:rFonts w:ascii="Arial" w:hAnsi="Arial" w:cs="Arial"/>
                <w:lang w:eastAsia="de-CH"/>
              </w:rPr>
              <w:t>Abgleiche PISA / Dienstbüchlein.</w:t>
            </w:r>
          </w:p>
        </w:tc>
      </w:tr>
      <w:tr w:rsidR="00F177DE" w:rsidRPr="007B23CB" w14:paraId="5C660E53" w14:textId="77777777" w:rsidTr="00B730A1">
        <w:tc>
          <w:tcPr>
            <w:tcW w:w="2867" w:type="dxa"/>
          </w:tcPr>
          <w:p w14:paraId="77AEADB2" w14:textId="50577885" w:rsidR="00F177DE" w:rsidRPr="001F5C91" w:rsidRDefault="00F177DE" w:rsidP="00F177DE">
            <w:pPr>
              <w:pStyle w:val="berschrift2"/>
            </w:pPr>
            <w:proofErr w:type="spellStart"/>
            <w:r>
              <w:t>Einh</w:t>
            </w:r>
            <w:proofErr w:type="spellEnd"/>
            <w:r>
              <w:t xml:space="preserve"> </w:t>
            </w:r>
            <w:proofErr w:type="spellStart"/>
            <w:r>
              <w:t>Four</w:t>
            </w:r>
            <w:proofErr w:type="spellEnd"/>
            <w:r>
              <w:t xml:space="preserve"> / </w:t>
            </w:r>
            <w:proofErr w:type="spellStart"/>
            <w:r>
              <w:t>Infra</w:t>
            </w:r>
            <w:proofErr w:type="spellEnd"/>
            <w:r>
              <w:t xml:space="preserve">, </w:t>
            </w:r>
            <w:proofErr w:type="spellStart"/>
            <w:r>
              <w:t>Kü</w:t>
            </w:r>
            <w:proofErr w:type="spellEnd"/>
            <w:r>
              <w:t xml:space="preserve">, </w:t>
            </w:r>
            <w:proofErr w:type="spellStart"/>
            <w:r>
              <w:t>Vpf</w:t>
            </w:r>
            <w:proofErr w:type="spellEnd"/>
          </w:p>
        </w:tc>
        <w:tc>
          <w:tcPr>
            <w:tcW w:w="6345" w:type="dxa"/>
          </w:tcPr>
          <w:p w14:paraId="73A1505D" w14:textId="0F190D32" w:rsidR="00F177DE" w:rsidRDefault="00F177DE" w:rsidP="00F177DE">
            <w:pPr>
              <w:pStyle w:val="Listenabsatz"/>
              <w:numPr>
                <w:ilvl w:val="0"/>
                <w:numId w:val="34"/>
              </w:numPr>
              <w:tabs>
                <w:tab w:val="num" w:pos="360"/>
              </w:tabs>
              <w:autoSpaceDE w:val="0"/>
              <w:autoSpaceDN w:val="0"/>
              <w:adjustRightInd w:val="0"/>
              <w:spacing w:after="14"/>
              <w:ind w:left="179" w:hanging="284"/>
              <w:rPr>
                <w:rFonts w:ascii="Arial" w:hAnsi="Arial" w:cs="Arial"/>
                <w:lang w:eastAsia="de-CH"/>
              </w:rPr>
            </w:pPr>
            <w:r>
              <w:rPr>
                <w:rFonts w:ascii="Arial" w:hAnsi="Arial" w:cs="Arial"/>
                <w:lang w:eastAsia="de-CH"/>
              </w:rPr>
              <w:t xml:space="preserve">Führt den </w:t>
            </w:r>
            <w:proofErr w:type="spellStart"/>
            <w:r>
              <w:rPr>
                <w:rFonts w:ascii="Arial" w:hAnsi="Arial" w:cs="Arial"/>
                <w:lang w:eastAsia="de-CH"/>
              </w:rPr>
              <w:t>Kdo</w:t>
            </w:r>
            <w:proofErr w:type="spellEnd"/>
            <w:r>
              <w:rPr>
                <w:rFonts w:ascii="Arial" w:hAnsi="Arial" w:cs="Arial"/>
                <w:lang w:eastAsia="de-CH"/>
              </w:rPr>
              <w:t xml:space="preserve"> Zug und ist für dessen Ausbildung verantwortlich;</w:t>
            </w:r>
          </w:p>
          <w:p w14:paraId="2EC86520" w14:textId="2A5503F0" w:rsidR="00F177DE" w:rsidRPr="00CD177A" w:rsidRDefault="00C970A7" w:rsidP="00F177DE">
            <w:pPr>
              <w:pStyle w:val="Listenabsatz"/>
              <w:numPr>
                <w:ilvl w:val="0"/>
                <w:numId w:val="39"/>
              </w:numPr>
              <w:tabs>
                <w:tab w:val="num" w:pos="360"/>
              </w:tabs>
              <w:ind w:left="179" w:hanging="284"/>
              <w:rPr>
                <w:rFonts w:ascii="Arial" w:hAnsi="Arial" w:cs="Arial"/>
                <w:lang w:eastAsia="de-CH"/>
              </w:rPr>
            </w:pPr>
            <w:r>
              <w:rPr>
                <w:rFonts w:ascii="Arial" w:hAnsi="Arial" w:cs="Arial"/>
                <w:lang w:eastAsia="de-CH"/>
              </w:rPr>
              <w:t>Übernimmt die Infrastrukturen an den</w:t>
            </w:r>
            <w:r w:rsidR="00F177DE" w:rsidRPr="006D14D1">
              <w:rPr>
                <w:rFonts w:ascii="Arial" w:hAnsi="Arial" w:cs="Arial"/>
                <w:lang w:eastAsia="de-CH"/>
              </w:rPr>
              <w:t xml:space="preserve"> WK Standort</w:t>
            </w:r>
            <w:r>
              <w:rPr>
                <w:rFonts w:ascii="Arial" w:hAnsi="Arial" w:cs="Arial"/>
                <w:lang w:eastAsia="de-CH"/>
              </w:rPr>
              <w:t>en</w:t>
            </w:r>
            <w:r w:rsidR="00F177DE" w:rsidRPr="006D14D1">
              <w:rPr>
                <w:rFonts w:ascii="Arial" w:hAnsi="Arial" w:cs="Arial"/>
                <w:lang w:eastAsia="de-CH"/>
              </w:rPr>
              <w:t>;</w:t>
            </w:r>
          </w:p>
          <w:p w14:paraId="034A81E6" w14:textId="2B0E980E" w:rsidR="00F177DE" w:rsidRPr="008C2602" w:rsidRDefault="00F177DE" w:rsidP="008C2602">
            <w:pPr>
              <w:pStyle w:val="Listenabsatz"/>
              <w:numPr>
                <w:ilvl w:val="0"/>
                <w:numId w:val="39"/>
              </w:numPr>
              <w:tabs>
                <w:tab w:val="num" w:pos="360"/>
              </w:tabs>
              <w:ind w:left="179" w:hanging="284"/>
              <w:rPr>
                <w:rFonts w:ascii="Arial" w:hAnsi="Arial" w:cs="Arial"/>
                <w:lang w:eastAsia="de-CH"/>
              </w:rPr>
            </w:pPr>
            <w:r w:rsidRPr="006D14D1">
              <w:rPr>
                <w:rFonts w:ascii="Arial" w:hAnsi="Arial" w:cs="Arial"/>
                <w:lang w:eastAsia="de-CH"/>
              </w:rPr>
              <w:t xml:space="preserve">Stellt die </w:t>
            </w:r>
            <w:proofErr w:type="spellStart"/>
            <w:r w:rsidRPr="006D14D1">
              <w:rPr>
                <w:rFonts w:ascii="Arial" w:hAnsi="Arial" w:cs="Arial"/>
                <w:lang w:eastAsia="de-CH"/>
              </w:rPr>
              <w:t>Vpf</w:t>
            </w:r>
            <w:proofErr w:type="spellEnd"/>
            <w:r w:rsidRPr="006D14D1">
              <w:rPr>
                <w:rFonts w:ascii="Arial" w:hAnsi="Arial" w:cs="Arial"/>
                <w:lang w:eastAsia="de-CH"/>
              </w:rPr>
              <w:t xml:space="preserve"> der Kp sicher;</w:t>
            </w:r>
          </w:p>
        </w:tc>
      </w:tr>
    </w:tbl>
    <w:p w14:paraId="7106509E" w14:textId="77777777" w:rsidR="00A602A1" w:rsidRDefault="00A602A1" w:rsidP="00A602A1"/>
    <w:p w14:paraId="4D976831" w14:textId="77777777" w:rsidR="003F0560" w:rsidRDefault="003F0560">
      <w:pPr>
        <w:ind w:right="0"/>
        <w:rPr>
          <w:rFonts w:eastAsia="Times New Roman" w:cs="Arial"/>
          <w:b/>
          <w:bCs/>
          <w:szCs w:val="24"/>
          <w:lang w:eastAsia="de-DE"/>
        </w:rPr>
      </w:pPr>
      <w:r>
        <w:br w:type="page"/>
      </w:r>
    </w:p>
    <w:p w14:paraId="7E9A0097" w14:textId="0E5E2AAA" w:rsidR="00A602A1" w:rsidRDefault="00A602A1" w:rsidP="00BC1E5A">
      <w:pPr>
        <w:pStyle w:val="berschrift1"/>
        <w:tabs>
          <w:tab w:val="clear" w:pos="993"/>
          <w:tab w:val="num" w:pos="432"/>
        </w:tabs>
        <w:ind w:left="432" w:right="0" w:hanging="432"/>
      </w:pPr>
      <w:r>
        <w:lastRenderedPageBreak/>
        <w:t>Besondere Anordnungen</w:t>
      </w:r>
    </w:p>
    <w:p w14:paraId="50E2EB7F" w14:textId="77777777" w:rsidR="00526A63" w:rsidRPr="00526A63" w:rsidRDefault="00526A63" w:rsidP="00526A63">
      <w:pPr>
        <w:pStyle w:val="VBS-Eingerckt"/>
      </w:pPr>
    </w:p>
    <w:p w14:paraId="2602C70C" w14:textId="3843F0FD" w:rsidR="008B7C9C" w:rsidRPr="008B7C9C" w:rsidRDefault="008B7C9C" w:rsidP="008B7C9C">
      <w:pPr>
        <w:pStyle w:val="berschrift2"/>
        <w:tabs>
          <w:tab w:val="num" w:pos="1427"/>
        </w:tabs>
        <w:ind w:right="0"/>
      </w:pPr>
      <w:r>
        <w:t>Personelles</w:t>
      </w:r>
    </w:p>
    <w:p w14:paraId="4E20F43B" w14:textId="543D72D5" w:rsidR="00A602A1" w:rsidRDefault="00A602A1" w:rsidP="008B7C9C">
      <w:pPr>
        <w:pStyle w:val="VBS-Eingerckt"/>
        <w:ind w:left="0"/>
      </w:pPr>
    </w:p>
    <w:p w14:paraId="51144D8A" w14:textId="5D1318F0" w:rsidR="005B141F" w:rsidRDefault="008B7C9C" w:rsidP="00E15624">
      <w:pPr>
        <w:pStyle w:val="berschrift3"/>
      </w:pPr>
      <w:r>
        <w:t>Organigramm</w:t>
      </w:r>
    </w:p>
    <w:p w14:paraId="74337EB3" w14:textId="1F06A15C" w:rsidR="005B141F" w:rsidRDefault="00E15624" w:rsidP="005F0AEC">
      <w:pPr>
        <w:pStyle w:val="VBS-Eingerckt"/>
        <w:jc w:val="center"/>
      </w:pPr>
      <w:r w:rsidRPr="00E15624">
        <w:rPr>
          <w:noProof/>
          <w:lang w:eastAsia="de-CH"/>
        </w:rPr>
        <w:drawing>
          <wp:anchor distT="0" distB="0" distL="114300" distR="114300" simplePos="0" relativeHeight="251660288" behindDoc="0" locked="0" layoutInCell="1" allowOverlap="1" wp14:anchorId="168681DA" wp14:editId="0BABFCBD">
            <wp:simplePos x="0" y="0"/>
            <wp:positionH relativeFrom="column">
              <wp:posOffset>49530</wp:posOffset>
            </wp:positionH>
            <wp:positionV relativeFrom="paragraph">
              <wp:posOffset>163830</wp:posOffset>
            </wp:positionV>
            <wp:extent cx="6029960" cy="4514850"/>
            <wp:effectExtent l="0" t="0" r="8890" b="0"/>
            <wp:wrapSquare wrapText="bothSides"/>
            <wp:docPr id="1" name="Diagram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V relativeFrom="margin">
              <wp14:pctHeight>0</wp14:pctHeight>
            </wp14:sizeRelV>
          </wp:anchor>
        </w:drawing>
      </w:r>
    </w:p>
    <w:p w14:paraId="3F208F9B" w14:textId="10260E7E" w:rsidR="008B7C9C" w:rsidRDefault="008B7C9C" w:rsidP="008B7C9C">
      <w:pPr>
        <w:pStyle w:val="VBS-Eingerckt"/>
      </w:pPr>
    </w:p>
    <w:p w14:paraId="568AAE8B" w14:textId="6C2DFE69" w:rsidR="00E15624" w:rsidRDefault="008B7C9C" w:rsidP="00E762CC">
      <w:pPr>
        <w:pStyle w:val="berschrift3"/>
      </w:pPr>
      <w:r>
        <w:t>Seelsorge</w:t>
      </w:r>
    </w:p>
    <w:p w14:paraId="6FE84A98" w14:textId="4CFBDF68" w:rsidR="00E15624" w:rsidRPr="00E15624" w:rsidRDefault="00E15624" w:rsidP="00E15624">
      <w:pPr>
        <w:pStyle w:val="VBS-Eingerckt"/>
      </w:pPr>
      <w:r>
        <w:t xml:space="preserve">Termine mit dem </w:t>
      </w:r>
      <w:proofErr w:type="spellStart"/>
      <w:r>
        <w:t>Asg</w:t>
      </w:r>
      <w:proofErr w:type="spellEnd"/>
      <w:r>
        <w:t xml:space="preserve"> </w:t>
      </w:r>
      <w:proofErr w:type="spellStart"/>
      <w:r>
        <w:t>Hptm</w:t>
      </w:r>
      <w:proofErr w:type="spellEnd"/>
      <w:r>
        <w:t xml:space="preserve"> </w:t>
      </w:r>
      <w:r w:rsidR="00630715">
        <w:t>Adrian Suter</w:t>
      </w:r>
      <w:r>
        <w:t xml:space="preserve"> sind auf dem Dienstweg via </w:t>
      </w:r>
      <w:proofErr w:type="spellStart"/>
      <w:r>
        <w:t>Zfhr</w:t>
      </w:r>
      <w:proofErr w:type="spellEnd"/>
      <w:r>
        <w:t xml:space="preserve"> </w:t>
      </w:r>
      <w:r>
        <w:sym w:font="Wingdings" w:char="F0E0"/>
      </w:r>
      <w:r>
        <w:t xml:space="preserve"> Kp </w:t>
      </w:r>
      <w:proofErr w:type="spellStart"/>
      <w:r>
        <w:t>Kdt</w:t>
      </w:r>
      <w:proofErr w:type="spellEnd"/>
      <w:r>
        <w:t xml:space="preserve"> zu vereinbaren, um möglichst wenig Ausbildungszeit zu verlieren. In Notfällen kann der Armeeseelsorger unter der Nummer 079 </w:t>
      </w:r>
      <w:r w:rsidR="00630715">
        <w:t>432 46 48</w:t>
      </w:r>
      <w:r>
        <w:t xml:space="preserve"> direkt kontaktiert werden (ohne Einhaltung Dienstweg).</w:t>
      </w:r>
    </w:p>
    <w:p w14:paraId="1682E343" w14:textId="6F72AA22" w:rsidR="008B7C9C" w:rsidRDefault="008B7C9C" w:rsidP="008B7C9C">
      <w:pPr>
        <w:pStyle w:val="VBS-Eingerckt"/>
      </w:pPr>
    </w:p>
    <w:p w14:paraId="63264514" w14:textId="4E98C0B4" w:rsidR="00E15624" w:rsidRDefault="008B7C9C" w:rsidP="00E762CC">
      <w:pPr>
        <w:pStyle w:val="berschrift3"/>
      </w:pPr>
      <w:r>
        <w:t>Weisungen Presse und Information</w:t>
      </w:r>
    </w:p>
    <w:p w14:paraId="7320812B" w14:textId="6342F982" w:rsidR="00E15624" w:rsidRPr="00E15624" w:rsidRDefault="00E15624" w:rsidP="00E15624">
      <w:pPr>
        <w:pStyle w:val="VBS-Eingerckt"/>
        <w:numPr>
          <w:ilvl w:val="1"/>
          <w:numId w:val="41"/>
        </w:numPr>
        <w:tabs>
          <w:tab w:val="clear" w:pos="1276"/>
        </w:tabs>
        <w:ind w:left="1418" w:hanging="425"/>
        <w:rPr>
          <w:rFonts w:cs="Arial"/>
          <w:lang w:eastAsia="de-CH"/>
        </w:rPr>
      </w:pPr>
      <w:r w:rsidRPr="00E15624">
        <w:rPr>
          <w:rFonts w:cs="Arial"/>
          <w:lang w:eastAsia="de-CH"/>
        </w:rPr>
        <w:t xml:space="preserve">Anfragen von Medienvertretern sind an den PIO </w:t>
      </w:r>
      <w:proofErr w:type="spellStart"/>
      <w:r w:rsidRPr="00E15624">
        <w:rPr>
          <w:rFonts w:cs="Arial"/>
          <w:lang w:eastAsia="de-CH"/>
        </w:rPr>
        <w:t>Inf</w:t>
      </w:r>
      <w:proofErr w:type="spellEnd"/>
      <w:r w:rsidRPr="00E15624">
        <w:rPr>
          <w:rFonts w:cs="Arial"/>
          <w:lang w:eastAsia="de-CH"/>
        </w:rPr>
        <w:t xml:space="preserve"> Bat 56 weiterzuleiten;</w:t>
      </w:r>
    </w:p>
    <w:p w14:paraId="6DED8276" w14:textId="71791A97" w:rsidR="00E15624" w:rsidRPr="00E15624" w:rsidRDefault="00E15624" w:rsidP="00E15624">
      <w:pPr>
        <w:pStyle w:val="VBS-Eingerckt"/>
        <w:numPr>
          <w:ilvl w:val="1"/>
          <w:numId w:val="41"/>
        </w:numPr>
        <w:tabs>
          <w:tab w:val="clear" w:pos="1276"/>
        </w:tabs>
        <w:ind w:left="1418" w:hanging="425"/>
        <w:rPr>
          <w:rFonts w:cs="Arial"/>
          <w:lang w:eastAsia="de-CH"/>
        </w:rPr>
      </w:pPr>
      <w:r w:rsidRPr="00E15624">
        <w:rPr>
          <w:rFonts w:cs="Arial"/>
          <w:lang w:eastAsia="de-CH"/>
        </w:rPr>
        <w:t>Jegliche Auskunftserteilung an Externe ohne ausdrückliche Erlaubnis des Bat</w:t>
      </w:r>
      <w:r>
        <w:rPr>
          <w:rFonts w:cs="Arial"/>
          <w:lang w:eastAsia="de-CH"/>
        </w:rPr>
        <w:t xml:space="preserve"> </w:t>
      </w:r>
      <w:r w:rsidRPr="00E15624">
        <w:rPr>
          <w:rFonts w:cs="Arial"/>
          <w:lang w:eastAsia="de-CH"/>
        </w:rPr>
        <w:t>bzw</w:t>
      </w:r>
      <w:r>
        <w:rPr>
          <w:rFonts w:cs="Arial"/>
          <w:lang w:eastAsia="de-CH"/>
        </w:rPr>
        <w:t>.</w:t>
      </w:r>
      <w:r w:rsidRPr="00E15624">
        <w:rPr>
          <w:rFonts w:cs="Arial"/>
          <w:lang w:eastAsia="de-CH"/>
        </w:rPr>
        <w:t xml:space="preserve"> Kp </w:t>
      </w:r>
      <w:proofErr w:type="spellStart"/>
      <w:r w:rsidRPr="00E15624">
        <w:rPr>
          <w:rFonts w:cs="Arial"/>
          <w:lang w:eastAsia="de-CH"/>
        </w:rPr>
        <w:t>Kdt</w:t>
      </w:r>
      <w:proofErr w:type="spellEnd"/>
      <w:r w:rsidRPr="00E15624">
        <w:rPr>
          <w:rFonts w:cs="Arial"/>
          <w:lang w:eastAsia="de-CH"/>
        </w:rPr>
        <w:t xml:space="preserve"> ist untersagt.</w:t>
      </w:r>
    </w:p>
    <w:p w14:paraId="0375626C" w14:textId="1DC49CEA" w:rsidR="008B7C9C" w:rsidRDefault="008B7C9C" w:rsidP="008B7C9C">
      <w:pPr>
        <w:pStyle w:val="VBS-Eingerckt"/>
      </w:pPr>
    </w:p>
    <w:p w14:paraId="0B1BF256" w14:textId="29B67EA0" w:rsidR="00E15624" w:rsidRDefault="008B7C9C" w:rsidP="00E762CC">
      <w:pPr>
        <w:pStyle w:val="berschrift3"/>
      </w:pPr>
      <w:r>
        <w:t>Aufnahmen Bild- und Tonmaterial</w:t>
      </w:r>
    </w:p>
    <w:p w14:paraId="7EEF3424" w14:textId="70D2D784" w:rsidR="00E15624" w:rsidRPr="00E15624" w:rsidRDefault="00E15624" w:rsidP="00E15624">
      <w:pPr>
        <w:pStyle w:val="VBS-Eingerckt"/>
      </w:pPr>
      <w:r>
        <w:t xml:space="preserve">Angehörige der Armee dürfen im Militärdienst – die Dienstzeit beginnt mit dem Antritt der Einrückungsreise und endet mit dem Abschluss der Entlassungsreise; sie umfasst Arbeitszeit, Ruhezeit und Freizeit, als Freizeit gelten Ausgang und Urlaub (DR 04 Ziffer 3, </w:t>
      </w:r>
      <w:proofErr w:type="spellStart"/>
      <w:r>
        <w:t>Abs</w:t>
      </w:r>
      <w:proofErr w:type="spellEnd"/>
      <w:r>
        <w:t xml:space="preserve"> 3) – ohne Einwilligung des Kommandanten bzw. des militärischen Vorgesetzten weder fotografieren noch Filme und Videosequenzen bzw. vergleichbare Darstellung auf Bild-, Ton- und Datenträger aller Art aufnehmen und speichern, wenn die Aufnahmen im Zusammenhang mit der militärischen Ausbildung und dem Dienstbetrieb stehen oder gegen die guten Sitten oder gegen das </w:t>
      </w:r>
      <w:r>
        <w:lastRenderedPageBreak/>
        <w:t>Ansehen der Uniform als Ausdruck der Zugehörigkeit zur Armee verstossen. Insbesondere ist generell verboten Bilder, Film- und Videosequenzen bzw. vergleichbare Darstellungen in irgendeinem Medium (gedruckt, elektronisch etc.) zu veröffentlichen. Diesbezügliche Verstösse sind als Nichtbefolgung von Dienstvorschriften strafbar und werden disziplinarisch geahndet. Weitere Sanktionen und Straftatbestände bleiben vorbehalten.</w:t>
      </w:r>
    </w:p>
    <w:p w14:paraId="0D8E7A03" w14:textId="08500D64" w:rsidR="008B7C9C" w:rsidRDefault="008B7C9C" w:rsidP="008B7C9C">
      <w:pPr>
        <w:pStyle w:val="VBS-Eingerckt"/>
      </w:pPr>
    </w:p>
    <w:p w14:paraId="021E6EE1" w14:textId="443CBDFD" w:rsidR="008B7C9C" w:rsidRDefault="00AE16A9" w:rsidP="008B7C9C">
      <w:pPr>
        <w:pStyle w:val="berschrift2"/>
      </w:pPr>
      <w:r>
        <w:t xml:space="preserve">Ausbildung, </w:t>
      </w:r>
      <w:r w:rsidR="008B7C9C">
        <w:t>Wachtdienst, Eigenschutz und Integrale Sicherheit</w:t>
      </w:r>
    </w:p>
    <w:p w14:paraId="7E4074BA" w14:textId="681E7317" w:rsidR="008B7C9C" w:rsidRDefault="008B7C9C" w:rsidP="008B7C9C">
      <w:pPr>
        <w:pStyle w:val="VBS-Eingerckt"/>
      </w:pPr>
    </w:p>
    <w:p w14:paraId="471F1675" w14:textId="771D0900" w:rsidR="00AE16A9" w:rsidRDefault="00AE16A9" w:rsidP="00E762CC">
      <w:pPr>
        <w:pStyle w:val="berschrift3"/>
      </w:pPr>
      <w:r>
        <w:t>Ausbildung</w:t>
      </w:r>
    </w:p>
    <w:p w14:paraId="2FEF3AB7" w14:textId="6A4D330F" w:rsidR="00AE16A9" w:rsidRPr="00AE16A9" w:rsidRDefault="00AE16A9" w:rsidP="00AE16A9">
      <w:pPr>
        <w:pStyle w:val="VBS-Eingerckt"/>
      </w:pPr>
      <w:proofErr w:type="spellStart"/>
      <w:r>
        <w:t>Gem</w:t>
      </w:r>
      <w:proofErr w:type="spellEnd"/>
      <w:r>
        <w:t xml:space="preserve"> Beilage 200 "Befehl für die Ausbildung".</w:t>
      </w:r>
    </w:p>
    <w:p w14:paraId="7003E5C4" w14:textId="77777777" w:rsidR="00AE16A9" w:rsidRDefault="00AE16A9" w:rsidP="00AE16A9">
      <w:pPr>
        <w:pStyle w:val="berschrift3"/>
        <w:numPr>
          <w:ilvl w:val="0"/>
          <w:numId w:val="0"/>
        </w:numPr>
        <w:ind w:left="992"/>
      </w:pPr>
    </w:p>
    <w:p w14:paraId="708CF205" w14:textId="133B965B" w:rsidR="00B636AE" w:rsidRDefault="008B7C9C" w:rsidP="00E762CC">
      <w:pPr>
        <w:pStyle w:val="berschrift3"/>
      </w:pPr>
      <w:r>
        <w:t>Wachtdienst</w:t>
      </w:r>
    </w:p>
    <w:p w14:paraId="16DF7104" w14:textId="5AA2750F" w:rsidR="00B636AE" w:rsidRDefault="006B7F8D" w:rsidP="006B7F8D">
      <w:pPr>
        <w:pStyle w:val="VBS-Eingerckt"/>
        <w:tabs>
          <w:tab w:val="clear" w:pos="1276"/>
        </w:tabs>
      </w:pPr>
      <w:proofErr w:type="spellStart"/>
      <w:r>
        <w:t>Gem</w:t>
      </w:r>
      <w:proofErr w:type="spellEnd"/>
      <w:r>
        <w:t xml:space="preserve"> Beilage 300 "</w:t>
      </w:r>
      <w:r w:rsidRPr="006B7F8D">
        <w:t xml:space="preserve">Einsatzbefehl für den Wachdienst </w:t>
      </w:r>
      <w:proofErr w:type="spellStart"/>
      <w:r w:rsidRPr="006B7F8D">
        <w:t>Härkingen</w:t>
      </w:r>
      <w:proofErr w:type="spellEnd"/>
      <w:r>
        <w:t>" und 400 "</w:t>
      </w:r>
      <w:r w:rsidRPr="006B7F8D">
        <w:t>Einsatzbef</w:t>
      </w:r>
      <w:r>
        <w:t>ehl für den Wachdienst Therwil".</w:t>
      </w:r>
    </w:p>
    <w:p w14:paraId="1047E852" w14:textId="25F23235" w:rsidR="008B7C9C" w:rsidRDefault="008B7C9C" w:rsidP="008B7C9C">
      <w:pPr>
        <w:pStyle w:val="VBS-Eingerckt"/>
      </w:pPr>
    </w:p>
    <w:p w14:paraId="5E059E2D" w14:textId="72E7D3F6" w:rsidR="00B636AE" w:rsidRDefault="008B7C9C" w:rsidP="00E762CC">
      <w:pPr>
        <w:pStyle w:val="berschrift3"/>
      </w:pPr>
      <w:r>
        <w:t>Eigenschutz</w:t>
      </w:r>
    </w:p>
    <w:p w14:paraId="3D9D9E6D" w14:textId="77777777" w:rsidR="003354B4" w:rsidRDefault="003354B4" w:rsidP="003354B4">
      <w:pPr>
        <w:pStyle w:val="VBS-Eingerckt"/>
      </w:pPr>
      <w:r>
        <w:t>Der Eigenschutz wird mit dem Befehl Eigenschutz „ALESSANDRA 56“ geregelt. Dieser weist auf vier Bedrohungsstufen, niedrig mit „Alpha“, mittel „Bravo“, „Charlie“ und hoch mit „Delta“ aus. Weiter wird der Grundschutz gemäss Reglement 52.569 „Integrale Sicherheit“ permanent gewährleistet. Im Kapitel 4.2.3 werden die allgemeinen Grundsätze geregelt. Die folgenden Massnahmen müssen von allen AdA berücksichtigt werden:</w:t>
      </w:r>
    </w:p>
    <w:p w14:paraId="53D588FA" w14:textId="77777777" w:rsidR="003354B4" w:rsidRDefault="003354B4" w:rsidP="004607A5">
      <w:pPr>
        <w:pStyle w:val="VBS-Eingerckt"/>
        <w:numPr>
          <w:ilvl w:val="0"/>
          <w:numId w:val="42"/>
        </w:numPr>
        <w:tabs>
          <w:tab w:val="clear" w:pos="1276"/>
        </w:tabs>
        <w:ind w:left="1418" w:hanging="425"/>
      </w:pPr>
      <w:r>
        <w:t>Keine Preisgabe von Informationen (TOZZA Prinzip) ohne dienstliche Notwendigkeit;</w:t>
      </w:r>
    </w:p>
    <w:p w14:paraId="20C13D0E" w14:textId="77777777" w:rsidR="004607A5" w:rsidRDefault="003354B4" w:rsidP="004607A5">
      <w:pPr>
        <w:pStyle w:val="VBS-Eingerckt"/>
        <w:numPr>
          <w:ilvl w:val="0"/>
          <w:numId w:val="42"/>
        </w:numPr>
        <w:tabs>
          <w:tab w:val="clear" w:pos="1276"/>
        </w:tabs>
        <w:ind w:left="1418" w:hanging="425"/>
      </w:pPr>
      <w:r>
        <w:t>Eintretende Personen und Fahrzeuge sind zu identifizieren und einer Berechtigungsprüfung zu unterziehen;</w:t>
      </w:r>
    </w:p>
    <w:p w14:paraId="3F64E05E" w14:textId="5DF5260A" w:rsidR="003354B4" w:rsidRDefault="003354B4" w:rsidP="004607A5">
      <w:pPr>
        <w:pStyle w:val="VBS-Eingerckt"/>
        <w:numPr>
          <w:ilvl w:val="0"/>
          <w:numId w:val="42"/>
        </w:numPr>
        <w:tabs>
          <w:tab w:val="clear" w:pos="1276"/>
        </w:tabs>
        <w:ind w:left="1418" w:hanging="425"/>
      </w:pPr>
      <w:r>
        <w:t xml:space="preserve">Ausserhalb bewachter </w:t>
      </w:r>
      <w:proofErr w:type="spellStart"/>
      <w:r>
        <w:t>mil</w:t>
      </w:r>
      <w:proofErr w:type="spellEnd"/>
      <w:r>
        <w:t xml:space="preserve"> Räume sind </w:t>
      </w:r>
      <w:proofErr w:type="spellStart"/>
      <w:r>
        <w:t>Fz</w:t>
      </w:r>
      <w:proofErr w:type="spellEnd"/>
      <w:r>
        <w:t xml:space="preserve">/Einrichtungen mit schutzwürdigem/klassifiziertem Material zu bewachen. Die Bewachung muss nicht im Sinne eines bewaffneten </w:t>
      </w:r>
      <w:r w:rsidR="004607A5">
        <w:t>Elements,</w:t>
      </w:r>
      <w:r>
        <w:t xml:space="preserve"> sondern minimal durch ständig anwesende Personen sichergestellt werden. Innerhalb grosser Umzäunungen (bspw. Kasernenareale, Log Center) gilt der gleiche Grundsatz.</w:t>
      </w:r>
    </w:p>
    <w:p w14:paraId="34C10128" w14:textId="57CE2B7B" w:rsidR="00B636AE" w:rsidRPr="00B636AE" w:rsidRDefault="003354B4" w:rsidP="003354B4">
      <w:pPr>
        <w:pStyle w:val="VBS-Eingerckt"/>
      </w:pPr>
      <w:r w:rsidRPr="006B7F8D">
        <w:t xml:space="preserve">Die Truppe wird bis am </w:t>
      </w:r>
      <w:r w:rsidR="006B7F8D" w:rsidRPr="006B7F8D">
        <w:t>11</w:t>
      </w:r>
      <w:r w:rsidR="004607A5" w:rsidRPr="006B7F8D">
        <w:t>.</w:t>
      </w:r>
      <w:r w:rsidR="00922F50" w:rsidRPr="006B7F8D">
        <w:t>0</w:t>
      </w:r>
      <w:r w:rsidR="006B7F8D" w:rsidRPr="006B7F8D">
        <w:t>6</w:t>
      </w:r>
      <w:r w:rsidR="004607A5" w:rsidRPr="006B7F8D">
        <w:t>.20</w:t>
      </w:r>
      <w:r w:rsidR="006B7F8D" w:rsidRPr="006B7F8D">
        <w:t>20</w:t>
      </w:r>
      <w:r w:rsidRPr="006B7F8D">
        <w:t xml:space="preserve"> detailliert durch den Kp </w:t>
      </w:r>
      <w:proofErr w:type="spellStart"/>
      <w:r w:rsidRPr="006B7F8D">
        <w:t>Kdt</w:t>
      </w:r>
      <w:proofErr w:type="spellEnd"/>
      <w:r w:rsidRPr="006B7F8D">
        <w:t xml:space="preserve"> ausgebildet.</w:t>
      </w:r>
    </w:p>
    <w:p w14:paraId="23B75D35" w14:textId="6C739E95" w:rsidR="008B7C9C" w:rsidRDefault="008B7C9C" w:rsidP="008B7C9C">
      <w:pPr>
        <w:pStyle w:val="VBS-Eingerckt"/>
      </w:pPr>
    </w:p>
    <w:p w14:paraId="6146611C" w14:textId="0191B597" w:rsidR="00A602A1" w:rsidRDefault="008B7C9C" w:rsidP="008B7C9C">
      <w:pPr>
        <w:pStyle w:val="berschrift3"/>
      </w:pPr>
      <w:r>
        <w:t>Integrale Sicherheit</w:t>
      </w:r>
    </w:p>
    <w:p w14:paraId="4DF0163B" w14:textId="3528771A" w:rsidR="00B636AE" w:rsidRDefault="00B636AE" w:rsidP="00B636AE">
      <w:pPr>
        <w:pStyle w:val="VBS-Eingerckt"/>
      </w:pPr>
    </w:p>
    <w:p w14:paraId="0C17A080" w14:textId="77777777" w:rsidR="004607A5" w:rsidRPr="004607A5" w:rsidRDefault="004607A5" w:rsidP="004607A5">
      <w:pPr>
        <w:pStyle w:val="VBS-Eingerckt"/>
        <w:rPr>
          <w:b/>
          <w:bCs/>
        </w:rPr>
      </w:pPr>
      <w:r w:rsidRPr="004607A5">
        <w:rPr>
          <w:b/>
          <w:bCs/>
        </w:rPr>
        <w:t>Allgemeine Grundsätze</w:t>
      </w:r>
    </w:p>
    <w:p w14:paraId="7BCB2DB6" w14:textId="4FE74585" w:rsidR="004607A5" w:rsidRDefault="004607A5" w:rsidP="004607A5">
      <w:pPr>
        <w:pStyle w:val="VBS-Eingerckt"/>
      </w:pPr>
      <w:r w:rsidRPr="004607A5">
        <w:t>Es gilt das Reglement 52.569 "Integrale Sicherheit". Integrale Sicherheit umfasst</w:t>
      </w:r>
      <w:r>
        <w:t xml:space="preserve"> </w:t>
      </w:r>
      <w:r w:rsidRPr="004607A5">
        <w:t>die Sicherheit von Personen, Informationen, Sachwerten und Umwelt gegen aktive</w:t>
      </w:r>
      <w:r w:rsidR="002D3BD6">
        <w:t xml:space="preserve"> </w:t>
      </w:r>
      <w:r w:rsidRPr="004607A5">
        <w:t>und passive Gefahren. Die Schutz- und Sicherheitsmassnahmen gemäss</w:t>
      </w:r>
      <w:r>
        <w:t xml:space="preserve"> </w:t>
      </w:r>
      <w:r w:rsidRPr="004607A5">
        <w:t>Reglement sind dauernd und überall um- und durchzusetzen. Klassifizierte</w:t>
      </w:r>
      <w:r>
        <w:t xml:space="preserve"> </w:t>
      </w:r>
      <w:r w:rsidRPr="004607A5">
        <w:t xml:space="preserve">Unterlagen </w:t>
      </w:r>
      <w:r w:rsidR="002D3BD6">
        <w:t xml:space="preserve">(INTERN – VERTRAULICH - GEHEIM) </w:t>
      </w:r>
      <w:r w:rsidRPr="004607A5">
        <w:t xml:space="preserve">sind </w:t>
      </w:r>
      <w:r w:rsidR="002D3BD6">
        <w:t>ihrem Schutzgrad entsprechend einsehbar, aufzubewahren, weiterzugeben</w:t>
      </w:r>
      <w:r w:rsidRPr="004607A5">
        <w:t xml:space="preserve"> und </w:t>
      </w:r>
      <w:r w:rsidR="002D3BD6">
        <w:t>zu entsorgen</w:t>
      </w:r>
      <w:r w:rsidRPr="004607A5">
        <w:t>. Schutzwürdige</w:t>
      </w:r>
      <w:r>
        <w:t xml:space="preserve"> </w:t>
      </w:r>
      <w:r w:rsidRPr="004607A5">
        <w:t>Informationen dürfen nur berechtigten Personen zur Kenntnis gebracht werden</w:t>
      </w:r>
      <w:r>
        <w:t xml:space="preserve"> </w:t>
      </w:r>
      <w:r w:rsidRPr="004607A5">
        <w:t>(Prinzip Schweigen – Einschliessen – Tarnen).</w:t>
      </w:r>
    </w:p>
    <w:p w14:paraId="4F9940C4" w14:textId="77777777" w:rsidR="004607A5" w:rsidRPr="004607A5" w:rsidRDefault="004607A5" w:rsidP="004607A5">
      <w:pPr>
        <w:pStyle w:val="VBS-Eingerckt"/>
      </w:pPr>
    </w:p>
    <w:p w14:paraId="3CA59C3F" w14:textId="77777777" w:rsidR="004607A5" w:rsidRPr="004607A5" w:rsidRDefault="004607A5" w:rsidP="004607A5">
      <w:pPr>
        <w:pStyle w:val="VBS-Eingerckt"/>
        <w:rPr>
          <w:b/>
          <w:bCs/>
        </w:rPr>
      </w:pPr>
      <w:r w:rsidRPr="004607A5">
        <w:rPr>
          <w:b/>
          <w:bCs/>
        </w:rPr>
        <w:t>Zutrittsschutz</w:t>
      </w:r>
    </w:p>
    <w:p w14:paraId="67CB63AB" w14:textId="5043A6AC" w:rsidR="004607A5" w:rsidRDefault="004607A5" w:rsidP="004607A5">
      <w:pPr>
        <w:pStyle w:val="VBS-Eingerckt"/>
      </w:pPr>
      <w:r w:rsidRPr="004607A5">
        <w:t xml:space="preserve">Jeder Angehörige des </w:t>
      </w:r>
      <w:proofErr w:type="spellStart"/>
      <w:r w:rsidRPr="004607A5">
        <w:t>Inf</w:t>
      </w:r>
      <w:proofErr w:type="spellEnd"/>
      <w:r w:rsidRPr="004607A5">
        <w:t xml:space="preserve"> Bat 56 hat sich auf Aufforderung durch Kontrollorgane</w:t>
      </w:r>
      <w:r>
        <w:t xml:space="preserve"> </w:t>
      </w:r>
      <w:r w:rsidRPr="004607A5">
        <w:t xml:space="preserve">(Wache, </w:t>
      </w:r>
      <w:proofErr w:type="spellStart"/>
      <w:r w:rsidRPr="004607A5">
        <w:t>Mil</w:t>
      </w:r>
      <w:proofErr w:type="spellEnd"/>
      <w:r w:rsidRPr="004607A5">
        <w:t xml:space="preserve"> Sich </w:t>
      </w:r>
      <w:proofErr w:type="spellStart"/>
      <w:r w:rsidRPr="004607A5">
        <w:t>usw</w:t>
      </w:r>
      <w:proofErr w:type="spellEnd"/>
      <w:r w:rsidRPr="004607A5">
        <w:t xml:space="preserve">) durch Marschbefehl, Erkennungsmarke und </w:t>
      </w:r>
      <w:proofErr w:type="spellStart"/>
      <w:r w:rsidRPr="004607A5">
        <w:t>ziv</w:t>
      </w:r>
      <w:proofErr w:type="spellEnd"/>
      <w:r w:rsidRPr="004607A5">
        <w:t xml:space="preserve"> Ausweis</w:t>
      </w:r>
      <w:r>
        <w:t xml:space="preserve"> </w:t>
      </w:r>
      <w:r w:rsidRPr="004607A5">
        <w:t>(ID, Pass oder Fahrausweis) auszuweisen.</w:t>
      </w:r>
    </w:p>
    <w:p w14:paraId="6D1B9F79" w14:textId="77777777" w:rsidR="004607A5" w:rsidRPr="004607A5" w:rsidRDefault="004607A5" w:rsidP="004607A5">
      <w:pPr>
        <w:pStyle w:val="VBS-Eingerckt"/>
      </w:pPr>
    </w:p>
    <w:p w14:paraId="00BB80ED" w14:textId="77777777" w:rsidR="004607A5" w:rsidRPr="004607A5" w:rsidRDefault="004607A5" w:rsidP="004607A5">
      <w:pPr>
        <w:pStyle w:val="VBS-Eingerckt"/>
        <w:rPr>
          <w:b/>
          <w:bCs/>
        </w:rPr>
      </w:pPr>
      <w:r w:rsidRPr="004607A5">
        <w:rPr>
          <w:b/>
          <w:bCs/>
        </w:rPr>
        <w:t>Informatik und Informatiksicherheit</w:t>
      </w:r>
    </w:p>
    <w:p w14:paraId="6C6DE00F" w14:textId="1384E81C" w:rsidR="00B636AE" w:rsidRDefault="004607A5" w:rsidP="004607A5">
      <w:pPr>
        <w:pStyle w:val="VBS-Eingerckt"/>
      </w:pPr>
      <w:r w:rsidRPr="004607A5">
        <w:t>Es ist verboten, Funkmäuse und Funktatstaturen zu verwenden. Das Versenden</w:t>
      </w:r>
      <w:r>
        <w:t xml:space="preserve"> </w:t>
      </w:r>
      <w:r w:rsidRPr="004607A5">
        <w:t>von unverschlüsselten Daten per E-Mail mit Informatikmitteln der Armee ist nur für</w:t>
      </w:r>
      <w:r>
        <w:t xml:space="preserve"> </w:t>
      </w:r>
      <w:r w:rsidRPr="004607A5">
        <w:lastRenderedPageBreak/>
        <w:t>die Klassifizierungsstufe INTERN erlaubt. VERTRAULICHE Daten dürfen nur</w:t>
      </w:r>
      <w:r>
        <w:t xml:space="preserve"> </w:t>
      </w:r>
      <w:r w:rsidRPr="004607A5">
        <w:t>verschlüsselt versendet werden. Als GEHEIM klassifizierte Daten dürfen nicht</w:t>
      </w:r>
      <w:r>
        <w:t xml:space="preserve"> </w:t>
      </w:r>
      <w:r w:rsidRPr="004607A5">
        <w:t xml:space="preserve">elektronisch versendet werden. Das Bearbeiten von </w:t>
      </w:r>
      <w:r w:rsidR="002D3BD6">
        <w:t xml:space="preserve">als VERTRAULICH oder GEHEIM klassifizierten </w:t>
      </w:r>
      <w:r w:rsidRPr="004607A5">
        <w:t>Daten auf privaten</w:t>
      </w:r>
      <w:r>
        <w:t xml:space="preserve"> </w:t>
      </w:r>
      <w:r w:rsidRPr="004607A5">
        <w:t>Informatikmitteln ist verboten</w:t>
      </w:r>
      <w:r w:rsidR="002D3BD6">
        <w:t>. INTERN klassifizierte Daten dürfen nur auf einem privaten Informatikmittel bearbeitet werden, welches den vorgeschriebenen Sicherheitsanforderungen genügt</w:t>
      </w:r>
      <w:r w:rsidRPr="004607A5">
        <w:t>.</w:t>
      </w:r>
    </w:p>
    <w:p w14:paraId="6CC941E0" w14:textId="4DF03B2E" w:rsidR="002D3BD6" w:rsidRDefault="002D3BD6" w:rsidP="004607A5">
      <w:pPr>
        <w:pStyle w:val="VBS-Eingerckt"/>
      </w:pPr>
    </w:p>
    <w:p w14:paraId="141B3CD7" w14:textId="1950040A" w:rsidR="002D3BD6" w:rsidRPr="002D3BD6" w:rsidRDefault="002D3BD6" w:rsidP="004607A5">
      <w:pPr>
        <w:pStyle w:val="VBS-Eingerckt"/>
        <w:rPr>
          <w:b/>
        </w:rPr>
      </w:pPr>
      <w:r w:rsidRPr="002D3BD6">
        <w:rPr>
          <w:b/>
        </w:rPr>
        <w:t>Datenschutz</w:t>
      </w:r>
    </w:p>
    <w:p w14:paraId="2DB7BEA3" w14:textId="406E104D" w:rsidR="002D3BD6" w:rsidRDefault="007A1B2C" w:rsidP="004607A5">
      <w:pPr>
        <w:pStyle w:val="VBS-Eingerckt"/>
      </w:pPr>
      <w:r>
        <w:t xml:space="preserve">Es ist die grösstmögliche Privatsphäre der AdA zu wahren. Wer aufgrund seiner Funktion Einsicht in Personendaten erhält, ist zur Verschwiegenheit verpflichtet. </w:t>
      </w:r>
    </w:p>
    <w:p w14:paraId="5D26D47C" w14:textId="05F19FC0" w:rsidR="00A602A1" w:rsidRPr="00ED08CC" w:rsidRDefault="00A602A1" w:rsidP="00A602A1">
      <w:pPr>
        <w:autoSpaceDE w:val="0"/>
        <w:autoSpaceDN w:val="0"/>
        <w:adjustRightInd w:val="0"/>
        <w:spacing w:after="14"/>
        <w:rPr>
          <w:rFonts w:cs="Arial"/>
          <w:color w:val="000000"/>
          <w:lang w:eastAsia="de-CH"/>
        </w:rPr>
      </w:pPr>
    </w:p>
    <w:p w14:paraId="2E2AC088" w14:textId="44795528" w:rsidR="004607A5" w:rsidRPr="004607A5" w:rsidRDefault="00A602A1" w:rsidP="00BC1E5A">
      <w:pPr>
        <w:pStyle w:val="berschrift1"/>
        <w:tabs>
          <w:tab w:val="clear" w:pos="993"/>
          <w:tab w:val="num" w:pos="432"/>
          <w:tab w:val="num" w:pos="1427"/>
        </w:tabs>
        <w:ind w:left="432" w:right="0" w:hanging="432"/>
      </w:pPr>
      <w:bookmarkStart w:id="1" w:name="AbsenderOrganisation"/>
      <w:r>
        <w:t>Standorte</w:t>
      </w:r>
      <w:r w:rsidR="004607A5">
        <w:t xml:space="preserve"> / Führungseinrichtungen</w:t>
      </w:r>
    </w:p>
    <w:tbl>
      <w:tblPr>
        <w:tblStyle w:val="Tabellenraster"/>
        <w:tblW w:w="8163" w:type="dxa"/>
        <w:tblInd w:w="1021" w:type="dxa"/>
        <w:tblLook w:val="04A0" w:firstRow="1" w:lastRow="0" w:firstColumn="1" w:lastColumn="0" w:noHBand="0" w:noVBand="1"/>
      </w:tblPr>
      <w:tblGrid>
        <w:gridCol w:w="2093"/>
        <w:gridCol w:w="3260"/>
        <w:gridCol w:w="2810"/>
      </w:tblGrid>
      <w:tr w:rsidR="00925319" w:rsidRPr="003151A2" w14:paraId="1FDEFC13" w14:textId="77777777" w:rsidTr="005F74B0">
        <w:trPr>
          <w:trHeight w:val="335"/>
        </w:trPr>
        <w:tc>
          <w:tcPr>
            <w:tcW w:w="209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35228D9" w14:textId="77777777" w:rsidR="00925319" w:rsidRPr="005F5B3A" w:rsidRDefault="00925319" w:rsidP="005F74B0">
            <w:pPr>
              <w:pStyle w:val="VBS-Eingerckt"/>
              <w:spacing w:before="40" w:after="40"/>
              <w:ind w:left="0"/>
              <w:rPr>
                <w:b/>
                <w:color w:val="000000" w:themeColor="text1"/>
              </w:rPr>
            </w:pPr>
            <w:r w:rsidRPr="005F5B3A">
              <w:rPr>
                <w:b/>
                <w:color w:val="000000" w:themeColor="text1"/>
              </w:rPr>
              <w:t>Bezeichnung</w:t>
            </w:r>
          </w:p>
        </w:tc>
        <w:tc>
          <w:tcPr>
            <w:tcW w:w="3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1F5DA3C" w14:textId="77777777" w:rsidR="00925319" w:rsidRPr="005F5B3A" w:rsidRDefault="00925319" w:rsidP="005F74B0">
            <w:pPr>
              <w:pStyle w:val="VBS-Eingerckt"/>
              <w:spacing w:before="40" w:after="40"/>
              <w:ind w:left="0"/>
              <w:rPr>
                <w:b/>
                <w:color w:val="000000" w:themeColor="text1"/>
              </w:rPr>
            </w:pPr>
            <w:r w:rsidRPr="005F5B3A">
              <w:rPr>
                <w:b/>
                <w:color w:val="000000" w:themeColor="text1"/>
              </w:rPr>
              <w:t>Name, Standort</w:t>
            </w:r>
          </w:p>
        </w:tc>
        <w:tc>
          <w:tcPr>
            <w:tcW w:w="281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FC1FBA1" w14:textId="77777777" w:rsidR="00925319" w:rsidRPr="00E30A7C" w:rsidRDefault="00925319" w:rsidP="005F74B0">
            <w:pPr>
              <w:pStyle w:val="VBS-Eingerckt"/>
              <w:spacing w:before="40" w:after="40"/>
              <w:ind w:left="0"/>
              <w:rPr>
                <w:b/>
                <w:color w:val="000000" w:themeColor="text1"/>
              </w:rPr>
            </w:pPr>
            <w:r w:rsidRPr="005F5B3A">
              <w:rPr>
                <w:b/>
                <w:color w:val="000000" w:themeColor="text1"/>
              </w:rPr>
              <w:t>Ver</w:t>
            </w:r>
            <w:r w:rsidRPr="00E30A7C">
              <w:rPr>
                <w:b/>
                <w:color w:val="000000" w:themeColor="text1"/>
              </w:rPr>
              <w:t>bindung</w:t>
            </w:r>
          </w:p>
        </w:tc>
      </w:tr>
      <w:tr w:rsidR="00925319" w:rsidRPr="008141AE" w14:paraId="1DE0F429" w14:textId="77777777" w:rsidTr="005F74B0">
        <w:trPr>
          <w:trHeight w:val="798"/>
        </w:trPr>
        <w:tc>
          <w:tcPr>
            <w:tcW w:w="2093" w:type="dxa"/>
            <w:tcBorders>
              <w:top w:val="single" w:sz="4" w:space="0" w:color="auto"/>
            </w:tcBorders>
            <w:shd w:val="clear" w:color="auto" w:fill="auto"/>
          </w:tcPr>
          <w:p w14:paraId="48791B4D" w14:textId="77777777" w:rsidR="00925319" w:rsidRPr="00913C2D" w:rsidRDefault="00925319" w:rsidP="005F74B0">
            <w:pPr>
              <w:spacing w:beforeLines="40" w:before="96" w:afterLines="40" w:after="96"/>
              <w:rPr>
                <w:rFonts w:cs="Arial"/>
              </w:rPr>
            </w:pPr>
            <w:r w:rsidRPr="00913C2D">
              <w:rPr>
                <w:rFonts w:cs="Arial"/>
              </w:rPr>
              <w:t xml:space="preserve">Kp </w:t>
            </w:r>
            <w:proofErr w:type="spellStart"/>
            <w:r w:rsidRPr="00913C2D">
              <w:rPr>
                <w:rFonts w:cs="Arial"/>
              </w:rPr>
              <w:t>Kdt</w:t>
            </w:r>
            <w:proofErr w:type="spellEnd"/>
          </w:p>
        </w:tc>
        <w:tc>
          <w:tcPr>
            <w:tcW w:w="3260" w:type="dxa"/>
            <w:tcBorders>
              <w:top w:val="single" w:sz="4" w:space="0" w:color="auto"/>
            </w:tcBorders>
            <w:shd w:val="clear" w:color="auto" w:fill="auto"/>
          </w:tcPr>
          <w:p w14:paraId="69192DDD" w14:textId="77777777" w:rsidR="00925319" w:rsidRPr="00913C2D" w:rsidRDefault="00925319" w:rsidP="005F74B0">
            <w:pPr>
              <w:spacing w:beforeLines="40" w:before="96" w:afterLines="40" w:after="96"/>
              <w:rPr>
                <w:rFonts w:cs="Arial"/>
              </w:rPr>
            </w:pPr>
            <w:proofErr w:type="spellStart"/>
            <w:r w:rsidRPr="00913C2D">
              <w:rPr>
                <w:rFonts w:cs="Arial"/>
              </w:rPr>
              <w:t>Hptm</w:t>
            </w:r>
            <w:proofErr w:type="spellEnd"/>
            <w:r w:rsidRPr="00913C2D">
              <w:rPr>
                <w:rFonts w:cs="Arial"/>
              </w:rPr>
              <w:t xml:space="preserve"> Andri Halter</w:t>
            </w:r>
          </w:p>
          <w:p w14:paraId="06016FC6" w14:textId="77777777" w:rsidR="00925319" w:rsidRPr="00913C2D" w:rsidRDefault="00925319" w:rsidP="005F74B0">
            <w:pPr>
              <w:spacing w:beforeLines="40" w:before="96" w:afterLines="40" w:after="96"/>
              <w:rPr>
                <w:rFonts w:cs="Arial"/>
              </w:rPr>
            </w:pPr>
            <w:r w:rsidRPr="00913C2D">
              <w:rPr>
                <w:rFonts w:cs="Arial"/>
              </w:rPr>
              <w:t>HÄRKINGEN, ZSA</w:t>
            </w:r>
          </w:p>
        </w:tc>
        <w:tc>
          <w:tcPr>
            <w:tcW w:w="2810" w:type="dxa"/>
            <w:tcBorders>
              <w:top w:val="single" w:sz="4" w:space="0" w:color="auto"/>
            </w:tcBorders>
            <w:shd w:val="clear" w:color="auto" w:fill="auto"/>
          </w:tcPr>
          <w:p w14:paraId="0029B568" w14:textId="77777777" w:rsidR="00925319" w:rsidRPr="00B36377" w:rsidRDefault="00925319" w:rsidP="005F74B0">
            <w:pPr>
              <w:tabs>
                <w:tab w:val="left" w:pos="361"/>
              </w:tabs>
              <w:spacing w:beforeLines="40" w:before="96" w:afterLines="40" w:after="96"/>
              <w:rPr>
                <w:rFonts w:cs="Arial"/>
                <w:highlight w:val="yellow"/>
              </w:rPr>
            </w:pPr>
            <w:r w:rsidRPr="00B36377">
              <w:rPr>
                <w:rFonts w:cs="Arial"/>
                <w:highlight w:val="yellow"/>
              </w:rPr>
              <w:t>T: 058 483 54 72</w:t>
            </w:r>
          </w:p>
          <w:p w14:paraId="5B210C47" w14:textId="77777777" w:rsidR="00925319" w:rsidRPr="00B36377" w:rsidRDefault="00925319" w:rsidP="005F74B0">
            <w:pPr>
              <w:tabs>
                <w:tab w:val="left" w:pos="361"/>
              </w:tabs>
              <w:spacing w:beforeLines="40" w:before="96" w:afterLines="40" w:after="96"/>
              <w:rPr>
                <w:rFonts w:cs="Arial"/>
                <w:highlight w:val="yellow"/>
              </w:rPr>
            </w:pPr>
            <w:r w:rsidRPr="00913C2D">
              <w:rPr>
                <w:rFonts w:cs="Arial"/>
              </w:rPr>
              <w:t>N: 079 725 47 24</w:t>
            </w:r>
          </w:p>
        </w:tc>
      </w:tr>
      <w:tr w:rsidR="00925319" w:rsidRPr="008141AE" w14:paraId="4A7E73B5" w14:textId="77777777" w:rsidTr="005F74B0">
        <w:trPr>
          <w:trHeight w:val="798"/>
        </w:trPr>
        <w:tc>
          <w:tcPr>
            <w:tcW w:w="2093" w:type="dxa"/>
            <w:shd w:val="clear" w:color="auto" w:fill="FFFFFF" w:themeFill="background1"/>
          </w:tcPr>
          <w:p w14:paraId="5A038E21" w14:textId="77777777" w:rsidR="00925319" w:rsidRPr="00913C2D" w:rsidRDefault="00925319" w:rsidP="005F74B0">
            <w:pPr>
              <w:spacing w:beforeLines="40" w:before="96" w:afterLines="40" w:after="96"/>
              <w:rPr>
                <w:rFonts w:cs="Arial"/>
              </w:rPr>
            </w:pPr>
            <w:r w:rsidRPr="00913C2D">
              <w:rPr>
                <w:rFonts w:cs="Arial"/>
              </w:rPr>
              <w:t xml:space="preserve">KP </w:t>
            </w:r>
          </w:p>
        </w:tc>
        <w:tc>
          <w:tcPr>
            <w:tcW w:w="3260" w:type="dxa"/>
            <w:shd w:val="clear" w:color="auto" w:fill="FFFFFF" w:themeFill="background1"/>
          </w:tcPr>
          <w:p w14:paraId="55705B88" w14:textId="77777777" w:rsidR="00925319" w:rsidRPr="00913C2D" w:rsidRDefault="00925319" w:rsidP="005F74B0">
            <w:pPr>
              <w:spacing w:beforeLines="40" w:before="96" w:afterLines="40" w:after="96"/>
              <w:rPr>
                <w:rFonts w:cs="Arial"/>
              </w:rPr>
            </w:pPr>
            <w:r w:rsidRPr="00913C2D">
              <w:rPr>
                <w:rFonts w:cs="Arial"/>
              </w:rPr>
              <w:t xml:space="preserve">KP </w:t>
            </w:r>
            <w:proofErr w:type="spellStart"/>
            <w:r w:rsidRPr="00913C2D">
              <w:rPr>
                <w:rFonts w:cs="Arial"/>
              </w:rPr>
              <w:t>Inf</w:t>
            </w:r>
            <w:proofErr w:type="spellEnd"/>
            <w:r w:rsidRPr="00913C2D">
              <w:rPr>
                <w:rFonts w:cs="Arial"/>
              </w:rPr>
              <w:t xml:space="preserve"> Kp 56/3</w:t>
            </w:r>
          </w:p>
          <w:p w14:paraId="52745E8D" w14:textId="77777777" w:rsidR="00925319" w:rsidRPr="00913C2D" w:rsidRDefault="00925319" w:rsidP="005F74B0">
            <w:pPr>
              <w:spacing w:beforeLines="40" w:before="96" w:afterLines="40" w:after="96"/>
              <w:rPr>
                <w:rFonts w:cs="Arial"/>
              </w:rPr>
            </w:pPr>
            <w:r w:rsidRPr="00913C2D">
              <w:rPr>
                <w:rFonts w:cs="Arial"/>
              </w:rPr>
              <w:t>HÄRKINGEN, ZSA</w:t>
            </w:r>
          </w:p>
        </w:tc>
        <w:tc>
          <w:tcPr>
            <w:tcW w:w="2810" w:type="dxa"/>
            <w:shd w:val="clear" w:color="auto" w:fill="FFFFFF" w:themeFill="background1"/>
            <w:vAlign w:val="center"/>
          </w:tcPr>
          <w:p w14:paraId="555C2183" w14:textId="77777777" w:rsidR="00925319" w:rsidRPr="00B36377" w:rsidRDefault="00925319" w:rsidP="005F74B0">
            <w:pPr>
              <w:tabs>
                <w:tab w:val="left" w:pos="361"/>
              </w:tabs>
              <w:spacing w:beforeLines="40" w:before="96" w:afterLines="40" w:after="96"/>
              <w:ind w:left="361" w:hanging="361"/>
              <w:rPr>
                <w:rFonts w:cs="Arial"/>
                <w:highlight w:val="yellow"/>
              </w:rPr>
            </w:pPr>
            <w:r w:rsidRPr="00B36377">
              <w:rPr>
                <w:rFonts w:cs="Arial"/>
                <w:highlight w:val="yellow"/>
              </w:rPr>
              <w:t>T:  058 483 54 74</w:t>
            </w:r>
          </w:p>
        </w:tc>
      </w:tr>
      <w:tr w:rsidR="00925319" w:rsidRPr="008141AE" w14:paraId="4739A1FF" w14:textId="77777777" w:rsidTr="005F74B0">
        <w:trPr>
          <w:trHeight w:val="702"/>
        </w:trPr>
        <w:tc>
          <w:tcPr>
            <w:tcW w:w="2093" w:type="dxa"/>
            <w:shd w:val="clear" w:color="auto" w:fill="FFFFFF" w:themeFill="background1"/>
          </w:tcPr>
          <w:p w14:paraId="7029CDC7" w14:textId="77777777" w:rsidR="00925319" w:rsidRPr="00913C2D" w:rsidRDefault="00925319" w:rsidP="005F74B0">
            <w:pPr>
              <w:spacing w:beforeLines="40" w:before="96" w:afterLines="40" w:after="96"/>
              <w:rPr>
                <w:rFonts w:cs="Arial"/>
              </w:rPr>
            </w:pPr>
            <w:r w:rsidRPr="00913C2D">
              <w:rPr>
                <w:rFonts w:cs="Arial"/>
              </w:rPr>
              <w:t>Wache</w:t>
            </w:r>
          </w:p>
        </w:tc>
        <w:tc>
          <w:tcPr>
            <w:tcW w:w="3260" w:type="dxa"/>
            <w:shd w:val="clear" w:color="auto" w:fill="FFFFFF" w:themeFill="background1"/>
          </w:tcPr>
          <w:p w14:paraId="0EC84222" w14:textId="77777777" w:rsidR="00925319" w:rsidRPr="00913C2D" w:rsidRDefault="00925319" w:rsidP="005F74B0">
            <w:pPr>
              <w:spacing w:beforeLines="40" w:before="96" w:afterLines="40" w:after="96"/>
              <w:rPr>
                <w:rFonts w:cs="Arial"/>
              </w:rPr>
            </w:pPr>
            <w:r w:rsidRPr="00913C2D">
              <w:rPr>
                <w:rFonts w:cs="Arial"/>
              </w:rPr>
              <w:t>HÄRKINGEN, ZSA</w:t>
            </w:r>
          </w:p>
        </w:tc>
        <w:tc>
          <w:tcPr>
            <w:tcW w:w="2810" w:type="dxa"/>
            <w:shd w:val="clear" w:color="auto" w:fill="FFFFFF" w:themeFill="background1"/>
          </w:tcPr>
          <w:p w14:paraId="339DC920" w14:textId="77777777" w:rsidR="00925319" w:rsidRPr="00B36377" w:rsidRDefault="00925319" w:rsidP="005F74B0">
            <w:pPr>
              <w:tabs>
                <w:tab w:val="left" w:pos="361"/>
              </w:tabs>
              <w:spacing w:beforeLines="40" w:before="96" w:afterLines="40" w:after="96"/>
              <w:rPr>
                <w:rFonts w:cs="Arial"/>
                <w:highlight w:val="yellow"/>
              </w:rPr>
            </w:pPr>
            <w:r w:rsidRPr="00B36377">
              <w:rPr>
                <w:rFonts w:cs="Arial"/>
                <w:highlight w:val="yellow"/>
              </w:rPr>
              <w:t>T:  032 475 52 70</w:t>
            </w:r>
          </w:p>
        </w:tc>
      </w:tr>
    </w:tbl>
    <w:p w14:paraId="09089785" w14:textId="77777777" w:rsidR="00925319" w:rsidRDefault="00925319" w:rsidP="00925319"/>
    <w:p w14:paraId="29A981AA" w14:textId="77777777" w:rsidR="00925319" w:rsidRDefault="00925319" w:rsidP="00925319">
      <w:pPr>
        <w:pStyle w:val="VBS-Eingerckt"/>
      </w:pPr>
      <w:r>
        <w:t xml:space="preserve">Während CONEX: </w:t>
      </w:r>
    </w:p>
    <w:tbl>
      <w:tblPr>
        <w:tblStyle w:val="Tabellenraster"/>
        <w:tblW w:w="8163" w:type="dxa"/>
        <w:tblInd w:w="1021" w:type="dxa"/>
        <w:tblLook w:val="04A0" w:firstRow="1" w:lastRow="0" w:firstColumn="1" w:lastColumn="0" w:noHBand="0" w:noVBand="1"/>
      </w:tblPr>
      <w:tblGrid>
        <w:gridCol w:w="2093"/>
        <w:gridCol w:w="3260"/>
        <w:gridCol w:w="2810"/>
      </w:tblGrid>
      <w:tr w:rsidR="00925319" w:rsidRPr="003151A2" w14:paraId="0A9F8C6B" w14:textId="77777777" w:rsidTr="005F74B0">
        <w:trPr>
          <w:trHeight w:val="335"/>
        </w:trPr>
        <w:tc>
          <w:tcPr>
            <w:tcW w:w="209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6E02102" w14:textId="77777777" w:rsidR="00925319" w:rsidRPr="005F5B3A" w:rsidRDefault="00925319" w:rsidP="005F74B0">
            <w:pPr>
              <w:pStyle w:val="VBS-Eingerckt"/>
              <w:spacing w:before="40" w:after="40"/>
              <w:ind w:left="0"/>
              <w:rPr>
                <w:b/>
                <w:color w:val="000000" w:themeColor="text1"/>
              </w:rPr>
            </w:pPr>
            <w:r w:rsidRPr="005F5B3A">
              <w:rPr>
                <w:b/>
                <w:color w:val="000000" w:themeColor="text1"/>
              </w:rPr>
              <w:t>Bezeichnung</w:t>
            </w:r>
          </w:p>
        </w:tc>
        <w:tc>
          <w:tcPr>
            <w:tcW w:w="3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F5F4A27" w14:textId="77777777" w:rsidR="00925319" w:rsidRPr="005F5B3A" w:rsidRDefault="00925319" w:rsidP="005F74B0">
            <w:pPr>
              <w:pStyle w:val="VBS-Eingerckt"/>
              <w:spacing w:before="40" w:after="40"/>
              <w:ind w:left="0"/>
              <w:rPr>
                <w:b/>
                <w:color w:val="000000" w:themeColor="text1"/>
              </w:rPr>
            </w:pPr>
            <w:r w:rsidRPr="005F5B3A">
              <w:rPr>
                <w:b/>
                <w:color w:val="000000" w:themeColor="text1"/>
              </w:rPr>
              <w:t>Name, Standort</w:t>
            </w:r>
          </w:p>
        </w:tc>
        <w:tc>
          <w:tcPr>
            <w:tcW w:w="281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5ACA0BF" w14:textId="77777777" w:rsidR="00925319" w:rsidRPr="00E30A7C" w:rsidRDefault="00925319" w:rsidP="005F74B0">
            <w:pPr>
              <w:pStyle w:val="VBS-Eingerckt"/>
              <w:spacing w:before="40" w:after="40"/>
              <w:ind w:left="0"/>
              <w:rPr>
                <w:b/>
                <w:color w:val="000000" w:themeColor="text1"/>
              </w:rPr>
            </w:pPr>
            <w:r w:rsidRPr="005F5B3A">
              <w:rPr>
                <w:b/>
                <w:color w:val="000000" w:themeColor="text1"/>
              </w:rPr>
              <w:t>Ver</w:t>
            </w:r>
            <w:r w:rsidRPr="00E30A7C">
              <w:rPr>
                <w:b/>
                <w:color w:val="000000" w:themeColor="text1"/>
              </w:rPr>
              <w:t>bindung</w:t>
            </w:r>
          </w:p>
        </w:tc>
      </w:tr>
      <w:tr w:rsidR="00925319" w:rsidRPr="008141AE" w14:paraId="7E2DC47E" w14:textId="77777777" w:rsidTr="005F74B0">
        <w:trPr>
          <w:trHeight w:val="798"/>
        </w:trPr>
        <w:tc>
          <w:tcPr>
            <w:tcW w:w="2093" w:type="dxa"/>
            <w:tcBorders>
              <w:top w:val="single" w:sz="4" w:space="0" w:color="auto"/>
            </w:tcBorders>
            <w:shd w:val="clear" w:color="auto" w:fill="auto"/>
          </w:tcPr>
          <w:p w14:paraId="25DA8DDC" w14:textId="77777777" w:rsidR="00925319" w:rsidRPr="00913C2D" w:rsidRDefault="00925319" w:rsidP="005F74B0">
            <w:pPr>
              <w:spacing w:beforeLines="40" w:before="96" w:afterLines="40" w:after="96"/>
              <w:rPr>
                <w:rFonts w:cs="Arial"/>
              </w:rPr>
            </w:pPr>
            <w:r w:rsidRPr="00913C2D">
              <w:rPr>
                <w:rFonts w:cs="Arial"/>
              </w:rPr>
              <w:t xml:space="preserve">Kp </w:t>
            </w:r>
            <w:proofErr w:type="spellStart"/>
            <w:r w:rsidRPr="00913C2D">
              <w:rPr>
                <w:rFonts w:cs="Arial"/>
              </w:rPr>
              <w:t>Kdt</w:t>
            </w:r>
            <w:proofErr w:type="spellEnd"/>
          </w:p>
        </w:tc>
        <w:tc>
          <w:tcPr>
            <w:tcW w:w="3260" w:type="dxa"/>
            <w:tcBorders>
              <w:top w:val="single" w:sz="4" w:space="0" w:color="auto"/>
            </w:tcBorders>
            <w:shd w:val="clear" w:color="auto" w:fill="auto"/>
          </w:tcPr>
          <w:p w14:paraId="4C80F21C" w14:textId="77777777" w:rsidR="00925319" w:rsidRPr="00913C2D" w:rsidRDefault="00925319" w:rsidP="005F74B0">
            <w:pPr>
              <w:spacing w:beforeLines="40" w:before="96" w:afterLines="40" w:after="96"/>
              <w:rPr>
                <w:rFonts w:cs="Arial"/>
              </w:rPr>
            </w:pPr>
            <w:proofErr w:type="spellStart"/>
            <w:r w:rsidRPr="00913C2D">
              <w:rPr>
                <w:rFonts w:cs="Arial"/>
              </w:rPr>
              <w:t>Hptm</w:t>
            </w:r>
            <w:proofErr w:type="spellEnd"/>
            <w:r w:rsidRPr="00913C2D">
              <w:rPr>
                <w:rFonts w:cs="Arial"/>
              </w:rPr>
              <w:t xml:space="preserve"> Andri Halter</w:t>
            </w:r>
          </w:p>
          <w:p w14:paraId="09D4F710" w14:textId="77777777" w:rsidR="00925319" w:rsidRPr="00913C2D" w:rsidRDefault="00925319" w:rsidP="005F74B0">
            <w:pPr>
              <w:spacing w:beforeLines="40" w:before="96" w:afterLines="40" w:after="96"/>
              <w:rPr>
                <w:rFonts w:cs="Arial"/>
              </w:rPr>
            </w:pPr>
            <w:r>
              <w:rPr>
                <w:rFonts w:cs="Arial"/>
              </w:rPr>
              <w:t>THERWIL</w:t>
            </w:r>
            <w:r w:rsidRPr="00913C2D">
              <w:rPr>
                <w:rFonts w:cs="Arial"/>
              </w:rPr>
              <w:t>, ZSA</w:t>
            </w:r>
          </w:p>
        </w:tc>
        <w:tc>
          <w:tcPr>
            <w:tcW w:w="2810" w:type="dxa"/>
            <w:tcBorders>
              <w:top w:val="single" w:sz="4" w:space="0" w:color="auto"/>
            </w:tcBorders>
            <w:shd w:val="clear" w:color="auto" w:fill="auto"/>
          </w:tcPr>
          <w:p w14:paraId="4A16E0F3" w14:textId="77777777" w:rsidR="00925319" w:rsidRPr="00B36377" w:rsidRDefault="00925319" w:rsidP="005F74B0">
            <w:pPr>
              <w:tabs>
                <w:tab w:val="left" w:pos="361"/>
              </w:tabs>
              <w:spacing w:beforeLines="40" w:before="96" w:afterLines="40" w:after="96"/>
              <w:rPr>
                <w:rFonts w:cs="Arial"/>
                <w:highlight w:val="yellow"/>
              </w:rPr>
            </w:pPr>
            <w:r w:rsidRPr="00B36377">
              <w:rPr>
                <w:rFonts w:cs="Arial"/>
                <w:highlight w:val="yellow"/>
              </w:rPr>
              <w:t>T: 058 483 54 72</w:t>
            </w:r>
          </w:p>
          <w:p w14:paraId="6AC0B6B2" w14:textId="77777777" w:rsidR="00925319" w:rsidRPr="00B36377" w:rsidRDefault="00925319" w:rsidP="005F74B0">
            <w:pPr>
              <w:tabs>
                <w:tab w:val="left" w:pos="361"/>
              </w:tabs>
              <w:spacing w:beforeLines="40" w:before="96" w:afterLines="40" w:after="96"/>
              <w:rPr>
                <w:rFonts w:cs="Arial"/>
                <w:highlight w:val="yellow"/>
              </w:rPr>
            </w:pPr>
            <w:r w:rsidRPr="00913C2D">
              <w:rPr>
                <w:rFonts w:cs="Arial"/>
              </w:rPr>
              <w:t>N: 079 725 47 24</w:t>
            </w:r>
          </w:p>
        </w:tc>
      </w:tr>
      <w:tr w:rsidR="00925319" w:rsidRPr="008141AE" w14:paraId="08F7E5B0" w14:textId="77777777" w:rsidTr="005F74B0">
        <w:trPr>
          <w:trHeight w:val="798"/>
        </w:trPr>
        <w:tc>
          <w:tcPr>
            <w:tcW w:w="2093" w:type="dxa"/>
            <w:shd w:val="clear" w:color="auto" w:fill="FFFFFF" w:themeFill="background1"/>
          </w:tcPr>
          <w:p w14:paraId="3CD82350" w14:textId="77777777" w:rsidR="00925319" w:rsidRPr="00913C2D" w:rsidRDefault="00925319" w:rsidP="005F74B0">
            <w:pPr>
              <w:spacing w:beforeLines="40" w:before="96" w:afterLines="40" w:after="96"/>
              <w:rPr>
                <w:rFonts w:cs="Arial"/>
              </w:rPr>
            </w:pPr>
            <w:r w:rsidRPr="00913C2D">
              <w:rPr>
                <w:rFonts w:cs="Arial"/>
              </w:rPr>
              <w:t xml:space="preserve">KP </w:t>
            </w:r>
          </w:p>
        </w:tc>
        <w:tc>
          <w:tcPr>
            <w:tcW w:w="3260" w:type="dxa"/>
            <w:shd w:val="clear" w:color="auto" w:fill="FFFFFF" w:themeFill="background1"/>
          </w:tcPr>
          <w:p w14:paraId="4ACF928C" w14:textId="77777777" w:rsidR="00925319" w:rsidRPr="00913C2D" w:rsidRDefault="00925319" w:rsidP="005F74B0">
            <w:pPr>
              <w:spacing w:beforeLines="40" w:before="96" w:afterLines="40" w:after="96"/>
              <w:rPr>
                <w:rFonts w:cs="Arial"/>
              </w:rPr>
            </w:pPr>
            <w:r w:rsidRPr="00913C2D">
              <w:rPr>
                <w:rFonts w:cs="Arial"/>
              </w:rPr>
              <w:t xml:space="preserve">KP </w:t>
            </w:r>
            <w:proofErr w:type="spellStart"/>
            <w:r w:rsidRPr="00913C2D">
              <w:rPr>
                <w:rFonts w:cs="Arial"/>
              </w:rPr>
              <w:t>Inf</w:t>
            </w:r>
            <w:proofErr w:type="spellEnd"/>
            <w:r w:rsidRPr="00913C2D">
              <w:rPr>
                <w:rFonts w:cs="Arial"/>
              </w:rPr>
              <w:t xml:space="preserve"> Kp 56/3</w:t>
            </w:r>
          </w:p>
          <w:p w14:paraId="1835E093" w14:textId="77777777" w:rsidR="00925319" w:rsidRPr="00913C2D" w:rsidRDefault="00925319" w:rsidP="005F74B0">
            <w:pPr>
              <w:spacing w:beforeLines="40" w:before="96" w:afterLines="40" w:after="96"/>
              <w:rPr>
                <w:rFonts w:cs="Arial"/>
              </w:rPr>
            </w:pPr>
            <w:r>
              <w:rPr>
                <w:rFonts w:cs="Arial"/>
              </w:rPr>
              <w:t>THERWIL</w:t>
            </w:r>
            <w:r w:rsidRPr="00913C2D">
              <w:rPr>
                <w:rFonts w:cs="Arial"/>
              </w:rPr>
              <w:t>, ZSA</w:t>
            </w:r>
          </w:p>
        </w:tc>
        <w:tc>
          <w:tcPr>
            <w:tcW w:w="2810" w:type="dxa"/>
            <w:shd w:val="clear" w:color="auto" w:fill="FFFFFF" w:themeFill="background1"/>
            <w:vAlign w:val="center"/>
          </w:tcPr>
          <w:p w14:paraId="65F52777" w14:textId="77777777" w:rsidR="00925319" w:rsidRPr="00B36377" w:rsidRDefault="00925319" w:rsidP="005F74B0">
            <w:pPr>
              <w:tabs>
                <w:tab w:val="left" w:pos="361"/>
              </w:tabs>
              <w:spacing w:beforeLines="40" w:before="96" w:afterLines="40" w:after="96"/>
              <w:ind w:left="361" w:hanging="361"/>
              <w:rPr>
                <w:rFonts w:cs="Arial"/>
                <w:highlight w:val="yellow"/>
              </w:rPr>
            </w:pPr>
            <w:r w:rsidRPr="00B36377">
              <w:rPr>
                <w:rFonts w:cs="Arial"/>
                <w:highlight w:val="yellow"/>
              </w:rPr>
              <w:t>T:  058 483 54 74</w:t>
            </w:r>
          </w:p>
        </w:tc>
      </w:tr>
      <w:tr w:rsidR="00925319" w:rsidRPr="008141AE" w14:paraId="16204BF2" w14:textId="77777777" w:rsidTr="005F74B0">
        <w:trPr>
          <w:trHeight w:val="702"/>
        </w:trPr>
        <w:tc>
          <w:tcPr>
            <w:tcW w:w="2093" w:type="dxa"/>
            <w:shd w:val="clear" w:color="auto" w:fill="FFFFFF" w:themeFill="background1"/>
          </w:tcPr>
          <w:p w14:paraId="2933422B" w14:textId="77777777" w:rsidR="00925319" w:rsidRPr="00913C2D" w:rsidRDefault="00925319" w:rsidP="005F74B0">
            <w:pPr>
              <w:spacing w:beforeLines="40" w:before="96" w:afterLines="40" w:after="96"/>
              <w:rPr>
                <w:rFonts w:cs="Arial"/>
              </w:rPr>
            </w:pPr>
            <w:r w:rsidRPr="00913C2D">
              <w:rPr>
                <w:rFonts w:cs="Arial"/>
              </w:rPr>
              <w:t>Wache</w:t>
            </w:r>
          </w:p>
        </w:tc>
        <w:tc>
          <w:tcPr>
            <w:tcW w:w="3260" w:type="dxa"/>
            <w:shd w:val="clear" w:color="auto" w:fill="FFFFFF" w:themeFill="background1"/>
          </w:tcPr>
          <w:p w14:paraId="2E7E2C10" w14:textId="77777777" w:rsidR="00925319" w:rsidRDefault="00925319" w:rsidP="005F74B0">
            <w:pPr>
              <w:spacing w:beforeLines="40" w:before="96" w:afterLines="40" w:after="96"/>
              <w:rPr>
                <w:rFonts w:cs="Arial"/>
              </w:rPr>
            </w:pPr>
            <w:r w:rsidRPr="00913C2D">
              <w:rPr>
                <w:rFonts w:cs="Arial"/>
              </w:rPr>
              <w:t>HÄRKINGEN, ZSA</w:t>
            </w:r>
          </w:p>
          <w:p w14:paraId="396D1D62" w14:textId="77777777" w:rsidR="00925319" w:rsidRPr="00913C2D" w:rsidRDefault="00925319" w:rsidP="005F74B0">
            <w:pPr>
              <w:spacing w:beforeLines="40" w:before="96" w:afterLines="40" w:after="96"/>
              <w:rPr>
                <w:rFonts w:cs="Arial"/>
              </w:rPr>
            </w:pPr>
            <w:r>
              <w:rPr>
                <w:rFonts w:cs="Arial"/>
              </w:rPr>
              <w:t>THERWIL ZSA</w:t>
            </w:r>
          </w:p>
        </w:tc>
        <w:tc>
          <w:tcPr>
            <w:tcW w:w="2810" w:type="dxa"/>
            <w:shd w:val="clear" w:color="auto" w:fill="FFFFFF" w:themeFill="background1"/>
          </w:tcPr>
          <w:p w14:paraId="2A0CFB97" w14:textId="77777777" w:rsidR="00925319" w:rsidRDefault="00925319" w:rsidP="005F74B0">
            <w:pPr>
              <w:tabs>
                <w:tab w:val="left" w:pos="361"/>
              </w:tabs>
              <w:spacing w:beforeLines="40" w:before="96" w:afterLines="40" w:after="96"/>
              <w:rPr>
                <w:rFonts w:cs="Arial"/>
                <w:highlight w:val="yellow"/>
              </w:rPr>
            </w:pPr>
            <w:r w:rsidRPr="00B36377">
              <w:rPr>
                <w:rFonts w:cs="Arial"/>
                <w:highlight w:val="yellow"/>
              </w:rPr>
              <w:t>T:  032 475 52 70</w:t>
            </w:r>
          </w:p>
          <w:p w14:paraId="4F1C922B" w14:textId="77777777" w:rsidR="00925319" w:rsidRPr="00B36377" w:rsidRDefault="00925319" w:rsidP="005F74B0">
            <w:pPr>
              <w:tabs>
                <w:tab w:val="left" w:pos="361"/>
              </w:tabs>
              <w:spacing w:beforeLines="40" w:before="96" w:afterLines="40" w:after="96"/>
              <w:rPr>
                <w:rFonts w:cs="Arial"/>
                <w:highlight w:val="yellow"/>
              </w:rPr>
            </w:pPr>
            <w:r>
              <w:rPr>
                <w:rFonts w:cs="Arial"/>
                <w:highlight w:val="yellow"/>
              </w:rPr>
              <w:t xml:space="preserve">T: </w:t>
            </w:r>
            <w:proofErr w:type="spellStart"/>
            <w:r>
              <w:rPr>
                <w:rFonts w:cs="Arial"/>
                <w:highlight w:val="yellow"/>
              </w:rPr>
              <w:t>xxxx</w:t>
            </w:r>
            <w:proofErr w:type="spellEnd"/>
          </w:p>
        </w:tc>
      </w:tr>
    </w:tbl>
    <w:p w14:paraId="525A0D71" w14:textId="44D75455" w:rsidR="00A602A1" w:rsidRDefault="00A602A1" w:rsidP="00A602A1"/>
    <w:p w14:paraId="63FDE4D7" w14:textId="2C967038" w:rsidR="00A602A1" w:rsidRDefault="00A602A1" w:rsidP="00A602A1"/>
    <w:bookmarkEnd w:id="1"/>
    <w:p w14:paraId="79596E69" w14:textId="77777777" w:rsidR="001663AC" w:rsidRDefault="001663AC" w:rsidP="001663AC">
      <w:proofErr w:type="spellStart"/>
      <w:r>
        <w:t>Inf</w:t>
      </w:r>
      <w:proofErr w:type="spellEnd"/>
      <w:r>
        <w:t xml:space="preserve"> Bat 56</w:t>
      </w:r>
    </w:p>
    <w:p w14:paraId="76EDAB86" w14:textId="1692BA73" w:rsidR="001663AC" w:rsidRDefault="001663AC" w:rsidP="001663AC">
      <w:r>
        <w:rPr>
          <w:noProof/>
          <w:lang w:eastAsia="de-CH"/>
        </w:rPr>
        <w:drawing>
          <wp:anchor distT="0" distB="0" distL="114300" distR="114300" simplePos="0" relativeHeight="251662336" behindDoc="1" locked="0" layoutInCell="1" allowOverlap="1" wp14:anchorId="75D4C9C0" wp14:editId="67E127C7">
            <wp:simplePos x="0" y="0"/>
            <wp:positionH relativeFrom="column">
              <wp:posOffset>-269891</wp:posOffset>
            </wp:positionH>
            <wp:positionV relativeFrom="paragraph">
              <wp:posOffset>104124</wp:posOffset>
            </wp:positionV>
            <wp:extent cx="1552575" cy="778510"/>
            <wp:effectExtent l="0" t="0" r="9525" b="254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52575" cy="778510"/>
                    </a:xfrm>
                    <a:prstGeom prst="rect">
                      <a:avLst/>
                    </a:prstGeom>
                  </pic:spPr>
                </pic:pic>
              </a:graphicData>
            </a:graphic>
            <wp14:sizeRelH relativeFrom="page">
              <wp14:pctWidth>0</wp14:pctWidth>
            </wp14:sizeRelH>
            <wp14:sizeRelV relativeFrom="page">
              <wp14:pctHeight>0</wp14:pctHeight>
            </wp14:sizeRelV>
          </wp:anchor>
        </w:drawing>
      </w:r>
      <w:proofErr w:type="spellStart"/>
      <w:r>
        <w:t>Inf</w:t>
      </w:r>
      <w:proofErr w:type="spellEnd"/>
      <w:r>
        <w:t xml:space="preserve"> Kp 56/3</w:t>
      </w:r>
    </w:p>
    <w:p w14:paraId="16DA3DC6" w14:textId="1BB6BA6C" w:rsidR="001663AC" w:rsidRDefault="001663AC" w:rsidP="001663AC"/>
    <w:p w14:paraId="4D80A5C7" w14:textId="121496DB" w:rsidR="001663AC" w:rsidRDefault="001663AC" w:rsidP="001663AC"/>
    <w:p w14:paraId="5B649CC2" w14:textId="77777777" w:rsidR="001663AC" w:rsidRDefault="001663AC" w:rsidP="001663AC"/>
    <w:p w14:paraId="3DDE93AC" w14:textId="5D491E29" w:rsidR="001663AC" w:rsidRDefault="001663AC" w:rsidP="001663AC">
      <w:bookmarkStart w:id="2" w:name="GradAbsender"/>
      <w:proofErr w:type="spellStart"/>
      <w:r>
        <w:t>Hptm</w:t>
      </w:r>
      <w:bookmarkEnd w:id="2"/>
      <w:proofErr w:type="spellEnd"/>
      <w:r>
        <w:t xml:space="preserve"> Andri Halter</w:t>
      </w:r>
    </w:p>
    <w:p w14:paraId="1ED3F51E" w14:textId="527D865D" w:rsidR="001663AC" w:rsidRDefault="001663AC" w:rsidP="001663AC">
      <w:bookmarkStart w:id="3" w:name="Funktion_3"/>
      <w:r>
        <w:t>Kommandant</w:t>
      </w:r>
      <w:bookmarkEnd w:id="3"/>
    </w:p>
    <w:p w14:paraId="0CAFE2A5" w14:textId="094F2261" w:rsidR="00A602A1" w:rsidRDefault="00A602A1" w:rsidP="00A602A1"/>
    <w:p w14:paraId="52968FF5" w14:textId="21A01D5A" w:rsidR="00A602A1" w:rsidRDefault="00A602A1" w:rsidP="00A602A1"/>
    <w:p w14:paraId="751D96CC" w14:textId="77777777" w:rsidR="00A602A1" w:rsidRDefault="00A602A1" w:rsidP="00A602A1"/>
    <w:p w14:paraId="0B2F066D" w14:textId="77777777" w:rsidR="00A602A1" w:rsidRPr="00447D22" w:rsidRDefault="00A602A1" w:rsidP="00A602A1">
      <w:pPr>
        <w:rPr>
          <w:b/>
          <w:lang w:val="de-DE" w:eastAsia="de-DE"/>
        </w:rPr>
      </w:pPr>
      <w:r w:rsidRPr="00447D22">
        <w:rPr>
          <w:b/>
          <w:lang w:val="de-DE" w:eastAsia="de-DE"/>
        </w:rPr>
        <w:t>Beilagen</w:t>
      </w:r>
    </w:p>
    <w:p w14:paraId="05C703A9" w14:textId="1B90174D" w:rsidR="004607A5" w:rsidRPr="004607A5" w:rsidRDefault="004607A5" w:rsidP="004607A5">
      <w:pPr>
        <w:pStyle w:val="Listenabsatz"/>
        <w:numPr>
          <w:ilvl w:val="0"/>
          <w:numId w:val="45"/>
        </w:numPr>
        <w:ind w:left="426" w:hanging="426"/>
        <w:rPr>
          <w:rFonts w:ascii="Arial" w:hAnsi="Arial" w:cs="Arial"/>
          <w:lang w:val="de-DE" w:eastAsia="de-DE"/>
        </w:rPr>
      </w:pPr>
      <w:r w:rsidRPr="004607A5">
        <w:rPr>
          <w:rFonts w:ascii="Arial" w:hAnsi="Arial" w:cs="Arial"/>
          <w:lang w:val="de-DE" w:eastAsia="de-DE"/>
        </w:rPr>
        <w:t>001 Kp Organigramm</w:t>
      </w:r>
    </w:p>
    <w:p w14:paraId="26162FE2" w14:textId="50A7E840" w:rsidR="00A602A1" w:rsidRPr="004607A5" w:rsidRDefault="004607A5" w:rsidP="004607A5">
      <w:pPr>
        <w:pStyle w:val="Listenabsatz"/>
        <w:numPr>
          <w:ilvl w:val="0"/>
          <w:numId w:val="45"/>
        </w:numPr>
        <w:ind w:left="426" w:hanging="426"/>
        <w:rPr>
          <w:rFonts w:ascii="Arial" w:hAnsi="Arial" w:cs="Arial"/>
        </w:rPr>
      </w:pPr>
      <w:r>
        <w:rPr>
          <w:rFonts w:ascii="Arial" w:hAnsi="Arial" w:cs="Arial"/>
        </w:rPr>
        <w:t>002 Wochenarbeitsplan (Picasso)</w:t>
      </w:r>
    </w:p>
    <w:p w14:paraId="45D4E57D" w14:textId="375F15EE" w:rsidR="004607A5" w:rsidRDefault="004607A5" w:rsidP="004607A5">
      <w:pPr>
        <w:pStyle w:val="Listenabsatz"/>
        <w:numPr>
          <w:ilvl w:val="0"/>
          <w:numId w:val="45"/>
        </w:numPr>
        <w:ind w:left="426" w:hanging="426"/>
        <w:rPr>
          <w:rFonts w:ascii="Arial" w:hAnsi="Arial" w:cs="Arial"/>
          <w:lang w:val="de-DE" w:eastAsia="de-DE"/>
        </w:rPr>
      </w:pPr>
      <w:r>
        <w:rPr>
          <w:rFonts w:ascii="Arial" w:hAnsi="Arial" w:cs="Arial"/>
          <w:lang w:val="de-DE" w:eastAsia="de-DE"/>
        </w:rPr>
        <w:t xml:space="preserve">003 Karte WK Raum </w:t>
      </w:r>
      <w:r w:rsidR="00580F58">
        <w:rPr>
          <w:rFonts w:ascii="Arial" w:hAnsi="Arial" w:cs="Arial"/>
          <w:lang w:val="de-DE" w:eastAsia="de-DE"/>
        </w:rPr>
        <w:t>HÄRKINGEN</w:t>
      </w:r>
    </w:p>
    <w:p w14:paraId="55D90ED2" w14:textId="494879B2" w:rsidR="00580F58" w:rsidRDefault="00580F58" w:rsidP="004607A5">
      <w:pPr>
        <w:pStyle w:val="Listenabsatz"/>
        <w:numPr>
          <w:ilvl w:val="0"/>
          <w:numId w:val="45"/>
        </w:numPr>
        <w:ind w:left="426" w:hanging="426"/>
        <w:rPr>
          <w:rFonts w:ascii="Arial" w:hAnsi="Arial" w:cs="Arial"/>
          <w:lang w:val="de-DE" w:eastAsia="de-DE"/>
        </w:rPr>
      </w:pPr>
      <w:r>
        <w:rPr>
          <w:rFonts w:ascii="Arial" w:hAnsi="Arial" w:cs="Arial"/>
          <w:lang w:val="de-DE" w:eastAsia="de-DE"/>
        </w:rPr>
        <w:t>004 Karte WK Raum BASEL</w:t>
      </w:r>
    </w:p>
    <w:p w14:paraId="3B5EF931" w14:textId="4C8C1283" w:rsidR="004607A5" w:rsidRDefault="00580F58" w:rsidP="004607A5">
      <w:pPr>
        <w:pStyle w:val="Listenabsatz"/>
        <w:numPr>
          <w:ilvl w:val="0"/>
          <w:numId w:val="45"/>
        </w:numPr>
        <w:ind w:left="426" w:hanging="426"/>
        <w:rPr>
          <w:rFonts w:ascii="Arial" w:hAnsi="Arial" w:cs="Arial"/>
          <w:lang w:val="de-DE" w:eastAsia="de-DE"/>
        </w:rPr>
      </w:pPr>
      <w:r>
        <w:rPr>
          <w:rFonts w:ascii="Arial" w:hAnsi="Arial" w:cs="Arial"/>
          <w:lang w:val="de-DE" w:eastAsia="de-DE"/>
        </w:rPr>
        <w:t>005</w:t>
      </w:r>
      <w:r w:rsidR="004607A5">
        <w:rPr>
          <w:rFonts w:ascii="Arial" w:hAnsi="Arial" w:cs="Arial"/>
          <w:lang w:val="de-DE" w:eastAsia="de-DE"/>
        </w:rPr>
        <w:t xml:space="preserve"> Telefonliste </w:t>
      </w:r>
      <w:proofErr w:type="spellStart"/>
      <w:r w:rsidR="004607A5">
        <w:rPr>
          <w:rFonts w:ascii="Arial" w:hAnsi="Arial" w:cs="Arial"/>
          <w:lang w:val="de-DE" w:eastAsia="de-DE"/>
        </w:rPr>
        <w:t>Inf</w:t>
      </w:r>
      <w:proofErr w:type="spellEnd"/>
      <w:r w:rsidR="004607A5">
        <w:rPr>
          <w:rFonts w:ascii="Arial" w:hAnsi="Arial" w:cs="Arial"/>
          <w:lang w:val="de-DE" w:eastAsia="de-DE"/>
        </w:rPr>
        <w:t xml:space="preserve"> Kp 56/3</w:t>
      </w:r>
    </w:p>
    <w:p w14:paraId="5A9CBC9E" w14:textId="77B44BBF" w:rsidR="004607A5" w:rsidRDefault="00580F58" w:rsidP="004607A5">
      <w:pPr>
        <w:pStyle w:val="Listenabsatz"/>
        <w:numPr>
          <w:ilvl w:val="0"/>
          <w:numId w:val="45"/>
        </w:numPr>
        <w:ind w:left="426" w:hanging="426"/>
        <w:rPr>
          <w:rFonts w:ascii="Arial" w:hAnsi="Arial" w:cs="Arial"/>
          <w:lang w:val="de-DE" w:eastAsia="de-DE"/>
        </w:rPr>
      </w:pPr>
      <w:r>
        <w:rPr>
          <w:rFonts w:ascii="Arial" w:hAnsi="Arial" w:cs="Arial"/>
          <w:lang w:val="de-DE" w:eastAsia="de-DE"/>
        </w:rPr>
        <w:t>006</w:t>
      </w:r>
      <w:r w:rsidR="004607A5">
        <w:rPr>
          <w:rFonts w:ascii="Arial" w:hAnsi="Arial" w:cs="Arial"/>
          <w:lang w:val="de-DE" w:eastAsia="de-DE"/>
        </w:rPr>
        <w:t xml:space="preserve"> Erkundungsbericht</w:t>
      </w:r>
      <w:r>
        <w:rPr>
          <w:rFonts w:ascii="Arial" w:hAnsi="Arial" w:cs="Arial"/>
          <w:lang w:val="de-DE" w:eastAsia="de-DE"/>
        </w:rPr>
        <w:t xml:space="preserve"> HÄRKINGEN</w:t>
      </w:r>
    </w:p>
    <w:p w14:paraId="092B993C" w14:textId="663E80DA" w:rsidR="00580F58" w:rsidRDefault="00580F58" w:rsidP="004607A5">
      <w:pPr>
        <w:pStyle w:val="Listenabsatz"/>
        <w:numPr>
          <w:ilvl w:val="0"/>
          <w:numId w:val="45"/>
        </w:numPr>
        <w:ind w:left="426" w:hanging="426"/>
        <w:rPr>
          <w:rFonts w:ascii="Arial" w:hAnsi="Arial" w:cs="Arial"/>
          <w:lang w:val="de-DE" w:eastAsia="de-DE"/>
        </w:rPr>
      </w:pPr>
      <w:r>
        <w:rPr>
          <w:rFonts w:ascii="Arial" w:hAnsi="Arial" w:cs="Arial"/>
          <w:lang w:val="de-DE" w:eastAsia="de-DE"/>
        </w:rPr>
        <w:lastRenderedPageBreak/>
        <w:t>007 Erkundungsbericht THERWIL</w:t>
      </w:r>
    </w:p>
    <w:p w14:paraId="7011B1FE" w14:textId="019FFF25" w:rsidR="004607A5" w:rsidRDefault="004607A5" w:rsidP="004607A5">
      <w:pPr>
        <w:pStyle w:val="Listenabsatz"/>
        <w:numPr>
          <w:ilvl w:val="0"/>
          <w:numId w:val="45"/>
        </w:numPr>
        <w:ind w:left="426" w:hanging="426"/>
        <w:rPr>
          <w:rFonts w:ascii="Arial" w:hAnsi="Arial" w:cs="Arial"/>
          <w:lang w:val="de-DE" w:eastAsia="de-DE"/>
        </w:rPr>
      </w:pPr>
      <w:r>
        <w:rPr>
          <w:rFonts w:ascii="Arial" w:hAnsi="Arial" w:cs="Arial"/>
          <w:lang w:val="de-DE" w:eastAsia="de-DE"/>
        </w:rPr>
        <w:t>00</w:t>
      </w:r>
      <w:r w:rsidR="00580F58">
        <w:rPr>
          <w:rFonts w:ascii="Arial" w:hAnsi="Arial" w:cs="Arial"/>
          <w:lang w:val="de-DE" w:eastAsia="de-DE"/>
        </w:rPr>
        <w:t>8</w:t>
      </w:r>
      <w:r>
        <w:rPr>
          <w:rFonts w:ascii="Arial" w:hAnsi="Arial" w:cs="Arial"/>
          <w:lang w:val="de-DE" w:eastAsia="de-DE"/>
        </w:rPr>
        <w:t xml:space="preserve"> Terminliste</w:t>
      </w:r>
    </w:p>
    <w:p w14:paraId="5605016C" w14:textId="7DDC4CD9" w:rsidR="004607A5" w:rsidRDefault="004607A5" w:rsidP="004607A5">
      <w:pPr>
        <w:pStyle w:val="Listenabsatz"/>
        <w:numPr>
          <w:ilvl w:val="0"/>
          <w:numId w:val="45"/>
        </w:numPr>
        <w:ind w:left="426" w:hanging="426"/>
        <w:rPr>
          <w:rFonts w:ascii="Arial" w:hAnsi="Arial" w:cs="Arial"/>
          <w:lang w:val="de-DE" w:eastAsia="de-DE"/>
        </w:rPr>
      </w:pPr>
      <w:r>
        <w:rPr>
          <w:rFonts w:ascii="Arial" w:hAnsi="Arial" w:cs="Arial"/>
          <w:lang w:val="de-DE" w:eastAsia="de-DE"/>
        </w:rPr>
        <w:t>009 Befehl für die Notfall-Alarmierung</w:t>
      </w:r>
      <w:r w:rsidR="00580F58">
        <w:rPr>
          <w:rFonts w:ascii="Arial" w:hAnsi="Arial" w:cs="Arial"/>
          <w:lang w:val="de-DE" w:eastAsia="de-DE"/>
        </w:rPr>
        <w:t xml:space="preserve"> HÄRKINGEN</w:t>
      </w:r>
    </w:p>
    <w:p w14:paraId="299BEDE0" w14:textId="7339E5E8" w:rsidR="004607A5" w:rsidRDefault="004607A5" w:rsidP="004607A5">
      <w:pPr>
        <w:pStyle w:val="Listenabsatz"/>
        <w:numPr>
          <w:ilvl w:val="0"/>
          <w:numId w:val="45"/>
        </w:numPr>
        <w:ind w:left="426" w:hanging="426"/>
        <w:rPr>
          <w:rFonts w:ascii="Arial" w:hAnsi="Arial" w:cs="Arial"/>
          <w:lang w:val="de-DE" w:eastAsia="de-DE"/>
        </w:rPr>
      </w:pPr>
      <w:r>
        <w:rPr>
          <w:rFonts w:ascii="Arial" w:hAnsi="Arial" w:cs="Arial"/>
          <w:lang w:val="de-DE" w:eastAsia="de-DE"/>
        </w:rPr>
        <w:t>010 Schema für die Notfall-Alarmierung</w:t>
      </w:r>
    </w:p>
    <w:p w14:paraId="2B302C95" w14:textId="44BC6619" w:rsidR="00580F58" w:rsidRDefault="006B7F8D" w:rsidP="00580F58">
      <w:pPr>
        <w:pStyle w:val="Listenabsatz"/>
        <w:numPr>
          <w:ilvl w:val="0"/>
          <w:numId w:val="45"/>
        </w:numPr>
        <w:ind w:left="426" w:hanging="426"/>
        <w:rPr>
          <w:rFonts w:ascii="Arial" w:hAnsi="Arial" w:cs="Arial"/>
          <w:lang w:val="de-DE" w:eastAsia="de-DE"/>
        </w:rPr>
      </w:pPr>
      <w:r>
        <w:rPr>
          <w:rFonts w:ascii="Arial" w:hAnsi="Arial" w:cs="Arial"/>
          <w:lang w:val="de-DE" w:eastAsia="de-DE"/>
        </w:rPr>
        <w:t>011</w:t>
      </w:r>
      <w:r w:rsidR="00580F58">
        <w:rPr>
          <w:rFonts w:ascii="Arial" w:hAnsi="Arial" w:cs="Arial"/>
          <w:lang w:val="de-DE" w:eastAsia="de-DE"/>
        </w:rPr>
        <w:t xml:space="preserve"> Befehl für die Notfall-Alarmierung THERWIL</w:t>
      </w:r>
    </w:p>
    <w:p w14:paraId="0DAC325A" w14:textId="090F7DCA" w:rsidR="004607A5" w:rsidRDefault="004607A5" w:rsidP="004607A5">
      <w:pPr>
        <w:pStyle w:val="Listenabsatz"/>
        <w:numPr>
          <w:ilvl w:val="0"/>
          <w:numId w:val="45"/>
        </w:numPr>
        <w:ind w:left="426" w:hanging="426"/>
        <w:rPr>
          <w:rFonts w:ascii="Arial" w:hAnsi="Arial" w:cs="Arial"/>
          <w:lang w:val="de-DE" w:eastAsia="de-DE"/>
        </w:rPr>
      </w:pPr>
      <w:r>
        <w:rPr>
          <w:rFonts w:ascii="Arial" w:hAnsi="Arial" w:cs="Arial"/>
          <w:lang w:val="de-DE" w:eastAsia="de-DE"/>
        </w:rPr>
        <w:t xml:space="preserve">100 Befehl für den Dienstbetrieb </w:t>
      </w:r>
      <w:proofErr w:type="spellStart"/>
      <w:r>
        <w:rPr>
          <w:rFonts w:ascii="Arial" w:hAnsi="Arial" w:cs="Arial"/>
          <w:lang w:val="de-DE" w:eastAsia="de-DE"/>
        </w:rPr>
        <w:t>inkl</w:t>
      </w:r>
      <w:proofErr w:type="spellEnd"/>
      <w:r>
        <w:rPr>
          <w:rFonts w:ascii="Arial" w:hAnsi="Arial" w:cs="Arial"/>
          <w:lang w:val="de-DE" w:eastAsia="de-DE"/>
        </w:rPr>
        <w:t xml:space="preserve"> Beilagen</w:t>
      </w:r>
    </w:p>
    <w:p w14:paraId="32595918" w14:textId="01CCD928" w:rsidR="004607A5" w:rsidRDefault="004607A5" w:rsidP="004607A5">
      <w:pPr>
        <w:pStyle w:val="Listenabsatz"/>
        <w:numPr>
          <w:ilvl w:val="0"/>
          <w:numId w:val="45"/>
        </w:numPr>
        <w:ind w:left="426" w:hanging="426"/>
        <w:rPr>
          <w:rFonts w:ascii="Arial" w:hAnsi="Arial" w:cs="Arial"/>
          <w:lang w:val="de-DE" w:eastAsia="de-DE"/>
        </w:rPr>
      </w:pPr>
      <w:r>
        <w:rPr>
          <w:rFonts w:ascii="Arial" w:hAnsi="Arial" w:cs="Arial"/>
          <w:lang w:val="de-DE" w:eastAsia="de-DE"/>
        </w:rPr>
        <w:t xml:space="preserve">200 Befehl für die Ausbildung </w:t>
      </w:r>
      <w:proofErr w:type="spellStart"/>
      <w:r>
        <w:rPr>
          <w:rFonts w:ascii="Arial" w:hAnsi="Arial" w:cs="Arial"/>
          <w:lang w:val="de-DE" w:eastAsia="de-DE"/>
        </w:rPr>
        <w:t>inkl</w:t>
      </w:r>
      <w:proofErr w:type="spellEnd"/>
      <w:r>
        <w:rPr>
          <w:rFonts w:ascii="Arial" w:hAnsi="Arial" w:cs="Arial"/>
          <w:lang w:val="de-DE" w:eastAsia="de-DE"/>
        </w:rPr>
        <w:t xml:space="preserve"> Beilagen</w:t>
      </w:r>
    </w:p>
    <w:p w14:paraId="0BEFCEA8" w14:textId="0448A857" w:rsidR="00A602A1" w:rsidRPr="00580F58" w:rsidRDefault="00580F58" w:rsidP="00A06A58">
      <w:pPr>
        <w:pStyle w:val="Listenabsatz"/>
        <w:numPr>
          <w:ilvl w:val="0"/>
          <w:numId w:val="45"/>
        </w:numPr>
        <w:ind w:left="426" w:hanging="426"/>
        <w:rPr>
          <w:lang w:val="de-DE" w:eastAsia="de-DE"/>
        </w:rPr>
      </w:pPr>
      <w:r>
        <w:rPr>
          <w:rFonts w:ascii="Arial" w:hAnsi="Arial" w:cs="Arial"/>
          <w:lang w:val="de-DE" w:eastAsia="de-DE"/>
        </w:rPr>
        <w:t>300</w:t>
      </w:r>
      <w:r w:rsidR="004607A5" w:rsidRPr="004607A5">
        <w:rPr>
          <w:rFonts w:ascii="Arial" w:hAnsi="Arial" w:cs="Arial"/>
          <w:lang w:val="de-DE" w:eastAsia="de-DE"/>
        </w:rPr>
        <w:t xml:space="preserve"> </w:t>
      </w:r>
      <w:r w:rsidR="004607A5" w:rsidRPr="004607A5">
        <w:rPr>
          <w:rFonts w:ascii="Arial" w:hAnsi="Arial" w:cs="Arial"/>
          <w:lang w:eastAsia="de-DE"/>
        </w:rPr>
        <w:t xml:space="preserve">Einsatzbefehl für den Wachtdienst </w:t>
      </w:r>
      <w:r>
        <w:rPr>
          <w:rFonts w:ascii="Arial" w:hAnsi="Arial" w:cs="Arial"/>
          <w:lang w:val="de-DE" w:eastAsia="de-DE"/>
        </w:rPr>
        <w:t xml:space="preserve">HÄRKINGEN </w:t>
      </w:r>
      <w:proofErr w:type="spellStart"/>
      <w:r>
        <w:rPr>
          <w:rFonts w:ascii="Arial" w:hAnsi="Arial" w:cs="Arial"/>
          <w:lang w:val="de-DE" w:eastAsia="de-DE"/>
        </w:rPr>
        <w:t>inkl</w:t>
      </w:r>
      <w:proofErr w:type="spellEnd"/>
      <w:r>
        <w:rPr>
          <w:rFonts w:ascii="Arial" w:hAnsi="Arial" w:cs="Arial"/>
          <w:lang w:val="de-DE" w:eastAsia="de-DE"/>
        </w:rPr>
        <w:t xml:space="preserve"> Beilagen</w:t>
      </w:r>
    </w:p>
    <w:p w14:paraId="3FA8EBA9" w14:textId="7D21A3BF" w:rsidR="00580F58" w:rsidRPr="00580F58" w:rsidRDefault="00AD6316" w:rsidP="00580F58">
      <w:pPr>
        <w:pStyle w:val="Listenabsatz"/>
        <w:numPr>
          <w:ilvl w:val="0"/>
          <w:numId w:val="45"/>
        </w:numPr>
        <w:ind w:left="426" w:hanging="426"/>
        <w:rPr>
          <w:lang w:val="de-DE" w:eastAsia="de-DE"/>
        </w:rPr>
      </w:pPr>
      <w:r>
        <w:rPr>
          <w:rFonts w:ascii="Arial" w:hAnsi="Arial" w:cs="Arial"/>
          <w:lang w:val="de-DE" w:eastAsia="de-DE"/>
        </w:rPr>
        <w:t>4</w:t>
      </w:r>
      <w:r w:rsidR="00580F58">
        <w:rPr>
          <w:rFonts w:ascii="Arial" w:hAnsi="Arial" w:cs="Arial"/>
          <w:lang w:val="de-DE" w:eastAsia="de-DE"/>
        </w:rPr>
        <w:t>00</w:t>
      </w:r>
      <w:r w:rsidR="00580F58" w:rsidRPr="004607A5">
        <w:rPr>
          <w:rFonts w:ascii="Arial" w:hAnsi="Arial" w:cs="Arial"/>
          <w:lang w:val="de-DE" w:eastAsia="de-DE"/>
        </w:rPr>
        <w:t xml:space="preserve"> </w:t>
      </w:r>
      <w:r w:rsidR="00580F58" w:rsidRPr="004607A5">
        <w:rPr>
          <w:rFonts w:ascii="Arial" w:hAnsi="Arial" w:cs="Arial"/>
          <w:lang w:eastAsia="de-DE"/>
        </w:rPr>
        <w:t xml:space="preserve">Einsatzbefehl für den Wachtdienst </w:t>
      </w:r>
      <w:r>
        <w:rPr>
          <w:rFonts w:ascii="Arial" w:hAnsi="Arial" w:cs="Arial"/>
          <w:lang w:val="de-DE" w:eastAsia="de-DE"/>
        </w:rPr>
        <w:t>THERWIL</w:t>
      </w:r>
      <w:r w:rsidR="00580F58">
        <w:rPr>
          <w:rFonts w:ascii="Arial" w:hAnsi="Arial" w:cs="Arial"/>
          <w:lang w:val="de-DE" w:eastAsia="de-DE"/>
        </w:rPr>
        <w:t xml:space="preserve"> </w:t>
      </w:r>
      <w:proofErr w:type="spellStart"/>
      <w:r w:rsidR="00580F58">
        <w:rPr>
          <w:rFonts w:ascii="Arial" w:hAnsi="Arial" w:cs="Arial"/>
          <w:lang w:val="de-DE" w:eastAsia="de-DE"/>
        </w:rPr>
        <w:t>inkl</w:t>
      </w:r>
      <w:proofErr w:type="spellEnd"/>
      <w:r w:rsidR="00580F58">
        <w:rPr>
          <w:rFonts w:ascii="Arial" w:hAnsi="Arial" w:cs="Arial"/>
          <w:lang w:val="de-DE" w:eastAsia="de-DE"/>
        </w:rPr>
        <w:t xml:space="preserve"> Beilagen</w:t>
      </w:r>
    </w:p>
    <w:p w14:paraId="726EB62B" w14:textId="79020196" w:rsidR="00580F58" w:rsidRPr="00AD6316" w:rsidRDefault="00AD6316" w:rsidP="00AD6316">
      <w:pPr>
        <w:pStyle w:val="Listenabsatz"/>
        <w:numPr>
          <w:ilvl w:val="0"/>
          <w:numId w:val="45"/>
        </w:numPr>
        <w:ind w:left="426" w:hanging="426"/>
        <w:rPr>
          <w:rFonts w:ascii="Arial" w:hAnsi="Arial" w:cs="Arial"/>
          <w:lang w:val="de-DE" w:eastAsia="de-DE"/>
        </w:rPr>
      </w:pPr>
      <w:r>
        <w:rPr>
          <w:rFonts w:ascii="Arial" w:hAnsi="Arial" w:cs="Arial"/>
          <w:lang w:val="de-DE" w:eastAsia="de-DE"/>
        </w:rPr>
        <w:t>5</w:t>
      </w:r>
      <w:r w:rsidRPr="00AD6316">
        <w:rPr>
          <w:rFonts w:ascii="Arial" w:hAnsi="Arial" w:cs="Arial"/>
          <w:lang w:val="de-DE" w:eastAsia="de-DE"/>
        </w:rPr>
        <w:t>00 Einsatzbefehl für CONEX 2020</w:t>
      </w:r>
      <w:r>
        <w:rPr>
          <w:rFonts w:ascii="Arial" w:hAnsi="Arial" w:cs="Arial"/>
          <w:lang w:val="de-DE" w:eastAsia="de-DE"/>
        </w:rPr>
        <w:t xml:space="preserve"> </w:t>
      </w:r>
      <w:proofErr w:type="spellStart"/>
      <w:r>
        <w:rPr>
          <w:rFonts w:ascii="Arial" w:hAnsi="Arial" w:cs="Arial"/>
          <w:lang w:val="de-DE" w:eastAsia="de-DE"/>
        </w:rPr>
        <w:t>inkl</w:t>
      </w:r>
      <w:proofErr w:type="spellEnd"/>
      <w:r>
        <w:rPr>
          <w:rFonts w:ascii="Arial" w:hAnsi="Arial" w:cs="Arial"/>
          <w:lang w:val="de-DE" w:eastAsia="de-DE"/>
        </w:rPr>
        <w:t xml:space="preserve"> Beilagen</w:t>
      </w:r>
    </w:p>
    <w:p w14:paraId="7BB0D6CD" w14:textId="77777777" w:rsidR="003F0560" w:rsidRDefault="003F0560" w:rsidP="00A602A1">
      <w:pPr>
        <w:pStyle w:val="VBS-NormalFett"/>
        <w:rPr>
          <w:lang w:val="de-DE"/>
        </w:rPr>
      </w:pPr>
      <w:bookmarkStart w:id="4" w:name="GehtAnStatisch"/>
    </w:p>
    <w:p w14:paraId="09D7AA26" w14:textId="3E8E7F27" w:rsidR="00A602A1" w:rsidRPr="00D1340D" w:rsidRDefault="00A602A1" w:rsidP="00A602A1">
      <w:pPr>
        <w:pStyle w:val="VBS-NormalFett"/>
      </w:pPr>
      <w:r>
        <w:t>Geht an</w:t>
      </w:r>
      <w:bookmarkEnd w:id="4"/>
    </w:p>
    <w:p w14:paraId="34CF68AC" w14:textId="77777777" w:rsidR="004607A5" w:rsidRDefault="00A602A1" w:rsidP="00A602A1">
      <w:pPr>
        <w:pStyle w:val="Listenabsatz"/>
        <w:numPr>
          <w:ilvl w:val="0"/>
          <w:numId w:val="46"/>
        </w:numPr>
        <w:ind w:left="426" w:hanging="426"/>
        <w:rPr>
          <w:rFonts w:ascii="Arial" w:hAnsi="Arial" w:cs="Arial"/>
          <w:lang w:val="de-DE" w:eastAsia="de-DE"/>
        </w:rPr>
      </w:pPr>
      <w:proofErr w:type="spellStart"/>
      <w:r w:rsidRPr="004607A5">
        <w:rPr>
          <w:rFonts w:ascii="Arial" w:hAnsi="Arial" w:cs="Arial"/>
          <w:lang w:val="de-DE" w:eastAsia="de-DE"/>
        </w:rPr>
        <w:t>Höh</w:t>
      </w:r>
      <w:proofErr w:type="spellEnd"/>
      <w:r w:rsidRPr="004607A5">
        <w:rPr>
          <w:rFonts w:ascii="Arial" w:hAnsi="Arial" w:cs="Arial"/>
          <w:lang w:val="de-DE" w:eastAsia="de-DE"/>
        </w:rPr>
        <w:t xml:space="preserve"> Kader</w:t>
      </w:r>
    </w:p>
    <w:p w14:paraId="72EFAAAE" w14:textId="76737B1B" w:rsidR="00A602A1" w:rsidRPr="004607A5" w:rsidRDefault="00A602A1" w:rsidP="00A602A1">
      <w:pPr>
        <w:pStyle w:val="Listenabsatz"/>
        <w:numPr>
          <w:ilvl w:val="0"/>
          <w:numId w:val="46"/>
        </w:numPr>
        <w:ind w:left="426" w:hanging="426"/>
        <w:rPr>
          <w:rFonts w:ascii="Arial" w:hAnsi="Arial" w:cs="Arial"/>
          <w:lang w:val="de-DE" w:eastAsia="de-DE"/>
        </w:rPr>
      </w:pPr>
      <w:r w:rsidRPr="004607A5">
        <w:rPr>
          <w:rFonts w:ascii="Arial" w:hAnsi="Arial" w:cs="Arial"/>
          <w:lang w:val="de-DE" w:eastAsia="de-DE"/>
        </w:rPr>
        <w:t>Truppe (via Anschlag)</w:t>
      </w:r>
    </w:p>
    <w:p w14:paraId="6F73CD05" w14:textId="77777777" w:rsidR="00A602A1" w:rsidRDefault="00A602A1" w:rsidP="00A602A1">
      <w:pPr>
        <w:rPr>
          <w:lang w:val="de-DE" w:eastAsia="de-DE"/>
        </w:rPr>
      </w:pPr>
      <w:bookmarkStart w:id="5" w:name="zKan"/>
      <w:r>
        <w:rPr>
          <w:lang w:val="de-DE" w:eastAsia="de-DE"/>
        </w:rPr>
        <w:t>z K an</w:t>
      </w:r>
    </w:p>
    <w:p w14:paraId="11C66156" w14:textId="54C02474" w:rsidR="00FD26F6" w:rsidRPr="004607A5" w:rsidRDefault="00A602A1" w:rsidP="004607A5">
      <w:pPr>
        <w:pStyle w:val="Listenabsatz"/>
        <w:numPr>
          <w:ilvl w:val="0"/>
          <w:numId w:val="47"/>
        </w:numPr>
        <w:ind w:left="426" w:hanging="426"/>
        <w:rPr>
          <w:rFonts w:ascii="Arial" w:hAnsi="Arial" w:cs="Arial"/>
          <w:lang w:val="de-DE" w:eastAsia="de-DE"/>
        </w:rPr>
      </w:pPr>
      <w:proofErr w:type="spellStart"/>
      <w:r w:rsidRPr="004607A5">
        <w:rPr>
          <w:rFonts w:ascii="Arial" w:hAnsi="Arial" w:cs="Arial"/>
          <w:lang w:val="de-DE" w:eastAsia="de-DE"/>
        </w:rPr>
        <w:t>Kdt</w:t>
      </w:r>
      <w:proofErr w:type="spellEnd"/>
      <w:r w:rsidRPr="004607A5">
        <w:rPr>
          <w:rFonts w:ascii="Arial" w:hAnsi="Arial" w:cs="Arial"/>
          <w:lang w:val="de-DE" w:eastAsia="de-DE"/>
        </w:rPr>
        <w:t xml:space="preserve"> </w:t>
      </w:r>
      <w:proofErr w:type="spellStart"/>
      <w:r w:rsidRPr="004607A5">
        <w:rPr>
          <w:rFonts w:ascii="Arial" w:hAnsi="Arial" w:cs="Arial"/>
          <w:lang w:val="de-DE" w:eastAsia="de-DE"/>
        </w:rPr>
        <w:t>Inf</w:t>
      </w:r>
      <w:proofErr w:type="spellEnd"/>
      <w:r w:rsidRPr="004607A5">
        <w:rPr>
          <w:rFonts w:ascii="Arial" w:hAnsi="Arial" w:cs="Arial"/>
          <w:lang w:val="de-DE" w:eastAsia="de-DE"/>
        </w:rPr>
        <w:t xml:space="preserve"> Bat </w:t>
      </w:r>
      <w:bookmarkEnd w:id="5"/>
      <w:r w:rsidRPr="004607A5">
        <w:rPr>
          <w:rFonts w:ascii="Arial" w:hAnsi="Arial" w:cs="Arial"/>
          <w:lang w:val="de-DE" w:eastAsia="de-DE"/>
        </w:rPr>
        <w:t>56</w:t>
      </w:r>
    </w:p>
    <w:sectPr w:rsidR="00FD26F6" w:rsidRPr="004607A5" w:rsidSect="00B636AE">
      <w:headerReference w:type="default" r:id="rId14"/>
      <w:footerReference w:type="default" r:id="rId15"/>
      <w:headerReference w:type="first" r:id="rId16"/>
      <w:footerReference w:type="first" r:id="rId17"/>
      <w:pgSz w:w="11906" w:h="16838" w:code="9"/>
      <w:pgMar w:top="1418" w:right="737" w:bottom="1077" w:left="1673" w:header="680" w:footer="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E95854" w14:textId="77777777" w:rsidR="00063394" w:rsidRDefault="00063394">
      <w:r>
        <w:separator/>
      </w:r>
    </w:p>
  </w:endnote>
  <w:endnote w:type="continuationSeparator" w:id="0">
    <w:p w14:paraId="79B31664" w14:textId="77777777" w:rsidR="00063394" w:rsidRDefault="00063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9894" w:type="dxa"/>
      <w:tblLayout w:type="fixed"/>
      <w:tblCellMar>
        <w:left w:w="0" w:type="dxa"/>
        <w:right w:w="0" w:type="dxa"/>
      </w:tblCellMar>
      <w:tblLook w:val="04A0" w:firstRow="1" w:lastRow="0" w:firstColumn="1" w:lastColumn="0" w:noHBand="0" w:noVBand="1"/>
    </w:tblPr>
    <w:tblGrid>
      <w:gridCol w:w="9497"/>
      <w:gridCol w:w="397"/>
    </w:tblGrid>
    <w:tr w:rsidR="006D14D1" w14:paraId="3BBD2945" w14:textId="77777777" w:rsidTr="006D14D1">
      <w:trPr>
        <w:cantSplit/>
        <w:trHeight w:hRule="exact" w:val="227"/>
      </w:trPr>
      <w:tc>
        <w:tcPr>
          <w:tcW w:w="9497" w:type="dxa"/>
          <w:tcBorders>
            <w:top w:val="single" w:sz="4" w:space="0" w:color="auto"/>
          </w:tcBorders>
          <w:noWrap/>
          <w:vAlign w:val="bottom"/>
        </w:tcPr>
        <w:p w14:paraId="7E2931C2" w14:textId="2D5B0D17" w:rsidR="006D14D1" w:rsidRDefault="006D14D1" w:rsidP="006D14D1">
          <w:pPr>
            <w:pStyle w:val="VBS-Dokumenteninformation"/>
          </w:pPr>
          <w:proofErr w:type="spellStart"/>
          <w:r>
            <w:t>Kdt</w:t>
          </w:r>
          <w:proofErr w:type="spellEnd"/>
          <w:r>
            <w:t xml:space="preserve"> </w:t>
          </w:r>
          <w:proofErr w:type="spellStart"/>
          <w:r>
            <w:t>Inf</w:t>
          </w:r>
          <w:proofErr w:type="spellEnd"/>
          <w:r>
            <w:t xml:space="preserve"> Kp 56/3, "COMPENDIO", 000 Allgemeiner</w:t>
          </w:r>
          <w:r w:rsidR="00726C1F">
            <w:t xml:space="preserve"> Befehl für den WK 2020</w:t>
          </w:r>
        </w:p>
      </w:tc>
      <w:tc>
        <w:tcPr>
          <w:tcW w:w="397" w:type="dxa"/>
          <w:tcBorders>
            <w:top w:val="single" w:sz="4" w:space="0" w:color="auto"/>
          </w:tcBorders>
          <w:noWrap/>
          <w:vAlign w:val="center"/>
        </w:tcPr>
        <w:p w14:paraId="0D66CC6D" w14:textId="2BB18194" w:rsidR="006D14D1" w:rsidRDefault="006D14D1" w:rsidP="006D14D1">
          <w:pPr>
            <w:pStyle w:val="VBS-Seitenzahl"/>
            <w:rPr>
              <w:lang w:val="en-US"/>
            </w:rPr>
          </w:pPr>
          <w:r>
            <w:fldChar w:fldCharType="begin"/>
          </w:r>
          <w:r>
            <w:instrText xml:space="preserve"> PAGE </w:instrText>
          </w:r>
          <w:r>
            <w:fldChar w:fldCharType="separate"/>
          </w:r>
          <w:r w:rsidR="00AE33F4">
            <w:t>8</w:t>
          </w:r>
          <w:r>
            <w:fldChar w:fldCharType="end"/>
          </w:r>
          <w:r>
            <w:t>/</w:t>
          </w:r>
          <w:r>
            <w:fldChar w:fldCharType="begin"/>
          </w:r>
          <w:r>
            <w:instrText xml:space="preserve"> NUMPAGES  </w:instrText>
          </w:r>
          <w:r>
            <w:fldChar w:fldCharType="separate"/>
          </w:r>
          <w:r w:rsidR="00AE33F4">
            <w:t>8</w:t>
          </w:r>
          <w:r>
            <w:fldChar w:fldCharType="end"/>
          </w:r>
        </w:p>
      </w:tc>
    </w:tr>
    <w:tr w:rsidR="00141E96" w14:paraId="71305853" w14:textId="77777777" w:rsidTr="006D14D1">
      <w:tblPrEx>
        <w:tblCellSpacing w:w="-21964" w:type="auto"/>
      </w:tblPrEx>
      <w:trPr>
        <w:cantSplit/>
        <w:trHeight w:hRule="exact" w:val="510"/>
        <w:tblCellSpacing w:w="-21964" w:type="auto"/>
      </w:trPr>
      <w:tc>
        <w:tcPr>
          <w:tcW w:w="9497" w:type="dxa"/>
          <w:noWrap/>
          <w:vAlign w:val="bottom"/>
        </w:tcPr>
        <w:p w14:paraId="62E51455" w14:textId="3ACF791B" w:rsidR="00141E96" w:rsidRPr="006D14D1" w:rsidRDefault="00141E96" w:rsidP="00141E96">
          <w:pPr>
            <w:pStyle w:val="VBS-Dateiname"/>
            <w:rPr>
              <w:noProof/>
            </w:rPr>
          </w:pPr>
          <w:r>
            <w:rPr>
              <w:noProof/>
              <w:lang w:val="en-US"/>
            </w:rPr>
            <w:fldChar w:fldCharType="begin"/>
          </w:r>
          <w:r>
            <w:rPr>
              <w:noProof/>
              <w:lang w:val="en-US"/>
            </w:rPr>
            <w:instrText xml:space="preserve"> FILENAME   \* MERGEFORMAT </w:instrText>
          </w:r>
          <w:r>
            <w:rPr>
              <w:noProof/>
              <w:lang w:val="en-US"/>
            </w:rPr>
            <w:fldChar w:fldCharType="separate"/>
          </w:r>
          <w:r w:rsidR="00200689">
            <w:rPr>
              <w:noProof/>
              <w:lang w:val="en-US"/>
            </w:rPr>
            <w:t>000 Allgemeiner Bf.docx</w:t>
          </w:r>
          <w:r>
            <w:rPr>
              <w:noProof/>
              <w:lang w:val="en-US"/>
            </w:rPr>
            <w:fldChar w:fldCharType="end"/>
          </w:r>
        </w:p>
      </w:tc>
      <w:tc>
        <w:tcPr>
          <w:tcW w:w="397" w:type="dxa"/>
          <w:noWrap/>
          <w:vAlign w:val="bottom"/>
        </w:tcPr>
        <w:p w14:paraId="0949D9AC" w14:textId="77777777" w:rsidR="00141E96" w:rsidRPr="006D14D1" w:rsidRDefault="00141E96" w:rsidP="00141E96">
          <w:pPr>
            <w:pStyle w:val="VBS-Seitenzahl"/>
          </w:pPr>
        </w:p>
      </w:tc>
    </w:tr>
  </w:tbl>
  <w:p w14:paraId="66B954DF" w14:textId="77777777" w:rsidR="00063394" w:rsidRPr="006D14D1" w:rsidRDefault="00063394"/>
  <w:p w14:paraId="6EF9DE6D" w14:textId="77777777" w:rsidR="00063394" w:rsidRPr="006D14D1" w:rsidRDefault="0006339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7"/>
      <w:gridCol w:w="397"/>
    </w:tblGrid>
    <w:tr w:rsidR="00063394" w14:paraId="61EA07C6" w14:textId="77777777" w:rsidTr="000E2C76">
      <w:trPr>
        <w:cantSplit/>
        <w:trHeight w:hRule="exact" w:val="227"/>
      </w:trPr>
      <w:tc>
        <w:tcPr>
          <w:tcW w:w="9497" w:type="dxa"/>
          <w:tcBorders>
            <w:top w:val="single" w:sz="4" w:space="0" w:color="auto"/>
          </w:tcBorders>
          <w:noWrap/>
          <w:vAlign w:val="bottom"/>
        </w:tcPr>
        <w:p w14:paraId="78064DD1" w14:textId="244CBA5B" w:rsidR="00063394" w:rsidRDefault="00B636AE" w:rsidP="000E2C76">
          <w:pPr>
            <w:pStyle w:val="VBS-Dokumenteninformation"/>
          </w:pPr>
          <w:proofErr w:type="spellStart"/>
          <w:r w:rsidRPr="00B636AE">
            <w:t>Kdt</w:t>
          </w:r>
          <w:proofErr w:type="spellEnd"/>
          <w:r w:rsidRPr="00B636AE">
            <w:t xml:space="preserve"> </w:t>
          </w:r>
          <w:proofErr w:type="spellStart"/>
          <w:r w:rsidRPr="00B636AE">
            <w:t>Inf</w:t>
          </w:r>
          <w:proofErr w:type="spellEnd"/>
          <w:r w:rsidRPr="00B636AE">
            <w:t xml:space="preserve"> Kp 56/3, "COMPENDIO", 000 Al</w:t>
          </w:r>
          <w:r w:rsidR="00726C1F">
            <w:t>lgemeiner Befehl für den WK 2020</w:t>
          </w:r>
        </w:p>
      </w:tc>
      <w:tc>
        <w:tcPr>
          <w:tcW w:w="397" w:type="dxa"/>
          <w:tcBorders>
            <w:top w:val="single" w:sz="4" w:space="0" w:color="auto"/>
          </w:tcBorders>
          <w:noWrap/>
          <w:vAlign w:val="center"/>
        </w:tcPr>
        <w:p w14:paraId="24E435A0" w14:textId="6A6C1D69" w:rsidR="00063394" w:rsidRDefault="00063394" w:rsidP="000E2C76">
          <w:pPr>
            <w:pStyle w:val="VBS-Seitenzahl"/>
            <w:rPr>
              <w:lang w:val="en-US"/>
            </w:rPr>
          </w:pPr>
          <w:r>
            <w:fldChar w:fldCharType="begin"/>
          </w:r>
          <w:r>
            <w:instrText xml:space="preserve"> PAGE </w:instrText>
          </w:r>
          <w:r>
            <w:fldChar w:fldCharType="separate"/>
          </w:r>
          <w:r w:rsidR="00AE33F4">
            <w:t>1</w:t>
          </w:r>
          <w:r>
            <w:fldChar w:fldCharType="end"/>
          </w:r>
          <w:r>
            <w:t>/</w:t>
          </w:r>
          <w:r>
            <w:fldChar w:fldCharType="begin"/>
          </w:r>
          <w:r>
            <w:instrText xml:space="preserve"> NUMPAGES  </w:instrText>
          </w:r>
          <w:r>
            <w:fldChar w:fldCharType="separate"/>
          </w:r>
          <w:r w:rsidR="00AE33F4">
            <w:t>8</w:t>
          </w:r>
          <w:r>
            <w:fldChar w:fldCharType="end"/>
          </w:r>
        </w:p>
      </w:tc>
    </w:tr>
    <w:tr w:rsidR="00063394" w14:paraId="373E78BD" w14:textId="77777777" w:rsidTr="000E2C76">
      <w:tblPrEx>
        <w:tblCellSpacing w:w="-21964" w:type="auto"/>
      </w:tblPrEx>
      <w:trPr>
        <w:cantSplit/>
        <w:trHeight w:hRule="exact" w:val="510"/>
        <w:tblCellSpacing w:w="-21964" w:type="auto"/>
      </w:trPr>
      <w:tc>
        <w:tcPr>
          <w:tcW w:w="9497" w:type="dxa"/>
          <w:noWrap/>
          <w:vAlign w:val="bottom"/>
        </w:tcPr>
        <w:p w14:paraId="6A393029" w14:textId="6B9C4B72" w:rsidR="00063394" w:rsidRDefault="00412BFD" w:rsidP="000E2C76">
          <w:pPr>
            <w:pStyle w:val="VBS-Dateiname"/>
            <w:rPr>
              <w:noProof/>
              <w:lang w:val="en-US"/>
            </w:rPr>
          </w:pPr>
          <w:r>
            <w:rPr>
              <w:noProof/>
              <w:lang w:val="en-US"/>
            </w:rPr>
            <w:fldChar w:fldCharType="begin"/>
          </w:r>
          <w:r>
            <w:rPr>
              <w:noProof/>
              <w:lang w:val="en-US"/>
            </w:rPr>
            <w:instrText xml:space="preserve"> FILENAME   \* MERGEFORMAT </w:instrText>
          </w:r>
          <w:r>
            <w:rPr>
              <w:noProof/>
              <w:lang w:val="en-US"/>
            </w:rPr>
            <w:fldChar w:fldCharType="separate"/>
          </w:r>
          <w:r w:rsidR="00200689">
            <w:rPr>
              <w:noProof/>
              <w:lang w:val="en-US"/>
            </w:rPr>
            <w:t>000 Allgemeiner Bf.docx</w:t>
          </w:r>
          <w:r>
            <w:rPr>
              <w:noProof/>
              <w:lang w:val="en-US"/>
            </w:rPr>
            <w:fldChar w:fldCharType="end"/>
          </w:r>
        </w:p>
      </w:tc>
      <w:tc>
        <w:tcPr>
          <w:tcW w:w="397" w:type="dxa"/>
          <w:noWrap/>
          <w:vAlign w:val="bottom"/>
        </w:tcPr>
        <w:p w14:paraId="2EF9910D" w14:textId="77777777" w:rsidR="00063394" w:rsidRDefault="00063394" w:rsidP="000E2C76">
          <w:pPr>
            <w:pStyle w:val="VBS-Seitenzahl"/>
            <w:rPr>
              <w:lang w:val="en-US"/>
            </w:rPr>
          </w:pPr>
        </w:p>
      </w:tc>
    </w:tr>
  </w:tbl>
  <w:p w14:paraId="5F195798" w14:textId="77777777" w:rsidR="00063394" w:rsidRDefault="00063394">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EC4CEC" w14:textId="77777777" w:rsidR="00063394" w:rsidRDefault="00063394">
      <w:r>
        <w:separator/>
      </w:r>
    </w:p>
  </w:footnote>
  <w:footnote w:type="continuationSeparator" w:id="0">
    <w:p w14:paraId="477FD40C" w14:textId="77777777" w:rsidR="00063394" w:rsidRDefault="00063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CE53F" w14:textId="77777777" w:rsidR="00063394" w:rsidRDefault="00063394">
    <w:pPr>
      <w:pStyle w:val="VBS-Klassifizierung"/>
      <w:jc w:val="left"/>
    </w:pPr>
    <w:bookmarkStart w:id="6" w:name="AbsenderBezeichnung_2"/>
    <w:bookmarkEnd w:id="6"/>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4309"/>
      <w:gridCol w:w="4820"/>
    </w:tblGrid>
    <w:tr w:rsidR="00FE6ADA" w:rsidRPr="008470F4" w14:paraId="50C4EACC" w14:textId="77777777" w:rsidTr="001E47D9">
      <w:trPr>
        <w:cantSplit/>
        <w:trHeight w:hRule="exact" w:val="1985"/>
      </w:trPr>
      <w:tc>
        <w:tcPr>
          <w:tcW w:w="4309" w:type="dxa"/>
          <w:noWrap/>
        </w:tcPr>
        <w:p w14:paraId="6E628ACC" w14:textId="77777777" w:rsidR="00FE6ADA" w:rsidRDefault="00FE6ADA" w:rsidP="00FE6ADA">
          <w:r>
            <w:rPr>
              <w:noProof/>
              <w:lang w:eastAsia="de-CH"/>
            </w:rPr>
            <w:drawing>
              <wp:anchor distT="0" distB="0" distL="114300" distR="114300" simplePos="0" relativeHeight="251670016" behindDoc="0" locked="0" layoutInCell="1" allowOverlap="1" wp14:anchorId="33A83281" wp14:editId="56A65029">
                <wp:simplePos x="0" y="0"/>
                <wp:positionH relativeFrom="column">
                  <wp:posOffset>6985</wp:posOffset>
                </wp:positionH>
                <wp:positionV relativeFrom="paragraph">
                  <wp:posOffset>2540</wp:posOffset>
                </wp:positionV>
                <wp:extent cx="1822450" cy="798195"/>
                <wp:effectExtent l="0" t="0" r="0" b="0"/>
                <wp:wrapNone/>
                <wp:docPr id="9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2450" cy="7981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tc>
      <w:tc>
        <w:tcPr>
          <w:tcW w:w="4820" w:type="dxa"/>
          <w:noWrap/>
        </w:tcPr>
        <w:p w14:paraId="5573A088" w14:textId="77777777" w:rsidR="00FE6ADA" w:rsidRDefault="00FE6ADA" w:rsidP="00FE6ADA">
          <w:pPr>
            <w:pStyle w:val="VBS-Hierarchiestufe24"/>
          </w:pPr>
          <w:bookmarkStart w:id="7" w:name="HierarchieStufe2"/>
          <w:r>
            <w:t>Eidgenössisches Departement für Verteidigung,</w:t>
          </w:r>
        </w:p>
        <w:p w14:paraId="4FE254F3" w14:textId="43B514E8" w:rsidR="00FE6ADA" w:rsidRPr="0077694C" w:rsidRDefault="00FE6ADA" w:rsidP="00FE6ADA">
          <w:pPr>
            <w:pStyle w:val="VBS-Hierarchiestufe24"/>
            <w:rPr>
              <w:sz w:val="8"/>
              <w:szCs w:val="8"/>
            </w:rPr>
          </w:pPr>
          <w:r>
            <w:t>Bevölkerungsschutz und Sport VBS</w:t>
          </w:r>
          <w:bookmarkEnd w:id="7"/>
          <w:r>
            <w:br/>
          </w:r>
        </w:p>
        <w:p w14:paraId="38E1DC6C" w14:textId="77777777" w:rsidR="00FE6ADA" w:rsidRDefault="00FE6ADA" w:rsidP="00FE6ADA">
          <w:pPr>
            <w:pStyle w:val="VBS-Hierarchiestufe3"/>
          </w:pPr>
          <w:bookmarkStart w:id="8" w:name="HierarchieStufe3"/>
          <w:r>
            <w:t>Schweizer Armee</w:t>
          </w:r>
          <w:bookmarkEnd w:id="8"/>
        </w:p>
        <w:p w14:paraId="4BD1F586" w14:textId="77777777" w:rsidR="00FE6ADA" w:rsidRPr="00FE6ADA" w:rsidRDefault="00FE6ADA" w:rsidP="00FE6ADA">
          <w:pPr>
            <w:pStyle w:val="VBS-Hierarchiestufe24"/>
          </w:pPr>
          <w:bookmarkStart w:id="9" w:name="H4Absender"/>
          <w:proofErr w:type="spellStart"/>
          <w:r w:rsidRPr="00FE6ADA">
            <w:t>Kdo</w:t>
          </w:r>
          <w:proofErr w:type="spellEnd"/>
          <w:r w:rsidRPr="00FE6ADA">
            <w:t xml:space="preserve"> </w:t>
          </w:r>
          <w:proofErr w:type="spellStart"/>
          <w:r w:rsidRPr="00FE6ADA">
            <w:t>Op</w:t>
          </w:r>
          <w:proofErr w:type="spellEnd"/>
          <w:r w:rsidRPr="00FE6ADA">
            <w:t xml:space="preserve"> – </w:t>
          </w:r>
          <w:bookmarkEnd w:id="9"/>
          <w:r w:rsidRPr="00FE6ADA">
            <w:t xml:space="preserve">Ter </w:t>
          </w:r>
          <w:proofErr w:type="spellStart"/>
          <w:r w:rsidRPr="00FE6ADA">
            <w:t>Div</w:t>
          </w:r>
          <w:proofErr w:type="spellEnd"/>
          <w:r w:rsidRPr="00FE6ADA">
            <w:t xml:space="preserve"> 2 – </w:t>
          </w:r>
          <w:proofErr w:type="spellStart"/>
          <w:r w:rsidRPr="00FE6ADA">
            <w:t>Inf</w:t>
          </w:r>
          <w:proofErr w:type="spellEnd"/>
          <w:r w:rsidRPr="00FE6ADA">
            <w:t xml:space="preserve"> Bat 56</w:t>
          </w:r>
        </w:p>
      </w:tc>
    </w:tr>
    <w:tr w:rsidR="00FE6ADA" w:rsidRPr="008470F4" w14:paraId="03CEE808" w14:textId="77777777" w:rsidTr="001E47D9">
      <w:trPr>
        <w:cantSplit/>
        <w:trHeight w:hRule="exact" w:val="680"/>
      </w:trPr>
      <w:tc>
        <w:tcPr>
          <w:tcW w:w="4309" w:type="dxa"/>
          <w:noWrap/>
        </w:tcPr>
        <w:p w14:paraId="2D707B23" w14:textId="77777777" w:rsidR="00FE6ADA" w:rsidRPr="00FE6ADA" w:rsidRDefault="00FE6ADA" w:rsidP="00FE6ADA">
          <w:pPr>
            <w:rPr>
              <w:noProof/>
            </w:rPr>
          </w:pPr>
        </w:p>
      </w:tc>
      <w:tc>
        <w:tcPr>
          <w:tcW w:w="4820" w:type="dxa"/>
          <w:noWrap/>
        </w:tcPr>
        <w:tbl>
          <w:tblPr>
            <w:tblStyle w:val="Tabellenraster"/>
            <w:tblpPr w:leftFromText="141" w:rightFromText="141" w:vertAnchor="text" w:horzAnchor="page" w:tblpX="5818" w:tblpY="-56"/>
            <w:tblW w:w="4591" w:type="dxa"/>
            <w:tblLayout w:type="fixed"/>
            <w:tblLook w:val="04A0" w:firstRow="1" w:lastRow="0" w:firstColumn="1" w:lastColumn="0" w:noHBand="0" w:noVBand="1"/>
          </w:tblPr>
          <w:tblGrid>
            <w:gridCol w:w="1334"/>
            <w:gridCol w:w="1984"/>
            <w:gridCol w:w="1273"/>
          </w:tblGrid>
          <w:tr w:rsidR="00FE6ADA" w:rsidRPr="00B1372B" w14:paraId="0E152EF2" w14:textId="77777777" w:rsidTr="001E47D9">
            <w:tc>
              <w:tcPr>
                <w:tcW w:w="1334" w:type="dxa"/>
              </w:tcPr>
              <w:p w14:paraId="6207836C" w14:textId="77777777" w:rsidR="00FE6ADA" w:rsidRPr="00B1372B" w:rsidRDefault="00FE6ADA" w:rsidP="00FE6ADA">
                <w:pPr>
                  <w:ind w:right="-109"/>
                  <w:jc w:val="center"/>
                  <w:rPr>
                    <w:rFonts w:cs="Arial"/>
                    <w:sz w:val="15"/>
                    <w:szCs w:val="15"/>
                  </w:rPr>
                </w:pPr>
                <w:bookmarkStart w:id="10" w:name="Klassifizierung"/>
                <w:bookmarkEnd w:id="10"/>
                <w:r w:rsidRPr="00B1372B">
                  <w:rPr>
                    <w:rFonts w:cs="Arial"/>
                    <w:sz w:val="15"/>
                    <w:szCs w:val="15"/>
                  </w:rPr>
                  <w:t>Dokument</w:t>
                </w:r>
              </w:p>
            </w:tc>
            <w:tc>
              <w:tcPr>
                <w:tcW w:w="1984" w:type="dxa"/>
              </w:tcPr>
              <w:p w14:paraId="5549B487" w14:textId="77777777" w:rsidR="00FE6ADA" w:rsidRPr="00B1372B" w:rsidRDefault="00FE6ADA" w:rsidP="00FE6ADA">
                <w:pPr>
                  <w:ind w:right="-109"/>
                  <w:jc w:val="center"/>
                  <w:rPr>
                    <w:rFonts w:cs="Arial"/>
                    <w:sz w:val="15"/>
                    <w:szCs w:val="15"/>
                  </w:rPr>
                </w:pPr>
                <w:r w:rsidRPr="00B1372B">
                  <w:rPr>
                    <w:rFonts w:cs="Arial"/>
                    <w:sz w:val="15"/>
                    <w:szCs w:val="15"/>
                  </w:rPr>
                  <w:t>Ausgabe vom</w:t>
                </w:r>
              </w:p>
            </w:tc>
            <w:tc>
              <w:tcPr>
                <w:tcW w:w="1273" w:type="dxa"/>
              </w:tcPr>
              <w:p w14:paraId="079F8746" w14:textId="77777777" w:rsidR="00FE6ADA" w:rsidRPr="00B1372B" w:rsidRDefault="00FE6ADA" w:rsidP="00FE6ADA">
                <w:pPr>
                  <w:ind w:right="-109"/>
                  <w:jc w:val="center"/>
                  <w:rPr>
                    <w:rFonts w:cs="Arial"/>
                    <w:sz w:val="15"/>
                    <w:szCs w:val="15"/>
                  </w:rPr>
                </w:pPr>
                <w:r w:rsidRPr="00B1372B">
                  <w:rPr>
                    <w:rFonts w:cs="Arial"/>
                    <w:sz w:val="15"/>
                    <w:szCs w:val="15"/>
                  </w:rPr>
                  <w:t>Gültig ab</w:t>
                </w:r>
              </w:p>
            </w:tc>
          </w:tr>
          <w:tr w:rsidR="00FE6ADA" w:rsidRPr="00B1372B" w14:paraId="61130444" w14:textId="77777777" w:rsidTr="001E47D9">
            <w:tc>
              <w:tcPr>
                <w:tcW w:w="1334" w:type="dxa"/>
                <w:tcBorders>
                  <w:bottom w:val="single" w:sz="4" w:space="0" w:color="auto"/>
                </w:tcBorders>
              </w:tcPr>
              <w:p w14:paraId="5DB6BB53" w14:textId="59401EC9" w:rsidR="00FE6ADA" w:rsidRPr="00B1372B" w:rsidRDefault="00FE6ADA" w:rsidP="00FE6ADA">
                <w:pPr>
                  <w:ind w:right="-109"/>
                  <w:jc w:val="center"/>
                  <w:rPr>
                    <w:rFonts w:cs="Arial"/>
                    <w:sz w:val="15"/>
                    <w:szCs w:val="15"/>
                  </w:rPr>
                </w:pPr>
                <w:r>
                  <w:rPr>
                    <w:rFonts w:cs="Arial"/>
                    <w:sz w:val="15"/>
                    <w:szCs w:val="15"/>
                  </w:rPr>
                  <w:t>000</w:t>
                </w:r>
              </w:p>
            </w:tc>
            <w:tc>
              <w:tcPr>
                <w:tcW w:w="1984" w:type="dxa"/>
                <w:tcBorders>
                  <w:bottom w:val="single" w:sz="4" w:space="0" w:color="auto"/>
                </w:tcBorders>
              </w:tcPr>
              <w:p w14:paraId="463D4EF2" w14:textId="5917CE86" w:rsidR="00FE6ADA" w:rsidRPr="00B1372B" w:rsidRDefault="0049702E" w:rsidP="00FE6ADA">
                <w:pPr>
                  <w:ind w:right="-109"/>
                  <w:jc w:val="center"/>
                  <w:rPr>
                    <w:rFonts w:cs="Arial"/>
                    <w:sz w:val="15"/>
                    <w:szCs w:val="15"/>
                  </w:rPr>
                </w:pPr>
                <w:r>
                  <w:rPr>
                    <w:rFonts w:cs="Arial"/>
                    <w:sz w:val="15"/>
                    <w:szCs w:val="15"/>
                  </w:rPr>
                  <w:t>01.02.2020</w:t>
                </w:r>
              </w:p>
            </w:tc>
            <w:tc>
              <w:tcPr>
                <w:tcW w:w="1273" w:type="dxa"/>
                <w:tcBorders>
                  <w:bottom w:val="single" w:sz="4" w:space="0" w:color="auto"/>
                </w:tcBorders>
              </w:tcPr>
              <w:p w14:paraId="390A740E" w14:textId="02F8521E" w:rsidR="00FE6ADA" w:rsidRPr="00B1372B" w:rsidRDefault="0049702E" w:rsidP="0049702E">
                <w:pPr>
                  <w:ind w:right="-109"/>
                  <w:jc w:val="center"/>
                  <w:rPr>
                    <w:rFonts w:cs="Arial"/>
                    <w:sz w:val="15"/>
                    <w:szCs w:val="15"/>
                  </w:rPr>
                </w:pPr>
                <w:r>
                  <w:rPr>
                    <w:rFonts w:cs="Arial"/>
                    <w:sz w:val="15"/>
                    <w:szCs w:val="15"/>
                  </w:rPr>
                  <w:t>02.06</w:t>
                </w:r>
                <w:r w:rsidR="00FE6ADA">
                  <w:rPr>
                    <w:rFonts w:cs="Arial"/>
                    <w:sz w:val="15"/>
                    <w:szCs w:val="15"/>
                  </w:rPr>
                  <w:t>.20</w:t>
                </w:r>
                <w:r>
                  <w:rPr>
                    <w:rFonts w:cs="Arial"/>
                    <w:sz w:val="15"/>
                    <w:szCs w:val="15"/>
                  </w:rPr>
                  <w:t>20</w:t>
                </w:r>
              </w:p>
            </w:tc>
          </w:tr>
        </w:tbl>
        <w:p w14:paraId="4F30BE30" w14:textId="2DE2DB9D" w:rsidR="00FE6ADA" w:rsidRPr="00FE6ADA" w:rsidRDefault="00FE6ADA" w:rsidP="00FE6ADA">
          <w:pPr>
            <w:pStyle w:val="VBS-Klassifizierung"/>
            <w:tabs>
              <w:tab w:val="left" w:pos="270"/>
            </w:tabs>
            <w:jc w:val="left"/>
          </w:pPr>
        </w:p>
        <w:p w14:paraId="1BFD146D" w14:textId="77777777" w:rsidR="00FE6ADA" w:rsidRPr="00FE6ADA" w:rsidRDefault="00FE6ADA" w:rsidP="00FE6ADA">
          <w:pPr>
            <w:pStyle w:val="VBS-Klassifizierung"/>
          </w:pPr>
          <w:bookmarkStart w:id="11" w:name="KlassifizierungBeilagen"/>
          <w:bookmarkEnd w:id="11"/>
        </w:p>
        <w:p w14:paraId="57055D08" w14:textId="77777777" w:rsidR="00FE6ADA" w:rsidRPr="00FE6ADA" w:rsidRDefault="00FE6ADA" w:rsidP="00FE6ADA">
          <w:pPr>
            <w:pStyle w:val="VBS-Hierarchiestufe24"/>
          </w:pPr>
        </w:p>
      </w:tc>
    </w:tr>
  </w:tbl>
  <w:p w14:paraId="11DE4F7B" w14:textId="74B989FA" w:rsidR="00063394" w:rsidRDefault="00063394"/>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8248A966"/>
    <w:lvl w:ilvl="0">
      <w:start w:val="1"/>
      <w:numFmt w:val="bullet"/>
      <w:lvlText w:val=""/>
      <w:lvlJc w:val="left"/>
      <w:pPr>
        <w:tabs>
          <w:tab w:val="num" w:pos="544"/>
        </w:tabs>
        <w:ind w:left="544" w:firstLine="0"/>
      </w:pPr>
      <w:rPr>
        <w:rFonts w:ascii="Symbol" w:hAnsi="Symbol" w:hint="default"/>
      </w:rPr>
    </w:lvl>
    <w:lvl w:ilvl="1">
      <w:start w:val="1"/>
      <w:numFmt w:val="bullet"/>
      <w:lvlText w:val=""/>
      <w:lvlJc w:val="left"/>
      <w:pPr>
        <w:tabs>
          <w:tab w:val="num" w:pos="1264"/>
        </w:tabs>
        <w:ind w:left="1624" w:hanging="360"/>
      </w:pPr>
      <w:rPr>
        <w:rFonts w:ascii="Symbol" w:hAnsi="Symbol" w:hint="default"/>
      </w:rPr>
    </w:lvl>
    <w:lvl w:ilvl="2">
      <w:start w:val="1"/>
      <w:numFmt w:val="bullet"/>
      <w:lvlText w:val="o"/>
      <w:lvlJc w:val="left"/>
      <w:pPr>
        <w:tabs>
          <w:tab w:val="num" w:pos="1984"/>
        </w:tabs>
        <w:ind w:left="2344" w:hanging="360"/>
      </w:pPr>
      <w:rPr>
        <w:rFonts w:ascii="Courier New" w:hAnsi="Courier New" w:cs="Courier New" w:hint="default"/>
      </w:rPr>
    </w:lvl>
    <w:lvl w:ilvl="3">
      <w:start w:val="1"/>
      <w:numFmt w:val="bullet"/>
      <w:lvlText w:val=""/>
      <w:lvlJc w:val="left"/>
      <w:pPr>
        <w:tabs>
          <w:tab w:val="num" w:pos="2704"/>
        </w:tabs>
        <w:ind w:left="3064" w:hanging="360"/>
      </w:pPr>
      <w:rPr>
        <w:rFonts w:ascii="Wingdings" w:hAnsi="Wingdings" w:hint="default"/>
      </w:rPr>
    </w:lvl>
    <w:lvl w:ilvl="4">
      <w:start w:val="1"/>
      <w:numFmt w:val="bullet"/>
      <w:lvlText w:val=""/>
      <w:lvlJc w:val="left"/>
      <w:pPr>
        <w:tabs>
          <w:tab w:val="num" w:pos="3424"/>
        </w:tabs>
        <w:ind w:left="3784" w:hanging="360"/>
      </w:pPr>
      <w:rPr>
        <w:rFonts w:ascii="Wingdings" w:hAnsi="Wingdings" w:hint="default"/>
      </w:rPr>
    </w:lvl>
    <w:lvl w:ilvl="5">
      <w:start w:val="1"/>
      <w:numFmt w:val="bullet"/>
      <w:lvlText w:val=""/>
      <w:lvlJc w:val="left"/>
      <w:pPr>
        <w:tabs>
          <w:tab w:val="num" w:pos="4144"/>
        </w:tabs>
        <w:ind w:left="4504" w:hanging="360"/>
      </w:pPr>
      <w:rPr>
        <w:rFonts w:ascii="Symbol" w:hAnsi="Symbol" w:hint="default"/>
      </w:rPr>
    </w:lvl>
    <w:lvl w:ilvl="6">
      <w:start w:val="1"/>
      <w:numFmt w:val="bullet"/>
      <w:lvlText w:val="o"/>
      <w:lvlJc w:val="left"/>
      <w:pPr>
        <w:tabs>
          <w:tab w:val="num" w:pos="4864"/>
        </w:tabs>
        <w:ind w:left="5224" w:hanging="360"/>
      </w:pPr>
      <w:rPr>
        <w:rFonts w:ascii="Courier New" w:hAnsi="Courier New" w:cs="Courier New" w:hint="default"/>
      </w:rPr>
    </w:lvl>
    <w:lvl w:ilvl="7">
      <w:start w:val="1"/>
      <w:numFmt w:val="bullet"/>
      <w:lvlText w:val=""/>
      <w:lvlJc w:val="left"/>
      <w:pPr>
        <w:tabs>
          <w:tab w:val="num" w:pos="5584"/>
        </w:tabs>
        <w:ind w:left="5944" w:hanging="360"/>
      </w:pPr>
      <w:rPr>
        <w:rFonts w:ascii="Wingdings" w:hAnsi="Wingdings" w:hint="default"/>
      </w:rPr>
    </w:lvl>
    <w:lvl w:ilvl="8">
      <w:start w:val="1"/>
      <w:numFmt w:val="bullet"/>
      <w:lvlText w:val=""/>
      <w:lvlJc w:val="left"/>
      <w:pPr>
        <w:tabs>
          <w:tab w:val="num" w:pos="6304"/>
        </w:tabs>
        <w:ind w:left="6664" w:hanging="360"/>
      </w:pPr>
      <w:rPr>
        <w:rFonts w:ascii="Wingdings" w:hAnsi="Wingdings" w:hint="default"/>
      </w:rPr>
    </w:lvl>
  </w:abstractNum>
  <w:abstractNum w:abstractNumId="1" w15:restartNumberingAfterBreak="0">
    <w:nsid w:val="00000005"/>
    <w:multiLevelType w:val="singleLevel"/>
    <w:tmpl w:val="00000005"/>
    <w:name w:val="WW8Num14"/>
    <w:lvl w:ilvl="0">
      <w:start w:val="1"/>
      <w:numFmt w:val="bullet"/>
      <w:lvlText w:val="-"/>
      <w:lvlJc w:val="left"/>
      <w:pPr>
        <w:tabs>
          <w:tab w:val="num" w:pos="0"/>
        </w:tabs>
        <w:ind w:left="2681" w:hanging="360"/>
      </w:pPr>
      <w:rPr>
        <w:rFonts w:ascii="Arial" w:hAnsi="Arial"/>
      </w:rPr>
    </w:lvl>
  </w:abstractNum>
  <w:abstractNum w:abstractNumId="2" w15:restartNumberingAfterBreak="0">
    <w:nsid w:val="00000006"/>
    <w:multiLevelType w:val="singleLevel"/>
    <w:tmpl w:val="00000006"/>
    <w:name w:val="WW8Num15"/>
    <w:lvl w:ilvl="0">
      <w:start w:val="1"/>
      <w:numFmt w:val="decimal"/>
      <w:lvlText w:val="%1."/>
      <w:lvlJc w:val="left"/>
      <w:pPr>
        <w:tabs>
          <w:tab w:val="num" w:pos="1352"/>
        </w:tabs>
        <w:ind w:left="1352" w:hanging="360"/>
      </w:pPr>
    </w:lvl>
  </w:abstractNum>
  <w:abstractNum w:abstractNumId="3" w15:restartNumberingAfterBreak="0">
    <w:nsid w:val="0000000F"/>
    <w:multiLevelType w:val="singleLevel"/>
    <w:tmpl w:val="0000000F"/>
    <w:name w:val="WW8Num28"/>
    <w:lvl w:ilvl="0">
      <w:start w:val="1"/>
      <w:numFmt w:val="bullet"/>
      <w:lvlText w:val=""/>
      <w:lvlJc w:val="left"/>
      <w:pPr>
        <w:tabs>
          <w:tab w:val="num" w:pos="0"/>
        </w:tabs>
        <w:ind w:left="1352" w:hanging="360"/>
      </w:pPr>
      <w:rPr>
        <w:rFonts w:ascii="Symbol" w:hAnsi="Symbol"/>
        <w:lang w:val="de-DE"/>
      </w:rPr>
    </w:lvl>
  </w:abstractNum>
  <w:abstractNum w:abstractNumId="4" w15:restartNumberingAfterBreak="0">
    <w:nsid w:val="01DA3BE5"/>
    <w:multiLevelType w:val="hybridMultilevel"/>
    <w:tmpl w:val="54B2844E"/>
    <w:lvl w:ilvl="0" w:tplc="AB346934">
      <w:start w:val="1"/>
      <w:numFmt w:val="decimal"/>
      <w:lvlText w:val="%1."/>
      <w:lvlJc w:val="left"/>
      <w:pPr>
        <w:ind w:left="780" w:hanging="4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02FA7238"/>
    <w:multiLevelType w:val="hybridMultilevel"/>
    <w:tmpl w:val="0BA2AA86"/>
    <w:lvl w:ilvl="0" w:tplc="585E6AF2">
      <w:start w:val="1"/>
      <w:numFmt w:val="bullet"/>
      <w:lvlText w:val=""/>
      <w:lvlJc w:val="left"/>
      <w:pPr>
        <w:ind w:left="1353" w:hanging="360"/>
      </w:pPr>
      <w:rPr>
        <w:rFonts w:ascii="Symbol" w:hAnsi="Symbol" w:hint="default"/>
        <w:sz w:val="22"/>
        <w:szCs w:val="22"/>
      </w:rPr>
    </w:lvl>
    <w:lvl w:ilvl="1" w:tplc="08070003">
      <w:start w:val="1"/>
      <w:numFmt w:val="bullet"/>
      <w:lvlText w:val="o"/>
      <w:lvlJc w:val="left"/>
      <w:pPr>
        <w:ind w:left="2073" w:hanging="360"/>
      </w:pPr>
      <w:rPr>
        <w:rFonts w:ascii="Courier New" w:hAnsi="Courier New" w:cs="Courier New" w:hint="default"/>
      </w:rPr>
    </w:lvl>
    <w:lvl w:ilvl="2" w:tplc="08070005" w:tentative="1">
      <w:start w:val="1"/>
      <w:numFmt w:val="bullet"/>
      <w:lvlText w:val=""/>
      <w:lvlJc w:val="left"/>
      <w:pPr>
        <w:ind w:left="2793" w:hanging="360"/>
      </w:pPr>
      <w:rPr>
        <w:rFonts w:ascii="Wingdings" w:hAnsi="Wingdings" w:hint="default"/>
      </w:rPr>
    </w:lvl>
    <w:lvl w:ilvl="3" w:tplc="08070001" w:tentative="1">
      <w:start w:val="1"/>
      <w:numFmt w:val="bullet"/>
      <w:lvlText w:val=""/>
      <w:lvlJc w:val="left"/>
      <w:pPr>
        <w:ind w:left="3513" w:hanging="360"/>
      </w:pPr>
      <w:rPr>
        <w:rFonts w:ascii="Symbol" w:hAnsi="Symbol" w:hint="default"/>
      </w:rPr>
    </w:lvl>
    <w:lvl w:ilvl="4" w:tplc="08070003" w:tentative="1">
      <w:start w:val="1"/>
      <w:numFmt w:val="bullet"/>
      <w:lvlText w:val="o"/>
      <w:lvlJc w:val="left"/>
      <w:pPr>
        <w:ind w:left="4233" w:hanging="360"/>
      </w:pPr>
      <w:rPr>
        <w:rFonts w:ascii="Courier New" w:hAnsi="Courier New" w:cs="Courier New" w:hint="default"/>
      </w:rPr>
    </w:lvl>
    <w:lvl w:ilvl="5" w:tplc="08070005" w:tentative="1">
      <w:start w:val="1"/>
      <w:numFmt w:val="bullet"/>
      <w:lvlText w:val=""/>
      <w:lvlJc w:val="left"/>
      <w:pPr>
        <w:ind w:left="4953" w:hanging="360"/>
      </w:pPr>
      <w:rPr>
        <w:rFonts w:ascii="Wingdings" w:hAnsi="Wingdings" w:hint="default"/>
      </w:rPr>
    </w:lvl>
    <w:lvl w:ilvl="6" w:tplc="08070001" w:tentative="1">
      <w:start w:val="1"/>
      <w:numFmt w:val="bullet"/>
      <w:lvlText w:val=""/>
      <w:lvlJc w:val="left"/>
      <w:pPr>
        <w:ind w:left="5673" w:hanging="360"/>
      </w:pPr>
      <w:rPr>
        <w:rFonts w:ascii="Symbol" w:hAnsi="Symbol" w:hint="default"/>
      </w:rPr>
    </w:lvl>
    <w:lvl w:ilvl="7" w:tplc="08070003" w:tentative="1">
      <w:start w:val="1"/>
      <w:numFmt w:val="bullet"/>
      <w:lvlText w:val="o"/>
      <w:lvlJc w:val="left"/>
      <w:pPr>
        <w:ind w:left="6393" w:hanging="360"/>
      </w:pPr>
      <w:rPr>
        <w:rFonts w:ascii="Courier New" w:hAnsi="Courier New" w:cs="Courier New" w:hint="default"/>
      </w:rPr>
    </w:lvl>
    <w:lvl w:ilvl="8" w:tplc="08070005" w:tentative="1">
      <w:start w:val="1"/>
      <w:numFmt w:val="bullet"/>
      <w:lvlText w:val=""/>
      <w:lvlJc w:val="left"/>
      <w:pPr>
        <w:ind w:left="7113" w:hanging="360"/>
      </w:pPr>
      <w:rPr>
        <w:rFonts w:ascii="Wingdings" w:hAnsi="Wingdings" w:hint="default"/>
      </w:rPr>
    </w:lvl>
  </w:abstractNum>
  <w:abstractNum w:abstractNumId="6" w15:restartNumberingAfterBreak="0">
    <w:nsid w:val="03033F18"/>
    <w:multiLevelType w:val="hybridMultilevel"/>
    <w:tmpl w:val="6E1EEFD4"/>
    <w:lvl w:ilvl="0" w:tplc="9A52EA70">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043E6D9C"/>
    <w:multiLevelType w:val="hybridMultilevel"/>
    <w:tmpl w:val="A20041A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5DC6928"/>
    <w:multiLevelType w:val="hybridMultilevel"/>
    <w:tmpl w:val="BB02F58C"/>
    <w:lvl w:ilvl="0" w:tplc="D2023DA4">
      <w:start w:val="1"/>
      <w:numFmt w:val="bullet"/>
      <w:pStyle w:val="Aufzhlung"/>
      <w:lvlText w:val=""/>
      <w:lvlJc w:val="left"/>
      <w:pPr>
        <w:tabs>
          <w:tab w:val="num" w:pos="1260"/>
        </w:tabs>
        <w:ind w:left="1260" w:hanging="360"/>
      </w:pPr>
      <w:rPr>
        <w:rFonts w:ascii="Symbol" w:hAnsi="Symbol" w:hint="default"/>
      </w:rPr>
    </w:lvl>
    <w:lvl w:ilvl="1" w:tplc="83C23A5A">
      <w:start w:val="1"/>
      <w:numFmt w:val="bullet"/>
      <w:lvlText w:val="o"/>
      <w:lvlJc w:val="left"/>
      <w:pPr>
        <w:tabs>
          <w:tab w:val="num" w:pos="1156"/>
        </w:tabs>
        <w:ind w:left="1156" w:hanging="360"/>
      </w:pPr>
      <w:rPr>
        <w:rFonts w:ascii="Courier New" w:hAnsi="Courier New" w:cs="Courier New" w:hint="default"/>
      </w:rPr>
    </w:lvl>
    <w:lvl w:ilvl="2" w:tplc="08070005">
      <w:start w:val="1"/>
      <w:numFmt w:val="bullet"/>
      <w:lvlText w:val=""/>
      <w:lvlJc w:val="left"/>
      <w:pPr>
        <w:tabs>
          <w:tab w:val="num" w:pos="1876"/>
        </w:tabs>
        <w:ind w:left="1876" w:hanging="360"/>
      </w:pPr>
      <w:rPr>
        <w:rFonts w:ascii="Wingdings" w:hAnsi="Wingdings" w:hint="default"/>
      </w:rPr>
    </w:lvl>
    <w:lvl w:ilvl="3" w:tplc="08070001" w:tentative="1">
      <w:start w:val="1"/>
      <w:numFmt w:val="bullet"/>
      <w:lvlText w:val=""/>
      <w:lvlJc w:val="left"/>
      <w:pPr>
        <w:tabs>
          <w:tab w:val="num" w:pos="2596"/>
        </w:tabs>
        <w:ind w:left="2596" w:hanging="360"/>
      </w:pPr>
      <w:rPr>
        <w:rFonts w:ascii="Symbol" w:hAnsi="Symbol" w:hint="default"/>
      </w:rPr>
    </w:lvl>
    <w:lvl w:ilvl="4" w:tplc="08070003" w:tentative="1">
      <w:start w:val="1"/>
      <w:numFmt w:val="bullet"/>
      <w:lvlText w:val="o"/>
      <w:lvlJc w:val="left"/>
      <w:pPr>
        <w:tabs>
          <w:tab w:val="num" w:pos="3316"/>
        </w:tabs>
        <w:ind w:left="3316" w:hanging="360"/>
      </w:pPr>
      <w:rPr>
        <w:rFonts w:ascii="Courier New" w:hAnsi="Courier New" w:cs="Courier New" w:hint="default"/>
      </w:rPr>
    </w:lvl>
    <w:lvl w:ilvl="5" w:tplc="08070005" w:tentative="1">
      <w:start w:val="1"/>
      <w:numFmt w:val="bullet"/>
      <w:lvlText w:val=""/>
      <w:lvlJc w:val="left"/>
      <w:pPr>
        <w:tabs>
          <w:tab w:val="num" w:pos="4036"/>
        </w:tabs>
        <w:ind w:left="4036" w:hanging="360"/>
      </w:pPr>
      <w:rPr>
        <w:rFonts w:ascii="Wingdings" w:hAnsi="Wingdings" w:hint="default"/>
      </w:rPr>
    </w:lvl>
    <w:lvl w:ilvl="6" w:tplc="08070001" w:tentative="1">
      <w:start w:val="1"/>
      <w:numFmt w:val="bullet"/>
      <w:lvlText w:val=""/>
      <w:lvlJc w:val="left"/>
      <w:pPr>
        <w:tabs>
          <w:tab w:val="num" w:pos="4756"/>
        </w:tabs>
        <w:ind w:left="4756" w:hanging="360"/>
      </w:pPr>
      <w:rPr>
        <w:rFonts w:ascii="Symbol" w:hAnsi="Symbol" w:hint="default"/>
      </w:rPr>
    </w:lvl>
    <w:lvl w:ilvl="7" w:tplc="08070003" w:tentative="1">
      <w:start w:val="1"/>
      <w:numFmt w:val="bullet"/>
      <w:lvlText w:val="o"/>
      <w:lvlJc w:val="left"/>
      <w:pPr>
        <w:tabs>
          <w:tab w:val="num" w:pos="5476"/>
        </w:tabs>
        <w:ind w:left="5476" w:hanging="360"/>
      </w:pPr>
      <w:rPr>
        <w:rFonts w:ascii="Courier New" w:hAnsi="Courier New" w:cs="Courier New" w:hint="default"/>
      </w:rPr>
    </w:lvl>
    <w:lvl w:ilvl="8" w:tplc="08070005" w:tentative="1">
      <w:start w:val="1"/>
      <w:numFmt w:val="bullet"/>
      <w:lvlText w:val=""/>
      <w:lvlJc w:val="left"/>
      <w:pPr>
        <w:tabs>
          <w:tab w:val="num" w:pos="6196"/>
        </w:tabs>
        <w:ind w:left="6196" w:hanging="360"/>
      </w:pPr>
      <w:rPr>
        <w:rFonts w:ascii="Wingdings" w:hAnsi="Wingdings" w:hint="default"/>
      </w:rPr>
    </w:lvl>
  </w:abstractNum>
  <w:abstractNum w:abstractNumId="9" w15:restartNumberingAfterBreak="0">
    <w:nsid w:val="06436EA0"/>
    <w:multiLevelType w:val="hybridMultilevel"/>
    <w:tmpl w:val="9F9A5A9A"/>
    <w:lvl w:ilvl="0" w:tplc="9A52EA70">
      <w:start w:val="1"/>
      <w:numFmt w:val="bullet"/>
      <w:lvlText w:val=""/>
      <w:lvlJc w:val="left"/>
      <w:pPr>
        <w:ind w:left="793" w:hanging="360"/>
      </w:pPr>
      <w:rPr>
        <w:rFonts w:ascii="Symbol" w:hAnsi="Symbol" w:hint="default"/>
      </w:rPr>
    </w:lvl>
    <w:lvl w:ilvl="1" w:tplc="08070003" w:tentative="1">
      <w:start w:val="1"/>
      <w:numFmt w:val="bullet"/>
      <w:lvlText w:val="o"/>
      <w:lvlJc w:val="left"/>
      <w:pPr>
        <w:ind w:left="1513" w:hanging="360"/>
      </w:pPr>
      <w:rPr>
        <w:rFonts w:ascii="Courier New" w:hAnsi="Courier New" w:cs="Courier New" w:hint="default"/>
      </w:rPr>
    </w:lvl>
    <w:lvl w:ilvl="2" w:tplc="08070005" w:tentative="1">
      <w:start w:val="1"/>
      <w:numFmt w:val="bullet"/>
      <w:lvlText w:val=""/>
      <w:lvlJc w:val="left"/>
      <w:pPr>
        <w:ind w:left="2233" w:hanging="360"/>
      </w:pPr>
      <w:rPr>
        <w:rFonts w:ascii="Wingdings" w:hAnsi="Wingdings" w:hint="default"/>
      </w:rPr>
    </w:lvl>
    <w:lvl w:ilvl="3" w:tplc="08070001" w:tentative="1">
      <w:start w:val="1"/>
      <w:numFmt w:val="bullet"/>
      <w:lvlText w:val=""/>
      <w:lvlJc w:val="left"/>
      <w:pPr>
        <w:ind w:left="2953" w:hanging="360"/>
      </w:pPr>
      <w:rPr>
        <w:rFonts w:ascii="Symbol" w:hAnsi="Symbol" w:hint="default"/>
      </w:rPr>
    </w:lvl>
    <w:lvl w:ilvl="4" w:tplc="08070003" w:tentative="1">
      <w:start w:val="1"/>
      <w:numFmt w:val="bullet"/>
      <w:lvlText w:val="o"/>
      <w:lvlJc w:val="left"/>
      <w:pPr>
        <w:ind w:left="3673" w:hanging="360"/>
      </w:pPr>
      <w:rPr>
        <w:rFonts w:ascii="Courier New" w:hAnsi="Courier New" w:cs="Courier New" w:hint="default"/>
      </w:rPr>
    </w:lvl>
    <w:lvl w:ilvl="5" w:tplc="08070005" w:tentative="1">
      <w:start w:val="1"/>
      <w:numFmt w:val="bullet"/>
      <w:lvlText w:val=""/>
      <w:lvlJc w:val="left"/>
      <w:pPr>
        <w:ind w:left="4393" w:hanging="360"/>
      </w:pPr>
      <w:rPr>
        <w:rFonts w:ascii="Wingdings" w:hAnsi="Wingdings" w:hint="default"/>
      </w:rPr>
    </w:lvl>
    <w:lvl w:ilvl="6" w:tplc="08070001" w:tentative="1">
      <w:start w:val="1"/>
      <w:numFmt w:val="bullet"/>
      <w:lvlText w:val=""/>
      <w:lvlJc w:val="left"/>
      <w:pPr>
        <w:ind w:left="5113" w:hanging="360"/>
      </w:pPr>
      <w:rPr>
        <w:rFonts w:ascii="Symbol" w:hAnsi="Symbol" w:hint="default"/>
      </w:rPr>
    </w:lvl>
    <w:lvl w:ilvl="7" w:tplc="08070003" w:tentative="1">
      <w:start w:val="1"/>
      <w:numFmt w:val="bullet"/>
      <w:lvlText w:val="o"/>
      <w:lvlJc w:val="left"/>
      <w:pPr>
        <w:ind w:left="5833" w:hanging="360"/>
      </w:pPr>
      <w:rPr>
        <w:rFonts w:ascii="Courier New" w:hAnsi="Courier New" w:cs="Courier New" w:hint="default"/>
      </w:rPr>
    </w:lvl>
    <w:lvl w:ilvl="8" w:tplc="08070005" w:tentative="1">
      <w:start w:val="1"/>
      <w:numFmt w:val="bullet"/>
      <w:lvlText w:val=""/>
      <w:lvlJc w:val="left"/>
      <w:pPr>
        <w:ind w:left="6553" w:hanging="360"/>
      </w:pPr>
      <w:rPr>
        <w:rFonts w:ascii="Wingdings" w:hAnsi="Wingdings" w:hint="default"/>
      </w:rPr>
    </w:lvl>
  </w:abstractNum>
  <w:abstractNum w:abstractNumId="10" w15:restartNumberingAfterBreak="0">
    <w:nsid w:val="09E0080F"/>
    <w:multiLevelType w:val="hybridMultilevel"/>
    <w:tmpl w:val="47ECB094"/>
    <w:lvl w:ilvl="0" w:tplc="BC28BE36">
      <w:start w:val="1"/>
      <w:numFmt w:val="bullet"/>
      <w:pStyle w:val="VBS-EingercktBullet2"/>
      <w:lvlText w:val="-"/>
      <w:lvlJc w:val="left"/>
      <w:pPr>
        <w:ind w:left="2681" w:hanging="360"/>
      </w:pPr>
      <w:rPr>
        <w:rFonts w:ascii="Arial" w:hAnsi="Arial" w:hint="default"/>
      </w:rPr>
    </w:lvl>
    <w:lvl w:ilvl="1" w:tplc="08070003">
      <w:start w:val="1"/>
      <w:numFmt w:val="bullet"/>
      <w:lvlText w:val="o"/>
      <w:lvlJc w:val="left"/>
      <w:pPr>
        <w:ind w:left="3760" w:hanging="360"/>
      </w:pPr>
      <w:rPr>
        <w:rFonts w:ascii="Courier New" w:hAnsi="Courier New" w:cs="Courier New" w:hint="default"/>
      </w:rPr>
    </w:lvl>
    <w:lvl w:ilvl="2" w:tplc="08070005" w:tentative="1">
      <w:start w:val="1"/>
      <w:numFmt w:val="bullet"/>
      <w:lvlText w:val=""/>
      <w:lvlJc w:val="left"/>
      <w:pPr>
        <w:ind w:left="4480" w:hanging="360"/>
      </w:pPr>
      <w:rPr>
        <w:rFonts w:ascii="Wingdings" w:hAnsi="Wingdings" w:hint="default"/>
      </w:rPr>
    </w:lvl>
    <w:lvl w:ilvl="3" w:tplc="08070001" w:tentative="1">
      <w:start w:val="1"/>
      <w:numFmt w:val="bullet"/>
      <w:lvlText w:val=""/>
      <w:lvlJc w:val="left"/>
      <w:pPr>
        <w:ind w:left="5200" w:hanging="360"/>
      </w:pPr>
      <w:rPr>
        <w:rFonts w:ascii="Symbol" w:hAnsi="Symbol" w:hint="default"/>
      </w:rPr>
    </w:lvl>
    <w:lvl w:ilvl="4" w:tplc="08070003" w:tentative="1">
      <w:start w:val="1"/>
      <w:numFmt w:val="bullet"/>
      <w:lvlText w:val="o"/>
      <w:lvlJc w:val="left"/>
      <w:pPr>
        <w:ind w:left="5920" w:hanging="360"/>
      </w:pPr>
      <w:rPr>
        <w:rFonts w:ascii="Courier New" w:hAnsi="Courier New" w:cs="Courier New" w:hint="default"/>
      </w:rPr>
    </w:lvl>
    <w:lvl w:ilvl="5" w:tplc="08070005" w:tentative="1">
      <w:start w:val="1"/>
      <w:numFmt w:val="bullet"/>
      <w:lvlText w:val=""/>
      <w:lvlJc w:val="left"/>
      <w:pPr>
        <w:ind w:left="6640" w:hanging="360"/>
      </w:pPr>
      <w:rPr>
        <w:rFonts w:ascii="Wingdings" w:hAnsi="Wingdings" w:hint="default"/>
      </w:rPr>
    </w:lvl>
    <w:lvl w:ilvl="6" w:tplc="08070001" w:tentative="1">
      <w:start w:val="1"/>
      <w:numFmt w:val="bullet"/>
      <w:lvlText w:val=""/>
      <w:lvlJc w:val="left"/>
      <w:pPr>
        <w:ind w:left="7360" w:hanging="360"/>
      </w:pPr>
      <w:rPr>
        <w:rFonts w:ascii="Symbol" w:hAnsi="Symbol" w:hint="default"/>
      </w:rPr>
    </w:lvl>
    <w:lvl w:ilvl="7" w:tplc="08070003" w:tentative="1">
      <w:start w:val="1"/>
      <w:numFmt w:val="bullet"/>
      <w:lvlText w:val="o"/>
      <w:lvlJc w:val="left"/>
      <w:pPr>
        <w:ind w:left="8080" w:hanging="360"/>
      </w:pPr>
      <w:rPr>
        <w:rFonts w:ascii="Courier New" w:hAnsi="Courier New" w:cs="Courier New" w:hint="default"/>
      </w:rPr>
    </w:lvl>
    <w:lvl w:ilvl="8" w:tplc="08070005" w:tentative="1">
      <w:start w:val="1"/>
      <w:numFmt w:val="bullet"/>
      <w:lvlText w:val=""/>
      <w:lvlJc w:val="left"/>
      <w:pPr>
        <w:ind w:left="8800" w:hanging="360"/>
      </w:pPr>
      <w:rPr>
        <w:rFonts w:ascii="Wingdings" w:hAnsi="Wingdings" w:hint="default"/>
      </w:rPr>
    </w:lvl>
  </w:abstractNum>
  <w:abstractNum w:abstractNumId="11" w15:restartNumberingAfterBreak="0">
    <w:nsid w:val="15C905F7"/>
    <w:multiLevelType w:val="hybridMultilevel"/>
    <w:tmpl w:val="12688130"/>
    <w:lvl w:ilvl="0" w:tplc="9A52EA70">
      <w:start w:val="1"/>
      <w:numFmt w:val="bullet"/>
      <w:lvlText w:val=""/>
      <w:lvlJc w:val="left"/>
      <w:pPr>
        <w:ind w:left="793" w:hanging="360"/>
      </w:pPr>
      <w:rPr>
        <w:rFonts w:ascii="Symbol" w:hAnsi="Symbol" w:hint="default"/>
      </w:rPr>
    </w:lvl>
    <w:lvl w:ilvl="1" w:tplc="08070003" w:tentative="1">
      <w:start w:val="1"/>
      <w:numFmt w:val="bullet"/>
      <w:lvlText w:val="o"/>
      <w:lvlJc w:val="left"/>
      <w:pPr>
        <w:ind w:left="1513" w:hanging="360"/>
      </w:pPr>
      <w:rPr>
        <w:rFonts w:ascii="Courier New" w:hAnsi="Courier New" w:cs="Courier New" w:hint="default"/>
      </w:rPr>
    </w:lvl>
    <w:lvl w:ilvl="2" w:tplc="08070005" w:tentative="1">
      <w:start w:val="1"/>
      <w:numFmt w:val="bullet"/>
      <w:lvlText w:val=""/>
      <w:lvlJc w:val="left"/>
      <w:pPr>
        <w:ind w:left="2233" w:hanging="360"/>
      </w:pPr>
      <w:rPr>
        <w:rFonts w:ascii="Wingdings" w:hAnsi="Wingdings" w:hint="default"/>
      </w:rPr>
    </w:lvl>
    <w:lvl w:ilvl="3" w:tplc="08070001" w:tentative="1">
      <w:start w:val="1"/>
      <w:numFmt w:val="bullet"/>
      <w:lvlText w:val=""/>
      <w:lvlJc w:val="left"/>
      <w:pPr>
        <w:ind w:left="2953" w:hanging="360"/>
      </w:pPr>
      <w:rPr>
        <w:rFonts w:ascii="Symbol" w:hAnsi="Symbol" w:hint="default"/>
      </w:rPr>
    </w:lvl>
    <w:lvl w:ilvl="4" w:tplc="08070003" w:tentative="1">
      <w:start w:val="1"/>
      <w:numFmt w:val="bullet"/>
      <w:lvlText w:val="o"/>
      <w:lvlJc w:val="left"/>
      <w:pPr>
        <w:ind w:left="3673" w:hanging="360"/>
      </w:pPr>
      <w:rPr>
        <w:rFonts w:ascii="Courier New" w:hAnsi="Courier New" w:cs="Courier New" w:hint="default"/>
      </w:rPr>
    </w:lvl>
    <w:lvl w:ilvl="5" w:tplc="08070005" w:tentative="1">
      <w:start w:val="1"/>
      <w:numFmt w:val="bullet"/>
      <w:lvlText w:val=""/>
      <w:lvlJc w:val="left"/>
      <w:pPr>
        <w:ind w:left="4393" w:hanging="360"/>
      </w:pPr>
      <w:rPr>
        <w:rFonts w:ascii="Wingdings" w:hAnsi="Wingdings" w:hint="default"/>
      </w:rPr>
    </w:lvl>
    <w:lvl w:ilvl="6" w:tplc="08070001" w:tentative="1">
      <w:start w:val="1"/>
      <w:numFmt w:val="bullet"/>
      <w:lvlText w:val=""/>
      <w:lvlJc w:val="left"/>
      <w:pPr>
        <w:ind w:left="5113" w:hanging="360"/>
      </w:pPr>
      <w:rPr>
        <w:rFonts w:ascii="Symbol" w:hAnsi="Symbol" w:hint="default"/>
      </w:rPr>
    </w:lvl>
    <w:lvl w:ilvl="7" w:tplc="08070003" w:tentative="1">
      <w:start w:val="1"/>
      <w:numFmt w:val="bullet"/>
      <w:lvlText w:val="o"/>
      <w:lvlJc w:val="left"/>
      <w:pPr>
        <w:ind w:left="5833" w:hanging="360"/>
      </w:pPr>
      <w:rPr>
        <w:rFonts w:ascii="Courier New" w:hAnsi="Courier New" w:cs="Courier New" w:hint="default"/>
      </w:rPr>
    </w:lvl>
    <w:lvl w:ilvl="8" w:tplc="08070005" w:tentative="1">
      <w:start w:val="1"/>
      <w:numFmt w:val="bullet"/>
      <w:lvlText w:val=""/>
      <w:lvlJc w:val="left"/>
      <w:pPr>
        <w:ind w:left="6553" w:hanging="360"/>
      </w:pPr>
      <w:rPr>
        <w:rFonts w:ascii="Wingdings" w:hAnsi="Wingdings" w:hint="default"/>
      </w:rPr>
    </w:lvl>
  </w:abstractNum>
  <w:abstractNum w:abstractNumId="12" w15:restartNumberingAfterBreak="0">
    <w:nsid w:val="17AA109A"/>
    <w:multiLevelType w:val="multilevel"/>
    <w:tmpl w:val="1ADE288E"/>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rPr>
        <w:sz w:val="22"/>
        <w:szCs w:val="22"/>
      </w:r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185F2948"/>
    <w:multiLevelType w:val="hybridMultilevel"/>
    <w:tmpl w:val="C98456AE"/>
    <w:lvl w:ilvl="0" w:tplc="76786BB4">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18FA5326"/>
    <w:multiLevelType w:val="multilevel"/>
    <w:tmpl w:val="86CEF37C"/>
    <w:lvl w:ilvl="0">
      <w:start w:val="1"/>
      <w:numFmt w:val="decimal"/>
      <w:pStyle w:val="Titel1"/>
      <w:lvlText w:val="%1"/>
      <w:lvlJc w:val="left"/>
      <w:pPr>
        <w:tabs>
          <w:tab w:val="num" w:pos="720"/>
        </w:tabs>
        <w:ind w:left="720" w:hanging="720"/>
      </w:pPr>
      <w:rPr>
        <w:rFonts w:ascii="Arial Narrow" w:hAnsi="Arial Narrow" w:hint="default"/>
        <w:b/>
        <w:i w:val="0"/>
        <w:sz w:val="22"/>
        <w:szCs w:val="22"/>
      </w:rPr>
    </w:lvl>
    <w:lvl w:ilvl="1">
      <w:start w:val="1"/>
      <w:numFmt w:val="decimal"/>
      <w:pStyle w:val="titel2"/>
      <w:isLgl/>
      <w:lvlText w:val="%1.%2"/>
      <w:lvlJc w:val="left"/>
      <w:pPr>
        <w:tabs>
          <w:tab w:val="num" w:pos="862"/>
        </w:tabs>
        <w:ind w:left="862" w:hanging="720"/>
      </w:pPr>
      <w:rPr>
        <w:rFonts w:ascii="Arial Narrow" w:hAnsi="Arial Narrow" w:hint="default"/>
        <w:b/>
        <w:i w:val="0"/>
        <w:sz w:val="20"/>
        <w:szCs w:val="20"/>
      </w:rPr>
    </w:lvl>
    <w:lvl w:ilvl="2">
      <w:start w:val="1"/>
      <w:numFmt w:val="decimal"/>
      <w:pStyle w:val="titel3"/>
      <w:isLgl/>
      <w:lvlText w:val="%1.%2.%3"/>
      <w:lvlJc w:val="left"/>
      <w:pPr>
        <w:tabs>
          <w:tab w:val="num" w:pos="720"/>
        </w:tabs>
        <w:ind w:left="720" w:hanging="720"/>
      </w:pPr>
      <w:rPr>
        <w:rFonts w:ascii="Arial Narrow" w:hAnsi="Arial Narrow" w:hint="default"/>
        <w:b/>
        <w:i w:val="0"/>
        <w:sz w:val="20"/>
        <w:szCs w:val="20"/>
      </w:rPr>
    </w:lvl>
    <w:lvl w:ilvl="3">
      <w:start w:val="1"/>
      <w:numFmt w:val="decimal"/>
      <w:pStyle w:val="titel4"/>
      <w:isLgl/>
      <w:lvlText w:val="%1.%2.%3.%4"/>
      <w:lvlJc w:val="left"/>
      <w:pPr>
        <w:tabs>
          <w:tab w:val="num" w:pos="720"/>
        </w:tabs>
        <w:ind w:left="720" w:hanging="720"/>
      </w:pPr>
      <w:rPr>
        <w:rFonts w:ascii="Arial Narrow" w:hAnsi="Arial Narrow" w:hint="default"/>
        <w:b/>
        <w:i w:val="0"/>
        <w:sz w:val="20"/>
        <w:szCs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18FD5DA5"/>
    <w:multiLevelType w:val="hybridMultilevel"/>
    <w:tmpl w:val="8A6276A8"/>
    <w:lvl w:ilvl="0" w:tplc="07B4F9A4">
      <w:start w:val="1"/>
      <w:numFmt w:val="bullet"/>
      <w:lvlText w:val=""/>
      <w:lvlJc w:val="left"/>
      <w:pPr>
        <w:ind w:left="1713"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D481245"/>
    <w:multiLevelType w:val="hybridMultilevel"/>
    <w:tmpl w:val="4C280732"/>
    <w:lvl w:ilvl="0" w:tplc="9A52EA70">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215571E5"/>
    <w:multiLevelType w:val="multilevel"/>
    <w:tmpl w:val="9BDA9294"/>
    <w:lvl w:ilvl="0">
      <w:start w:val="1"/>
      <w:numFmt w:val="decimal"/>
      <w:pStyle w:val="TitelStufe1"/>
      <w:lvlText w:val="%1"/>
      <w:lvlJc w:val="left"/>
      <w:pPr>
        <w:tabs>
          <w:tab w:val="num" w:pos="900"/>
        </w:tabs>
        <w:ind w:left="900" w:hanging="900"/>
      </w:pPr>
      <w:rPr>
        <w:rFonts w:hint="default"/>
      </w:rPr>
    </w:lvl>
    <w:lvl w:ilvl="1">
      <w:start w:val="1"/>
      <w:numFmt w:val="decimal"/>
      <w:pStyle w:val="TitelStufe2"/>
      <w:lvlText w:val="%1.%2"/>
      <w:lvlJc w:val="left"/>
      <w:pPr>
        <w:tabs>
          <w:tab w:val="num" w:pos="900"/>
        </w:tabs>
        <w:ind w:left="900" w:hanging="900"/>
      </w:pPr>
      <w:rPr>
        <w:rFonts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elStufe3"/>
      <w:lvlText w:val="%1.%2.%3"/>
      <w:lvlJc w:val="left"/>
      <w:pPr>
        <w:tabs>
          <w:tab w:val="num" w:pos="900"/>
        </w:tabs>
        <w:ind w:left="900" w:hanging="900"/>
      </w:pPr>
      <w:rPr>
        <w:rFonts w:hint="default"/>
      </w:rPr>
    </w:lvl>
    <w:lvl w:ilvl="3">
      <w:start w:val="1"/>
      <w:numFmt w:val="decimal"/>
      <w:pStyle w:val="TitelStufe4"/>
      <w:lvlText w:val="%1.%2.%3.%4"/>
      <w:lvlJc w:val="left"/>
      <w:pPr>
        <w:tabs>
          <w:tab w:val="num" w:pos="1042"/>
        </w:tabs>
        <w:ind w:left="1042" w:hanging="900"/>
      </w:pPr>
      <w:rPr>
        <w:rFonts w:hint="default"/>
      </w:rPr>
    </w:lvl>
    <w:lvl w:ilvl="4">
      <w:start w:val="1"/>
      <w:numFmt w:val="decimal"/>
      <w:pStyle w:val="TitelStufe5"/>
      <w:lvlText w:val="%1.%2.%3.%4.%5"/>
      <w:lvlJc w:val="left"/>
      <w:pPr>
        <w:tabs>
          <w:tab w:val="num" w:pos="902"/>
        </w:tabs>
        <w:ind w:left="902" w:hanging="902"/>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21E1631A"/>
    <w:multiLevelType w:val="hybridMultilevel"/>
    <w:tmpl w:val="58A2911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3070026"/>
    <w:multiLevelType w:val="hybridMultilevel"/>
    <w:tmpl w:val="A6D4C726"/>
    <w:lvl w:ilvl="0" w:tplc="08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72603B3"/>
    <w:multiLevelType w:val="hybridMultilevel"/>
    <w:tmpl w:val="2D489AD6"/>
    <w:lvl w:ilvl="0" w:tplc="08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7453DC0"/>
    <w:multiLevelType w:val="hybridMultilevel"/>
    <w:tmpl w:val="63E27226"/>
    <w:lvl w:ilvl="0" w:tplc="04070001">
      <w:start w:val="1"/>
      <w:numFmt w:val="bullet"/>
      <w:lvlText w:val=""/>
      <w:lvlJc w:val="left"/>
      <w:pPr>
        <w:ind w:left="720" w:hanging="360"/>
      </w:pPr>
      <w:rPr>
        <w:rFonts w:ascii="Symbol" w:hAnsi="Symbol" w:hint="default"/>
      </w:rPr>
    </w:lvl>
    <w:lvl w:ilvl="1" w:tplc="08070001">
      <w:start w:val="1"/>
      <w:numFmt w:val="bullet"/>
      <w:lvlText w:val=""/>
      <w:lvlJc w:val="left"/>
      <w:pPr>
        <w:ind w:left="1440" w:hanging="360"/>
      </w:pPr>
      <w:rPr>
        <w:rFonts w:ascii="Symbol" w:hAnsi="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23" w15:restartNumberingAfterBreak="0">
    <w:nsid w:val="27D138BC"/>
    <w:multiLevelType w:val="hybridMultilevel"/>
    <w:tmpl w:val="F78EA4CC"/>
    <w:lvl w:ilvl="0" w:tplc="944EDC8E">
      <w:numFmt w:val="bullet"/>
      <w:pStyle w:val="VBS-EingercktBullet3"/>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24" w15:restartNumberingAfterBreak="0">
    <w:nsid w:val="29031B21"/>
    <w:multiLevelType w:val="hybridMultilevel"/>
    <w:tmpl w:val="36D4D966"/>
    <w:lvl w:ilvl="0" w:tplc="9A52EA70">
      <w:start w:val="1"/>
      <w:numFmt w:val="bullet"/>
      <w:lvlText w:val=""/>
      <w:lvlJc w:val="left"/>
      <w:pPr>
        <w:ind w:left="720" w:hanging="360"/>
      </w:pPr>
      <w:rPr>
        <w:rFonts w:ascii="Symbol" w:hAnsi="Symbol" w:hint="default"/>
      </w:rPr>
    </w:lvl>
    <w:lvl w:ilvl="1" w:tplc="9A64913C">
      <w:numFmt w:val="bullet"/>
      <w:lvlText w:val="-"/>
      <w:lvlJc w:val="left"/>
      <w:pPr>
        <w:ind w:left="1440" w:hanging="360"/>
      </w:pPr>
      <w:rPr>
        <w:rFonts w:ascii="Arial" w:eastAsia="Calibri" w:hAnsi="Arial" w:cs="Aria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2C381E27"/>
    <w:multiLevelType w:val="hybridMultilevel"/>
    <w:tmpl w:val="EBEAF4D4"/>
    <w:lvl w:ilvl="0" w:tplc="A17C87F4">
      <w:start w:val="1"/>
      <w:numFmt w:val="bullet"/>
      <w:pStyle w:val="VBS-EingercktBullet1"/>
      <w:lvlText w:val=""/>
      <w:lvlJc w:val="left"/>
      <w:pPr>
        <w:ind w:left="1352" w:hanging="360"/>
      </w:pPr>
      <w:rPr>
        <w:rFonts w:ascii="Symbol" w:hAnsi="Symbol" w:hint="default"/>
        <w:lang w:val="de-DE"/>
      </w:rPr>
    </w:lvl>
    <w:lvl w:ilvl="1" w:tplc="08070003">
      <w:start w:val="1"/>
      <w:numFmt w:val="bullet"/>
      <w:lvlText w:val="o"/>
      <w:lvlJc w:val="left"/>
      <w:pPr>
        <w:ind w:left="2072" w:hanging="360"/>
      </w:pPr>
      <w:rPr>
        <w:rFonts w:ascii="Courier New" w:hAnsi="Courier New" w:cs="Courier New" w:hint="default"/>
      </w:rPr>
    </w:lvl>
    <w:lvl w:ilvl="2" w:tplc="08070005">
      <w:start w:val="1"/>
      <w:numFmt w:val="bullet"/>
      <w:lvlText w:val=""/>
      <w:lvlJc w:val="left"/>
      <w:pPr>
        <w:ind w:left="2792" w:hanging="360"/>
      </w:pPr>
      <w:rPr>
        <w:rFonts w:ascii="Wingdings" w:hAnsi="Wingdings" w:hint="default"/>
      </w:rPr>
    </w:lvl>
    <w:lvl w:ilvl="3" w:tplc="08070001">
      <w:start w:val="1"/>
      <w:numFmt w:val="bullet"/>
      <w:lvlText w:val=""/>
      <w:lvlJc w:val="left"/>
      <w:pPr>
        <w:ind w:left="3512" w:hanging="360"/>
      </w:pPr>
      <w:rPr>
        <w:rFonts w:ascii="Symbol" w:hAnsi="Symbol" w:hint="default"/>
      </w:rPr>
    </w:lvl>
    <w:lvl w:ilvl="4" w:tplc="EC2CD6DE">
      <w:start w:val="41"/>
      <w:numFmt w:val="bullet"/>
      <w:lvlText w:val="-"/>
      <w:lvlJc w:val="left"/>
      <w:pPr>
        <w:tabs>
          <w:tab w:val="num" w:pos="4232"/>
        </w:tabs>
        <w:ind w:left="4232" w:hanging="360"/>
      </w:pPr>
      <w:rPr>
        <w:rFonts w:ascii="Arial" w:eastAsia="Calibri" w:hAnsi="Arial" w:cs="Arial"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26" w15:restartNumberingAfterBreak="0">
    <w:nsid w:val="30EB6066"/>
    <w:multiLevelType w:val="hybridMultilevel"/>
    <w:tmpl w:val="EEB436CC"/>
    <w:lvl w:ilvl="0" w:tplc="08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19F6355"/>
    <w:multiLevelType w:val="hybridMultilevel"/>
    <w:tmpl w:val="E068B982"/>
    <w:lvl w:ilvl="0" w:tplc="24DC91B6">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8" w15:restartNumberingAfterBreak="0">
    <w:nsid w:val="3403117F"/>
    <w:multiLevelType w:val="hybridMultilevel"/>
    <w:tmpl w:val="DD26951E"/>
    <w:lvl w:ilvl="0" w:tplc="04070001">
      <w:start w:val="1"/>
      <w:numFmt w:val="bullet"/>
      <w:lvlText w:val=""/>
      <w:lvlJc w:val="left"/>
      <w:pPr>
        <w:ind w:left="1713" w:hanging="360"/>
      </w:pPr>
      <w:rPr>
        <w:rFonts w:ascii="Symbol" w:hAnsi="Symbol" w:hint="default"/>
      </w:rPr>
    </w:lvl>
    <w:lvl w:ilvl="1" w:tplc="04070003" w:tentative="1">
      <w:start w:val="1"/>
      <w:numFmt w:val="bullet"/>
      <w:lvlText w:val="o"/>
      <w:lvlJc w:val="left"/>
      <w:pPr>
        <w:ind w:left="2433" w:hanging="360"/>
      </w:pPr>
      <w:rPr>
        <w:rFonts w:ascii="Courier New" w:hAnsi="Courier New" w:hint="default"/>
      </w:rPr>
    </w:lvl>
    <w:lvl w:ilvl="2" w:tplc="04070005" w:tentative="1">
      <w:start w:val="1"/>
      <w:numFmt w:val="bullet"/>
      <w:lvlText w:val=""/>
      <w:lvlJc w:val="left"/>
      <w:pPr>
        <w:ind w:left="3153" w:hanging="360"/>
      </w:pPr>
      <w:rPr>
        <w:rFonts w:ascii="Wingdings" w:hAnsi="Wingdings" w:hint="default"/>
      </w:rPr>
    </w:lvl>
    <w:lvl w:ilvl="3" w:tplc="04070001" w:tentative="1">
      <w:start w:val="1"/>
      <w:numFmt w:val="bullet"/>
      <w:lvlText w:val=""/>
      <w:lvlJc w:val="left"/>
      <w:pPr>
        <w:ind w:left="3873" w:hanging="360"/>
      </w:pPr>
      <w:rPr>
        <w:rFonts w:ascii="Symbol" w:hAnsi="Symbol" w:hint="default"/>
      </w:rPr>
    </w:lvl>
    <w:lvl w:ilvl="4" w:tplc="04070003" w:tentative="1">
      <w:start w:val="1"/>
      <w:numFmt w:val="bullet"/>
      <w:lvlText w:val="o"/>
      <w:lvlJc w:val="left"/>
      <w:pPr>
        <w:ind w:left="4593" w:hanging="360"/>
      </w:pPr>
      <w:rPr>
        <w:rFonts w:ascii="Courier New" w:hAnsi="Courier New" w:hint="default"/>
      </w:rPr>
    </w:lvl>
    <w:lvl w:ilvl="5" w:tplc="04070005" w:tentative="1">
      <w:start w:val="1"/>
      <w:numFmt w:val="bullet"/>
      <w:lvlText w:val=""/>
      <w:lvlJc w:val="left"/>
      <w:pPr>
        <w:ind w:left="5313" w:hanging="360"/>
      </w:pPr>
      <w:rPr>
        <w:rFonts w:ascii="Wingdings" w:hAnsi="Wingdings" w:hint="default"/>
      </w:rPr>
    </w:lvl>
    <w:lvl w:ilvl="6" w:tplc="04070001" w:tentative="1">
      <w:start w:val="1"/>
      <w:numFmt w:val="bullet"/>
      <w:lvlText w:val=""/>
      <w:lvlJc w:val="left"/>
      <w:pPr>
        <w:ind w:left="6033" w:hanging="360"/>
      </w:pPr>
      <w:rPr>
        <w:rFonts w:ascii="Symbol" w:hAnsi="Symbol" w:hint="default"/>
      </w:rPr>
    </w:lvl>
    <w:lvl w:ilvl="7" w:tplc="04070003" w:tentative="1">
      <w:start w:val="1"/>
      <w:numFmt w:val="bullet"/>
      <w:lvlText w:val="o"/>
      <w:lvlJc w:val="left"/>
      <w:pPr>
        <w:ind w:left="6753" w:hanging="360"/>
      </w:pPr>
      <w:rPr>
        <w:rFonts w:ascii="Courier New" w:hAnsi="Courier New" w:hint="default"/>
      </w:rPr>
    </w:lvl>
    <w:lvl w:ilvl="8" w:tplc="04070005" w:tentative="1">
      <w:start w:val="1"/>
      <w:numFmt w:val="bullet"/>
      <w:lvlText w:val=""/>
      <w:lvlJc w:val="left"/>
      <w:pPr>
        <w:ind w:left="7473" w:hanging="360"/>
      </w:pPr>
      <w:rPr>
        <w:rFonts w:ascii="Wingdings" w:hAnsi="Wingdings" w:hint="default"/>
      </w:rPr>
    </w:lvl>
  </w:abstractNum>
  <w:abstractNum w:abstractNumId="29" w15:restartNumberingAfterBreak="0">
    <w:nsid w:val="34CB13C9"/>
    <w:multiLevelType w:val="hybridMultilevel"/>
    <w:tmpl w:val="6674DA2E"/>
    <w:lvl w:ilvl="0" w:tplc="08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DC330CE"/>
    <w:multiLevelType w:val="hybridMultilevel"/>
    <w:tmpl w:val="31029F6E"/>
    <w:lvl w:ilvl="0" w:tplc="08070001">
      <w:start w:val="1"/>
      <w:numFmt w:val="bullet"/>
      <w:lvlText w:val=""/>
      <w:lvlJc w:val="left"/>
      <w:pPr>
        <w:ind w:left="2138" w:hanging="360"/>
      </w:pPr>
      <w:rPr>
        <w:rFonts w:ascii="Symbol" w:hAnsi="Symbol" w:hint="default"/>
      </w:rPr>
    </w:lvl>
    <w:lvl w:ilvl="1" w:tplc="04070003" w:tentative="1">
      <w:start w:val="1"/>
      <w:numFmt w:val="bullet"/>
      <w:lvlText w:val="o"/>
      <w:lvlJc w:val="left"/>
      <w:pPr>
        <w:ind w:left="2858" w:hanging="360"/>
      </w:pPr>
      <w:rPr>
        <w:rFonts w:ascii="Courier New" w:hAnsi="Courier New" w:hint="default"/>
      </w:rPr>
    </w:lvl>
    <w:lvl w:ilvl="2" w:tplc="04070005" w:tentative="1">
      <w:start w:val="1"/>
      <w:numFmt w:val="bullet"/>
      <w:lvlText w:val=""/>
      <w:lvlJc w:val="left"/>
      <w:pPr>
        <w:ind w:left="3578" w:hanging="360"/>
      </w:pPr>
      <w:rPr>
        <w:rFonts w:ascii="Wingdings" w:hAnsi="Wingdings" w:hint="default"/>
      </w:rPr>
    </w:lvl>
    <w:lvl w:ilvl="3" w:tplc="04070001" w:tentative="1">
      <w:start w:val="1"/>
      <w:numFmt w:val="bullet"/>
      <w:lvlText w:val=""/>
      <w:lvlJc w:val="left"/>
      <w:pPr>
        <w:ind w:left="4298" w:hanging="360"/>
      </w:pPr>
      <w:rPr>
        <w:rFonts w:ascii="Symbol" w:hAnsi="Symbol" w:hint="default"/>
      </w:rPr>
    </w:lvl>
    <w:lvl w:ilvl="4" w:tplc="04070003" w:tentative="1">
      <w:start w:val="1"/>
      <w:numFmt w:val="bullet"/>
      <w:lvlText w:val="o"/>
      <w:lvlJc w:val="left"/>
      <w:pPr>
        <w:ind w:left="5018" w:hanging="360"/>
      </w:pPr>
      <w:rPr>
        <w:rFonts w:ascii="Courier New" w:hAnsi="Courier New" w:hint="default"/>
      </w:rPr>
    </w:lvl>
    <w:lvl w:ilvl="5" w:tplc="04070005" w:tentative="1">
      <w:start w:val="1"/>
      <w:numFmt w:val="bullet"/>
      <w:lvlText w:val=""/>
      <w:lvlJc w:val="left"/>
      <w:pPr>
        <w:ind w:left="5738" w:hanging="360"/>
      </w:pPr>
      <w:rPr>
        <w:rFonts w:ascii="Wingdings" w:hAnsi="Wingdings" w:hint="default"/>
      </w:rPr>
    </w:lvl>
    <w:lvl w:ilvl="6" w:tplc="04070001" w:tentative="1">
      <w:start w:val="1"/>
      <w:numFmt w:val="bullet"/>
      <w:lvlText w:val=""/>
      <w:lvlJc w:val="left"/>
      <w:pPr>
        <w:ind w:left="6458" w:hanging="360"/>
      </w:pPr>
      <w:rPr>
        <w:rFonts w:ascii="Symbol" w:hAnsi="Symbol" w:hint="default"/>
      </w:rPr>
    </w:lvl>
    <w:lvl w:ilvl="7" w:tplc="04070003" w:tentative="1">
      <w:start w:val="1"/>
      <w:numFmt w:val="bullet"/>
      <w:lvlText w:val="o"/>
      <w:lvlJc w:val="left"/>
      <w:pPr>
        <w:ind w:left="7178" w:hanging="360"/>
      </w:pPr>
      <w:rPr>
        <w:rFonts w:ascii="Courier New" w:hAnsi="Courier New" w:hint="default"/>
      </w:rPr>
    </w:lvl>
    <w:lvl w:ilvl="8" w:tplc="04070005" w:tentative="1">
      <w:start w:val="1"/>
      <w:numFmt w:val="bullet"/>
      <w:lvlText w:val=""/>
      <w:lvlJc w:val="left"/>
      <w:pPr>
        <w:ind w:left="7898" w:hanging="360"/>
      </w:pPr>
      <w:rPr>
        <w:rFonts w:ascii="Wingdings" w:hAnsi="Wingdings" w:hint="default"/>
      </w:rPr>
    </w:lvl>
  </w:abstractNum>
  <w:abstractNum w:abstractNumId="31" w15:restartNumberingAfterBreak="0">
    <w:nsid w:val="3DD55726"/>
    <w:multiLevelType w:val="hybridMultilevel"/>
    <w:tmpl w:val="5030BEAC"/>
    <w:lvl w:ilvl="0" w:tplc="08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3F9D3245"/>
    <w:multiLevelType w:val="hybridMultilevel"/>
    <w:tmpl w:val="8E6E750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401479D7"/>
    <w:multiLevelType w:val="hybridMultilevel"/>
    <w:tmpl w:val="0E04327E"/>
    <w:lvl w:ilvl="0" w:tplc="04070001">
      <w:start w:val="1"/>
      <w:numFmt w:val="bullet"/>
      <w:lvlText w:val=""/>
      <w:lvlJc w:val="left"/>
      <w:pPr>
        <w:ind w:left="2279" w:hanging="360"/>
      </w:pPr>
      <w:rPr>
        <w:rFonts w:ascii="Symbol" w:hAnsi="Symbol" w:hint="default"/>
      </w:rPr>
    </w:lvl>
    <w:lvl w:ilvl="1" w:tplc="04070003">
      <w:start w:val="1"/>
      <w:numFmt w:val="bullet"/>
      <w:lvlText w:val="o"/>
      <w:lvlJc w:val="left"/>
      <w:pPr>
        <w:ind w:left="2999" w:hanging="360"/>
      </w:pPr>
      <w:rPr>
        <w:rFonts w:ascii="Courier New" w:hAnsi="Courier New" w:cs="Courier New" w:hint="default"/>
      </w:rPr>
    </w:lvl>
    <w:lvl w:ilvl="2" w:tplc="04070005" w:tentative="1">
      <w:start w:val="1"/>
      <w:numFmt w:val="bullet"/>
      <w:lvlText w:val=""/>
      <w:lvlJc w:val="left"/>
      <w:pPr>
        <w:ind w:left="3719" w:hanging="360"/>
      </w:pPr>
      <w:rPr>
        <w:rFonts w:ascii="Wingdings" w:hAnsi="Wingdings" w:hint="default"/>
      </w:rPr>
    </w:lvl>
    <w:lvl w:ilvl="3" w:tplc="04070001" w:tentative="1">
      <w:start w:val="1"/>
      <w:numFmt w:val="bullet"/>
      <w:lvlText w:val=""/>
      <w:lvlJc w:val="left"/>
      <w:pPr>
        <w:ind w:left="4439" w:hanging="360"/>
      </w:pPr>
      <w:rPr>
        <w:rFonts w:ascii="Symbol" w:hAnsi="Symbol" w:hint="default"/>
      </w:rPr>
    </w:lvl>
    <w:lvl w:ilvl="4" w:tplc="04070003" w:tentative="1">
      <w:start w:val="1"/>
      <w:numFmt w:val="bullet"/>
      <w:lvlText w:val="o"/>
      <w:lvlJc w:val="left"/>
      <w:pPr>
        <w:ind w:left="5159" w:hanging="360"/>
      </w:pPr>
      <w:rPr>
        <w:rFonts w:ascii="Courier New" w:hAnsi="Courier New" w:cs="Courier New" w:hint="default"/>
      </w:rPr>
    </w:lvl>
    <w:lvl w:ilvl="5" w:tplc="04070005" w:tentative="1">
      <w:start w:val="1"/>
      <w:numFmt w:val="bullet"/>
      <w:lvlText w:val=""/>
      <w:lvlJc w:val="left"/>
      <w:pPr>
        <w:ind w:left="5879" w:hanging="360"/>
      </w:pPr>
      <w:rPr>
        <w:rFonts w:ascii="Wingdings" w:hAnsi="Wingdings" w:hint="default"/>
      </w:rPr>
    </w:lvl>
    <w:lvl w:ilvl="6" w:tplc="04070001" w:tentative="1">
      <w:start w:val="1"/>
      <w:numFmt w:val="bullet"/>
      <w:lvlText w:val=""/>
      <w:lvlJc w:val="left"/>
      <w:pPr>
        <w:ind w:left="6599" w:hanging="360"/>
      </w:pPr>
      <w:rPr>
        <w:rFonts w:ascii="Symbol" w:hAnsi="Symbol" w:hint="default"/>
      </w:rPr>
    </w:lvl>
    <w:lvl w:ilvl="7" w:tplc="04070003" w:tentative="1">
      <w:start w:val="1"/>
      <w:numFmt w:val="bullet"/>
      <w:lvlText w:val="o"/>
      <w:lvlJc w:val="left"/>
      <w:pPr>
        <w:ind w:left="7319" w:hanging="360"/>
      </w:pPr>
      <w:rPr>
        <w:rFonts w:ascii="Courier New" w:hAnsi="Courier New" w:cs="Courier New" w:hint="default"/>
      </w:rPr>
    </w:lvl>
    <w:lvl w:ilvl="8" w:tplc="04070005" w:tentative="1">
      <w:start w:val="1"/>
      <w:numFmt w:val="bullet"/>
      <w:lvlText w:val=""/>
      <w:lvlJc w:val="left"/>
      <w:pPr>
        <w:ind w:left="8039" w:hanging="360"/>
      </w:pPr>
      <w:rPr>
        <w:rFonts w:ascii="Wingdings" w:hAnsi="Wingdings" w:hint="default"/>
      </w:rPr>
    </w:lvl>
  </w:abstractNum>
  <w:abstractNum w:abstractNumId="34" w15:restartNumberingAfterBreak="0">
    <w:nsid w:val="43CD4E88"/>
    <w:multiLevelType w:val="hybridMultilevel"/>
    <w:tmpl w:val="F042D58C"/>
    <w:lvl w:ilvl="0" w:tplc="08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35" w15:restartNumberingAfterBreak="0">
    <w:nsid w:val="47AC5294"/>
    <w:multiLevelType w:val="hybridMultilevel"/>
    <w:tmpl w:val="7A2C75D4"/>
    <w:lvl w:ilvl="0" w:tplc="AB346934">
      <w:start w:val="1"/>
      <w:numFmt w:val="decimal"/>
      <w:lvlText w:val="%1."/>
      <w:lvlJc w:val="left"/>
      <w:pPr>
        <w:ind w:left="780" w:hanging="4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6" w15:restartNumberingAfterBreak="0">
    <w:nsid w:val="4AB24AD5"/>
    <w:multiLevelType w:val="hybridMultilevel"/>
    <w:tmpl w:val="6840C956"/>
    <w:lvl w:ilvl="0" w:tplc="9A52EA70">
      <w:start w:val="1"/>
      <w:numFmt w:val="bullet"/>
      <w:lvlText w:val=""/>
      <w:lvlJc w:val="left"/>
      <w:pPr>
        <w:ind w:left="1713" w:hanging="360"/>
      </w:pPr>
      <w:rPr>
        <w:rFonts w:ascii="Symbol" w:hAnsi="Symbol" w:hint="default"/>
      </w:rPr>
    </w:lvl>
    <w:lvl w:ilvl="1" w:tplc="08070003">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37" w15:restartNumberingAfterBreak="0">
    <w:nsid w:val="4D3C3339"/>
    <w:multiLevelType w:val="hybridMultilevel"/>
    <w:tmpl w:val="844CC6F8"/>
    <w:lvl w:ilvl="0" w:tplc="9A52EA70">
      <w:start w:val="1"/>
      <w:numFmt w:val="bullet"/>
      <w:lvlText w:val=""/>
      <w:lvlJc w:val="left"/>
      <w:pPr>
        <w:ind w:left="1786" w:hanging="360"/>
      </w:pPr>
      <w:rPr>
        <w:rFonts w:ascii="Symbol" w:hAnsi="Symbol" w:hint="default"/>
      </w:rPr>
    </w:lvl>
    <w:lvl w:ilvl="1" w:tplc="08070003" w:tentative="1">
      <w:start w:val="1"/>
      <w:numFmt w:val="bullet"/>
      <w:lvlText w:val="o"/>
      <w:lvlJc w:val="left"/>
      <w:pPr>
        <w:ind w:left="1513" w:hanging="360"/>
      </w:pPr>
      <w:rPr>
        <w:rFonts w:ascii="Courier New" w:hAnsi="Courier New" w:cs="Courier New" w:hint="default"/>
      </w:rPr>
    </w:lvl>
    <w:lvl w:ilvl="2" w:tplc="08070005" w:tentative="1">
      <w:start w:val="1"/>
      <w:numFmt w:val="bullet"/>
      <w:lvlText w:val=""/>
      <w:lvlJc w:val="left"/>
      <w:pPr>
        <w:ind w:left="2233" w:hanging="360"/>
      </w:pPr>
      <w:rPr>
        <w:rFonts w:ascii="Wingdings" w:hAnsi="Wingdings" w:hint="default"/>
      </w:rPr>
    </w:lvl>
    <w:lvl w:ilvl="3" w:tplc="08070001" w:tentative="1">
      <w:start w:val="1"/>
      <w:numFmt w:val="bullet"/>
      <w:lvlText w:val=""/>
      <w:lvlJc w:val="left"/>
      <w:pPr>
        <w:ind w:left="2953" w:hanging="360"/>
      </w:pPr>
      <w:rPr>
        <w:rFonts w:ascii="Symbol" w:hAnsi="Symbol" w:hint="default"/>
      </w:rPr>
    </w:lvl>
    <w:lvl w:ilvl="4" w:tplc="08070003" w:tentative="1">
      <w:start w:val="1"/>
      <w:numFmt w:val="bullet"/>
      <w:lvlText w:val="o"/>
      <w:lvlJc w:val="left"/>
      <w:pPr>
        <w:ind w:left="3673" w:hanging="360"/>
      </w:pPr>
      <w:rPr>
        <w:rFonts w:ascii="Courier New" w:hAnsi="Courier New" w:cs="Courier New" w:hint="default"/>
      </w:rPr>
    </w:lvl>
    <w:lvl w:ilvl="5" w:tplc="08070005" w:tentative="1">
      <w:start w:val="1"/>
      <w:numFmt w:val="bullet"/>
      <w:lvlText w:val=""/>
      <w:lvlJc w:val="left"/>
      <w:pPr>
        <w:ind w:left="4393" w:hanging="360"/>
      </w:pPr>
      <w:rPr>
        <w:rFonts w:ascii="Wingdings" w:hAnsi="Wingdings" w:hint="default"/>
      </w:rPr>
    </w:lvl>
    <w:lvl w:ilvl="6" w:tplc="08070001" w:tentative="1">
      <w:start w:val="1"/>
      <w:numFmt w:val="bullet"/>
      <w:lvlText w:val=""/>
      <w:lvlJc w:val="left"/>
      <w:pPr>
        <w:ind w:left="5113" w:hanging="360"/>
      </w:pPr>
      <w:rPr>
        <w:rFonts w:ascii="Symbol" w:hAnsi="Symbol" w:hint="default"/>
      </w:rPr>
    </w:lvl>
    <w:lvl w:ilvl="7" w:tplc="08070003" w:tentative="1">
      <w:start w:val="1"/>
      <w:numFmt w:val="bullet"/>
      <w:lvlText w:val="o"/>
      <w:lvlJc w:val="left"/>
      <w:pPr>
        <w:ind w:left="5833" w:hanging="360"/>
      </w:pPr>
      <w:rPr>
        <w:rFonts w:ascii="Courier New" w:hAnsi="Courier New" w:cs="Courier New" w:hint="default"/>
      </w:rPr>
    </w:lvl>
    <w:lvl w:ilvl="8" w:tplc="08070005" w:tentative="1">
      <w:start w:val="1"/>
      <w:numFmt w:val="bullet"/>
      <w:lvlText w:val=""/>
      <w:lvlJc w:val="left"/>
      <w:pPr>
        <w:ind w:left="6553" w:hanging="360"/>
      </w:pPr>
      <w:rPr>
        <w:rFonts w:ascii="Wingdings" w:hAnsi="Wingdings" w:hint="default"/>
      </w:rPr>
    </w:lvl>
  </w:abstractNum>
  <w:abstractNum w:abstractNumId="38" w15:restartNumberingAfterBreak="0">
    <w:nsid w:val="4DD70813"/>
    <w:multiLevelType w:val="hybridMultilevel"/>
    <w:tmpl w:val="FDAA28CE"/>
    <w:lvl w:ilvl="0" w:tplc="08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9" w15:restartNumberingAfterBreak="0">
    <w:nsid w:val="56610571"/>
    <w:multiLevelType w:val="multilevel"/>
    <w:tmpl w:val="DD26951E"/>
    <w:lvl w:ilvl="0">
      <w:start w:val="1"/>
      <w:numFmt w:val="bullet"/>
      <w:lvlText w:val=""/>
      <w:lvlJc w:val="left"/>
      <w:pPr>
        <w:ind w:left="1713" w:hanging="360"/>
      </w:pPr>
      <w:rPr>
        <w:rFonts w:ascii="Symbol" w:hAnsi="Symbol" w:hint="default"/>
      </w:rPr>
    </w:lvl>
    <w:lvl w:ilvl="1">
      <w:start w:val="1"/>
      <w:numFmt w:val="bullet"/>
      <w:lvlText w:val="o"/>
      <w:lvlJc w:val="left"/>
      <w:pPr>
        <w:ind w:left="2433" w:hanging="360"/>
      </w:pPr>
      <w:rPr>
        <w:rFonts w:ascii="Courier New" w:hAnsi="Courier New" w:hint="default"/>
      </w:rPr>
    </w:lvl>
    <w:lvl w:ilvl="2">
      <w:start w:val="1"/>
      <w:numFmt w:val="bullet"/>
      <w:lvlText w:val=""/>
      <w:lvlJc w:val="left"/>
      <w:pPr>
        <w:ind w:left="3153" w:hanging="360"/>
      </w:pPr>
      <w:rPr>
        <w:rFonts w:ascii="Wingdings" w:hAnsi="Wingdings" w:hint="default"/>
      </w:rPr>
    </w:lvl>
    <w:lvl w:ilvl="3">
      <w:start w:val="1"/>
      <w:numFmt w:val="bullet"/>
      <w:lvlText w:val=""/>
      <w:lvlJc w:val="left"/>
      <w:pPr>
        <w:ind w:left="3873" w:hanging="360"/>
      </w:pPr>
      <w:rPr>
        <w:rFonts w:ascii="Symbol" w:hAnsi="Symbol" w:hint="default"/>
      </w:rPr>
    </w:lvl>
    <w:lvl w:ilvl="4">
      <w:start w:val="1"/>
      <w:numFmt w:val="bullet"/>
      <w:lvlText w:val="o"/>
      <w:lvlJc w:val="left"/>
      <w:pPr>
        <w:ind w:left="4593" w:hanging="360"/>
      </w:pPr>
      <w:rPr>
        <w:rFonts w:ascii="Courier New" w:hAnsi="Courier New" w:hint="default"/>
      </w:rPr>
    </w:lvl>
    <w:lvl w:ilvl="5">
      <w:start w:val="1"/>
      <w:numFmt w:val="bullet"/>
      <w:lvlText w:val=""/>
      <w:lvlJc w:val="left"/>
      <w:pPr>
        <w:ind w:left="5313" w:hanging="360"/>
      </w:pPr>
      <w:rPr>
        <w:rFonts w:ascii="Wingdings" w:hAnsi="Wingdings" w:hint="default"/>
      </w:rPr>
    </w:lvl>
    <w:lvl w:ilvl="6">
      <w:start w:val="1"/>
      <w:numFmt w:val="bullet"/>
      <w:lvlText w:val=""/>
      <w:lvlJc w:val="left"/>
      <w:pPr>
        <w:ind w:left="6033" w:hanging="360"/>
      </w:pPr>
      <w:rPr>
        <w:rFonts w:ascii="Symbol" w:hAnsi="Symbol" w:hint="default"/>
      </w:rPr>
    </w:lvl>
    <w:lvl w:ilvl="7">
      <w:start w:val="1"/>
      <w:numFmt w:val="bullet"/>
      <w:lvlText w:val="o"/>
      <w:lvlJc w:val="left"/>
      <w:pPr>
        <w:ind w:left="6753" w:hanging="360"/>
      </w:pPr>
      <w:rPr>
        <w:rFonts w:ascii="Courier New" w:hAnsi="Courier New" w:hint="default"/>
      </w:rPr>
    </w:lvl>
    <w:lvl w:ilvl="8">
      <w:start w:val="1"/>
      <w:numFmt w:val="bullet"/>
      <w:lvlText w:val=""/>
      <w:lvlJc w:val="left"/>
      <w:pPr>
        <w:ind w:left="7473" w:hanging="360"/>
      </w:pPr>
      <w:rPr>
        <w:rFonts w:ascii="Wingdings" w:hAnsi="Wingdings" w:hint="default"/>
      </w:rPr>
    </w:lvl>
  </w:abstractNum>
  <w:abstractNum w:abstractNumId="40" w15:restartNumberingAfterBreak="0">
    <w:nsid w:val="5E0E15D4"/>
    <w:multiLevelType w:val="multilevel"/>
    <w:tmpl w:val="63E2722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5E84465B"/>
    <w:multiLevelType w:val="hybridMultilevel"/>
    <w:tmpl w:val="55D408EA"/>
    <w:lvl w:ilvl="0" w:tplc="9A52EA70">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42" w15:restartNumberingAfterBreak="0">
    <w:nsid w:val="67585AFF"/>
    <w:multiLevelType w:val="hybridMultilevel"/>
    <w:tmpl w:val="613CC2F4"/>
    <w:lvl w:ilvl="0" w:tplc="9A52EA70">
      <w:start w:val="1"/>
      <w:numFmt w:val="bullet"/>
      <w:lvlText w:val=""/>
      <w:lvlJc w:val="left"/>
      <w:pPr>
        <w:ind w:left="1712" w:hanging="360"/>
      </w:pPr>
      <w:rPr>
        <w:rFonts w:ascii="Symbol" w:hAnsi="Symbol" w:hint="default"/>
      </w:rPr>
    </w:lvl>
    <w:lvl w:ilvl="1" w:tplc="08070003">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43" w15:restartNumberingAfterBreak="0">
    <w:nsid w:val="67655102"/>
    <w:multiLevelType w:val="hybridMultilevel"/>
    <w:tmpl w:val="DBB2E8AE"/>
    <w:lvl w:ilvl="0" w:tplc="08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68B53627"/>
    <w:multiLevelType w:val="hybridMultilevel"/>
    <w:tmpl w:val="8B885CB8"/>
    <w:lvl w:ilvl="0" w:tplc="37C85D5A">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5" w15:restartNumberingAfterBreak="0">
    <w:nsid w:val="69C90DE1"/>
    <w:multiLevelType w:val="hybridMultilevel"/>
    <w:tmpl w:val="46CA4574"/>
    <w:lvl w:ilvl="0" w:tplc="07B4F9A4">
      <w:start w:val="1"/>
      <w:numFmt w:val="bullet"/>
      <w:lvlText w:val=""/>
      <w:lvlJc w:val="left"/>
      <w:pPr>
        <w:ind w:left="1713"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6FC81B84"/>
    <w:multiLevelType w:val="hybridMultilevel"/>
    <w:tmpl w:val="B8AC45F6"/>
    <w:lvl w:ilvl="0" w:tplc="A900DCC4">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7" w15:restartNumberingAfterBreak="0">
    <w:nsid w:val="749953E3"/>
    <w:multiLevelType w:val="hybridMultilevel"/>
    <w:tmpl w:val="F942FA98"/>
    <w:lvl w:ilvl="0" w:tplc="9A52EA70">
      <w:start w:val="1"/>
      <w:numFmt w:val="bullet"/>
      <w:lvlText w:val=""/>
      <w:lvlJc w:val="left"/>
      <w:pPr>
        <w:ind w:left="780" w:hanging="420"/>
      </w:pPr>
      <w:rPr>
        <w:rFonts w:ascii="Symbol" w:hAnsi="Symbol"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8" w15:restartNumberingAfterBreak="0">
    <w:nsid w:val="7A53035E"/>
    <w:multiLevelType w:val="hybridMultilevel"/>
    <w:tmpl w:val="BB8429FC"/>
    <w:lvl w:ilvl="0" w:tplc="9A52EA70">
      <w:start w:val="1"/>
      <w:numFmt w:val="bullet"/>
      <w:lvlText w:val=""/>
      <w:lvlJc w:val="left"/>
      <w:pPr>
        <w:ind w:left="1712" w:hanging="360"/>
      </w:pPr>
      <w:rPr>
        <w:rFonts w:ascii="Symbol" w:hAnsi="Symbol" w:hint="default"/>
      </w:rPr>
    </w:lvl>
    <w:lvl w:ilvl="1" w:tplc="9A52EA70">
      <w:start w:val="1"/>
      <w:numFmt w:val="bullet"/>
      <w:lvlText w:val=""/>
      <w:lvlJc w:val="left"/>
      <w:pPr>
        <w:ind w:left="2432" w:hanging="360"/>
      </w:pPr>
      <w:rPr>
        <w:rFonts w:ascii="Symbol" w:hAnsi="Symbol"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49" w15:restartNumberingAfterBreak="0">
    <w:nsid w:val="7D981659"/>
    <w:multiLevelType w:val="hybridMultilevel"/>
    <w:tmpl w:val="1DD83F3C"/>
    <w:lvl w:ilvl="0" w:tplc="9A52EA70">
      <w:start w:val="1"/>
      <w:numFmt w:val="bullet"/>
      <w:lvlText w:val=""/>
      <w:lvlJc w:val="left"/>
      <w:pPr>
        <w:ind w:left="793" w:hanging="360"/>
      </w:pPr>
      <w:rPr>
        <w:rFonts w:ascii="Symbol" w:hAnsi="Symbol" w:hint="default"/>
      </w:rPr>
    </w:lvl>
    <w:lvl w:ilvl="1" w:tplc="08070003" w:tentative="1">
      <w:start w:val="1"/>
      <w:numFmt w:val="bullet"/>
      <w:lvlText w:val="o"/>
      <w:lvlJc w:val="left"/>
      <w:pPr>
        <w:ind w:left="1513" w:hanging="360"/>
      </w:pPr>
      <w:rPr>
        <w:rFonts w:ascii="Courier New" w:hAnsi="Courier New" w:cs="Courier New" w:hint="default"/>
      </w:rPr>
    </w:lvl>
    <w:lvl w:ilvl="2" w:tplc="08070005" w:tentative="1">
      <w:start w:val="1"/>
      <w:numFmt w:val="bullet"/>
      <w:lvlText w:val=""/>
      <w:lvlJc w:val="left"/>
      <w:pPr>
        <w:ind w:left="2233" w:hanging="360"/>
      </w:pPr>
      <w:rPr>
        <w:rFonts w:ascii="Wingdings" w:hAnsi="Wingdings" w:hint="default"/>
      </w:rPr>
    </w:lvl>
    <w:lvl w:ilvl="3" w:tplc="08070001" w:tentative="1">
      <w:start w:val="1"/>
      <w:numFmt w:val="bullet"/>
      <w:lvlText w:val=""/>
      <w:lvlJc w:val="left"/>
      <w:pPr>
        <w:ind w:left="2953" w:hanging="360"/>
      </w:pPr>
      <w:rPr>
        <w:rFonts w:ascii="Symbol" w:hAnsi="Symbol" w:hint="default"/>
      </w:rPr>
    </w:lvl>
    <w:lvl w:ilvl="4" w:tplc="08070003" w:tentative="1">
      <w:start w:val="1"/>
      <w:numFmt w:val="bullet"/>
      <w:lvlText w:val="o"/>
      <w:lvlJc w:val="left"/>
      <w:pPr>
        <w:ind w:left="3673" w:hanging="360"/>
      </w:pPr>
      <w:rPr>
        <w:rFonts w:ascii="Courier New" w:hAnsi="Courier New" w:cs="Courier New" w:hint="default"/>
      </w:rPr>
    </w:lvl>
    <w:lvl w:ilvl="5" w:tplc="08070005" w:tentative="1">
      <w:start w:val="1"/>
      <w:numFmt w:val="bullet"/>
      <w:lvlText w:val=""/>
      <w:lvlJc w:val="left"/>
      <w:pPr>
        <w:ind w:left="4393" w:hanging="360"/>
      </w:pPr>
      <w:rPr>
        <w:rFonts w:ascii="Wingdings" w:hAnsi="Wingdings" w:hint="default"/>
      </w:rPr>
    </w:lvl>
    <w:lvl w:ilvl="6" w:tplc="08070001" w:tentative="1">
      <w:start w:val="1"/>
      <w:numFmt w:val="bullet"/>
      <w:lvlText w:val=""/>
      <w:lvlJc w:val="left"/>
      <w:pPr>
        <w:ind w:left="5113" w:hanging="360"/>
      </w:pPr>
      <w:rPr>
        <w:rFonts w:ascii="Symbol" w:hAnsi="Symbol" w:hint="default"/>
      </w:rPr>
    </w:lvl>
    <w:lvl w:ilvl="7" w:tplc="08070003" w:tentative="1">
      <w:start w:val="1"/>
      <w:numFmt w:val="bullet"/>
      <w:lvlText w:val="o"/>
      <w:lvlJc w:val="left"/>
      <w:pPr>
        <w:ind w:left="5833" w:hanging="360"/>
      </w:pPr>
      <w:rPr>
        <w:rFonts w:ascii="Courier New" w:hAnsi="Courier New" w:cs="Courier New" w:hint="default"/>
      </w:rPr>
    </w:lvl>
    <w:lvl w:ilvl="8" w:tplc="08070005" w:tentative="1">
      <w:start w:val="1"/>
      <w:numFmt w:val="bullet"/>
      <w:lvlText w:val=""/>
      <w:lvlJc w:val="left"/>
      <w:pPr>
        <w:ind w:left="6553" w:hanging="360"/>
      </w:pPr>
      <w:rPr>
        <w:rFonts w:ascii="Wingdings" w:hAnsi="Wingdings" w:hint="default"/>
      </w:rPr>
    </w:lvl>
  </w:abstractNum>
  <w:num w:numId="1">
    <w:abstractNumId w:val="12"/>
  </w:num>
  <w:num w:numId="2">
    <w:abstractNumId w:val="25"/>
  </w:num>
  <w:num w:numId="3">
    <w:abstractNumId w:val="10"/>
  </w:num>
  <w:num w:numId="4">
    <w:abstractNumId w:val="23"/>
  </w:num>
  <w:num w:numId="5">
    <w:abstractNumId w:val="22"/>
  </w:num>
  <w:num w:numId="6">
    <w:abstractNumId w:val="44"/>
  </w:num>
  <w:num w:numId="7">
    <w:abstractNumId w:val="27"/>
  </w:num>
  <w:num w:numId="8">
    <w:abstractNumId w:val="13"/>
  </w:num>
  <w:num w:numId="9">
    <w:abstractNumId w:val="46"/>
  </w:num>
  <w:num w:numId="10">
    <w:abstractNumId w:val="17"/>
  </w:num>
  <w:num w:numId="11">
    <w:abstractNumId w:val="14"/>
    <w:lvlOverride w:ilvl="0">
      <w:lvl w:ilvl="0">
        <w:start w:val="1"/>
        <w:numFmt w:val="decimal"/>
        <w:pStyle w:val="Titel1"/>
        <w:lvlText w:val="%1"/>
        <w:lvlJc w:val="left"/>
        <w:pPr>
          <w:tabs>
            <w:tab w:val="num" w:pos="720"/>
          </w:tabs>
          <w:ind w:left="720" w:hanging="720"/>
        </w:pPr>
        <w:rPr>
          <w:rFonts w:ascii="Arial Narrow" w:hAnsi="Arial Narrow" w:hint="default"/>
          <w:b/>
          <w:i w:val="0"/>
          <w:sz w:val="22"/>
          <w:szCs w:val="22"/>
        </w:rPr>
      </w:lvl>
    </w:lvlOverride>
    <w:lvlOverride w:ilvl="1">
      <w:lvl w:ilvl="1">
        <w:start w:val="1"/>
        <w:numFmt w:val="decimal"/>
        <w:pStyle w:val="titel2"/>
        <w:isLgl/>
        <w:lvlText w:val="%1.%2"/>
        <w:lvlJc w:val="left"/>
        <w:pPr>
          <w:tabs>
            <w:tab w:val="num" w:pos="720"/>
          </w:tabs>
          <w:ind w:left="720" w:hanging="720"/>
        </w:pPr>
        <w:rPr>
          <w:rFonts w:ascii="Arial Narrow" w:hAnsi="Arial Narrow" w:hint="default"/>
          <w:b/>
          <w:i w:val="0"/>
          <w:sz w:val="20"/>
          <w:szCs w:val="20"/>
        </w:rPr>
      </w:lvl>
    </w:lvlOverride>
    <w:lvlOverride w:ilvl="2">
      <w:lvl w:ilvl="2">
        <w:start w:val="1"/>
        <w:numFmt w:val="decimal"/>
        <w:pStyle w:val="titel3"/>
        <w:isLgl/>
        <w:lvlText w:val="%1.%2.%3"/>
        <w:lvlJc w:val="left"/>
        <w:pPr>
          <w:tabs>
            <w:tab w:val="num" w:pos="720"/>
          </w:tabs>
          <w:ind w:left="720" w:hanging="720"/>
        </w:pPr>
        <w:rPr>
          <w:rFonts w:ascii="Arial Narrow" w:hAnsi="Arial Narrow" w:hint="default"/>
          <w:b/>
          <w:i w:val="0"/>
          <w:sz w:val="20"/>
          <w:szCs w:val="20"/>
        </w:rPr>
      </w:lvl>
    </w:lvlOverride>
    <w:lvlOverride w:ilvl="3">
      <w:lvl w:ilvl="3">
        <w:start w:val="1"/>
        <w:numFmt w:val="decimal"/>
        <w:pStyle w:val="titel4"/>
        <w:isLgl/>
        <w:lvlText w:val="%1.%2.%3.%4"/>
        <w:lvlJc w:val="left"/>
        <w:pPr>
          <w:tabs>
            <w:tab w:val="num" w:pos="720"/>
          </w:tabs>
          <w:ind w:left="720" w:hanging="720"/>
        </w:pPr>
        <w:rPr>
          <w:rFonts w:ascii="Arial Narrow" w:hAnsi="Arial Narrow" w:hint="default"/>
          <w:b/>
          <w:i w:val="0"/>
          <w:sz w:val="20"/>
          <w:szCs w:val="20"/>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12">
    <w:abstractNumId w:val="5"/>
  </w:num>
  <w:num w:numId="13">
    <w:abstractNumId w:val="8"/>
  </w:num>
  <w:num w:numId="14">
    <w:abstractNumId w:val="33"/>
  </w:num>
  <w:num w:numId="15">
    <w:abstractNumId w:val="18"/>
  </w:num>
  <w:num w:numId="16">
    <w:abstractNumId w:val="0"/>
  </w:num>
  <w:num w:numId="17">
    <w:abstractNumId w:val="38"/>
  </w:num>
  <w:num w:numId="18">
    <w:abstractNumId w:val="20"/>
  </w:num>
  <w:num w:numId="19">
    <w:abstractNumId w:val="34"/>
  </w:num>
  <w:num w:numId="20">
    <w:abstractNumId w:val="19"/>
  </w:num>
  <w:num w:numId="21">
    <w:abstractNumId w:val="29"/>
  </w:num>
  <w:num w:numId="22">
    <w:abstractNumId w:val="31"/>
  </w:num>
  <w:num w:numId="23">
    <w:abstractNumId w:val="43"/>
  </w:num>
  <w:num w:numId="24">
    <w:abstractNumId w:val="26"/>
  </w:num>
  <w:num w:numId="25">
    <w:abstractNumId w:val="28"/>
  </w:num>
  <w:num w:numId="26">
    <w:abstractNumId w:val="32"/>
  </w:num>
  <w:num w:numId="27">
    <w:abstractNumId w:val="7"/>
  </w:num>
  <w:num w:numId="28">
    <w:abstractNumId w:val="21"/>
  </w:num>
  <w:num w:numId="29">
    <w:abstractNumId w:val="39"/>
  </w:num>
  <w:num w:numId="30">
    <w:abstractNumId w:val="45"/>
  </w:num>
  <w:num w:numId="31">
    <w:abstractNumId w:val="40"/>
  </w:num>
  <w:num w:numId="32">
    <w:abstractNumId w:val="15"/>
  </w:num>
  <w:num w:numId="33">
    <w:abstractNumId w:val="30"/>
  </w:num>
  <w:num w:numId="34">
    <w:abstractNumId w:val="36"/>
  </w:num>
  <w:num w:numId="35">
    <w:abstractNumId w:val="37"/>
  </w:num>
  <w:num w:numId="36">
    <w:abstractNumId w:val="9"/>
  </w:num>
  <w:num w:numId="37">
    <w:abstractNumId w:val="11"/>
  </w:num>
  <w:num w:numId="38">
    <w:abstractNumId w:val="49"/>
  </w:num>
  <w:num w:numId="39">
    <w:abstractNumId w:val="24"/>
  </w:num>
  <w:num w:numId="40">
    <w:abstractNumId w:val="42"/>
  </w:num>
  <w:num w:numId="41">
    <w:abstractNumId w:val="48"/>
  </w:num>
  <w:num w:numId="42">
    <w:abstractNumId w:val="41"/>
  </w:num>
  <w:num w:numId="43">
    <w:abstractNumId w:val="4"/>
  </w:num>
  <w:num w:numId="44">
    <w:abstractNumId w:val="35"/>
  </w:num>
  <w:num w:numId="45">
    <w:abstractNumId w:val="47"/>
  </w:num>
  <w:num w:numId="46">
    <w:abstractNumId w:val="16"/>
  </w:num>
  <w:num w:numId="47">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autoHyphenation/>
  <w:hyphenationZone w:val="425"/>
  <w:drawingGridHorizontalSpacing w:val="110"/>
  <w:displayHorizontalDrawingGridEvery w:val="2"/>
  <w:characterSpacingControl w:val="doNotCompress"/>
  <w:hdrShapeDefaults>
    <o:shapedefaults v:ext="edit" spidmax="819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0_SprachXml" w:val="&lt;?xml version=&quot;1.0&quot;?&gt;_x000d__x000a_&lt;SprachUebersetzungRoot&gt;_x000d__x000a_ &lt;ComboBoxen&gt;_x000d__x000a_  &lt;cbo_Klassifizierung description=&quot;Combobox für Klassifizierung&quot;&gt;_x000d__x000a_   &lt;Item0 de=&quot; &quot; fr=&quot; &quot; it=&quot; &quot;/&gt;_x000d__x000a_   &lt;Item1 de=&quot;INTERN&quot; fr=&quot;INTERNE&quot; it=&quot;AD USO INTERNO&quot;/&gt;_x000d__x000a_   &lt;Item2 de=&quot;VERTRAULICH&quot; fr=&quot;CONFIDENTIEL&quot; it=&quot;CONFIDENZIALE&quot;/&gt;_x000d__x000a_   &lt;Item3 de=&quot;GEHEIM&quot; fr=&quot;SECRET&quot; it=&quot;SEGRETO&quot;/&gt;_x000d__x000a_  &lt;/cbo_Klassifizierung&gt;_x000d__x000a_  &lt;cbo_KlassifizierungBeilagen&gt;_x000d__x000a_   &lt;Item0 de=&quot; &quot; fr=&quot; &quot; it=&quot; &quot;/&gt;_x000d__x000a_   &lt;Item1 de=&quot;INTERN&quot; fr=&quot;INTERNE&quot; it=&quot;AD USO INTERNO&quot;/&gt;_x000d__x000a_   &lt;Item2 de=&quot;VERTRAULICH&quot; fr=&quot;CONFIDENTIEL&quot; it=&quot;CONFIDENZIALE&quot;/&gt;_x000d__x000a_   &lt;Item3 de=&quot;GEHEIM&quot; fr=&quot;SECRET&quot; it=&quot;SEGRETO&quot;/&gt;_x000d__x000a_  &lt;/cbo_KlassifizierungBeilagen&gt;_x000d__x000a_  &lt;cbo_Prioritaet&gt;_x000d__x000a_   &lt;Item0 de=&quot; &quot; fr=&quot; &quot; it=&quot; &quot;/&gt;_x000d__x000a_   &lt;Item1 de=&quot;A-Priority&quot; fr=&quot;A-Priority&quot; it=&quot;A-Priority&quot;/&gt;_x000d__x000a_  &lt;/cbo_Prioritaet&gt;_x000d__x000a_  &lt;cbo_ZustellArt&gt;_x000d__x000a_   &lt;Item0 de=&quot; &quot; fr=&quot; &quot; it=&quot; &quot;/&gt;_x000d__x000a_   &lt;Item1 de=&quot;Einschreiben&quot; fr=&quot;Recommandé&quot; it=&quot;Raccomandata&quot;/&gt;_x000d__x000a_   &lt;Item2 de=&quot;Einschreiben mit Rückschein&quot; fr=&quot;Recommandé avec avis de réception&quot; it=&quot;Raccomandata con avviso di ricevimento&quot;/&gt;_x000d__x000a_  &lt;/cbo_ZustellArt&gt;_x000d__x000a_  &lt;cbo_ZustellVermerk&gt;_x000d__x000a_   &lt;Item0 de=&quot; &quot; fr=&quot; &quot; it=&quot; &quot;/&gt;_x000d__x000a_   &lt;Item1 de=&quot;Persönlich&quot; fr=&quot;Personnel&quot; it=&quot;Personale&quot;/&gt;_x000d__x000a_  &lt;/cbo_ZustellVermerk&gt;_x000d__x000a_  &lt;cbo_H4 description=&quot;Combobox für Klassifizierung&quot;&gt;_x000d__x000a_   &lt;Item0 de=&quot;&quot; fr=&quot;&quot; it=&quot;&quot;/&gt;_x000d__x000a_   &lt;Item1 de=&quot;Chef der Armee CdA&quot; fr=&quot;Chef de l'armée CdA&quot; it=&quot;Capo dell'esercito CEs&quot;/&gt;_x000d__x000a_   &lt;Item2 de=&quot;Armeestab A Stab&quot; fr=&quot;Etat-major de l'armée EM A&quot; it=&quot;Stato maggiore dell'esercito SM Es&quot;/&gt;_x000d__x000a_   &lt;Item3 de=&quot;Stab Chef der Armee Stab CdA&quot; fr=&quot;Etat-major du chef de l'armée EM CdA&quot; it=&quot;Stato maggiore del capo dell'esercito SM CEs&quot;/&gt;_x000d__x000a_   &lt;Item4 de=&quot;Planungsstab der Armee PST A&quot; fr=&quot;Etat-major de planification de l'armée EM planif A&quot; it=&quot;Stato maggiore di pianificazione dell'esercito SMPEs&quot;/&gt;_x000d__x000a_   &lt;Item5 de=&quot;Führungsstab der Armee FST A&quot; fr=&quot;Etat-major de conduite de l'armée EM cond A&quot; it=&quot;Stato maggiore di condotta dell'esercito SMCOEs&quot;/&gt;_x000d__x000a_   &lt;Item6 de=&quot;Führungsstab der Armee FST A - Kompetenzzentrum SWISSINT&quot; fr=&quot;Etat-major de conduite de l'armée EM cond A - Centre de compétences SWISSINT&quot; it=&quot;Stato maggiore di condotta dell'esercito SMCOEs - Centro di competenza SWISSINT&quot;/&gt;_x000d__x000a_   &lt;Item7 de=&quot;Führungsstab der Armee FST A - Kompetenzzentrum ABC&quot; fr=&quot;Etat-major de conduite de l'armée EM cond A - Centre de compétences NBC&quot; it=&quot;Stato maggiore di condotta dell'esercito SMCOEs - Centro di competenza NBC&quot;/&gt;_x000d__x000a_   &lt;Item8 de=&quot;Führungsstab der Armee FST A - Militärische Sicherheit&quot; fr=&quot;Etat-major de conduite de l'armée EM cond A - Sécurité militaire&quot; it=&quot;Stato maggiore di condotta dell'esercito SMCOEs - Sicurezza militare&quot;/&gt;_x000d__x000a_   &lt;Item9 de=&quot;Heer&quot; fr=&quot;Forces terrestres&quot; it=&quot;Forze terrestri&quot;/&gt;_x000d__x000a_   &lt;Item10 de=&quot;Heer - Heeresstab HE Stab&quot; fr=&quot;Forces terrestres - Etat-major des Forces terrestres EM FT&quot; it=&quot;Forze terrestri - Stato maggiore delle Forze terrestri SM FT&quot;/&gt;_x000d__x000a_   &lt;Item11 de=&quot;Heer - Lehrverband Infanterie&quot; fr=&quot;Forces terrestres - Formation d'application de l'infanterie&quot; it=&quot;Forze terrestri - Formazione d'addestramento della fanteria&quot;/&gt;_x000d__x000a_   &lt;Item12 de=&quot;Heer - Lehrverband Panzer und Artillerie&quot; fr=&quot;Forces terrestres - Formation d'application des blindés et de l'artillerie&quot; it=&quot;Forze terrestri - Formazione d'addestramento dei blindati e dell'artiglieria&quot;/&gt;_x000d__x000a_   &lt;Item13 de=&quot;Heer - Lehrverband Genie/Rettung&quot; fr=&quot;Forces terrestres - Formation d'application du génie et du sauvetage&quot; it=&quot;Forze terrestri - Formazione d'addestramento del genio e del salvataggio&quot;/&gt;_x000d__x000a_   &lt;Item14 de=&quot;Heer - Lehrverband Logistik&quot; fr=&quot;Forces terrestres - Formation d'application de la logistique&quot; it=&quot;Forze terrestri - Formazione d'addestramento della logistica&quot;/&gt;_x000d__x000a_   &lt;Item15 de=&quot;Heer - Lehrverband Übermittlung und Führungsunterstützung&quot; fr=&quot;Forces terrestres - Formation d'application de transmission et de l'aide au commandement&quot; it=&quot;Forze terrestri - Formazione d'addestramento delle trasmissioni e dell'aiuto alla condotta&quot;/&gt;_x000d__x000a_   &lt;Item16 de=&quot;Heer - Panzerbrigade 1&quot; fr=&quot;Forces terrestres - Brigade blindée 1&quot; it=&quot;Forze terrestri - Brigata blindata 1&quot;/&gt;_x000d__x000a_   &lt;Item17 de=&quot;Heer - Infanteriebrigade 2&quot; fr=&quot;Forces terrestres - Brigade d'infanterie 2&quot; it=&quot;Forze terrestri - Brigata di fanteria 2&quot;/&gt;_x000d__x000a_   &lt;Item18 de=&quot;Heer - Infanteriebrigade 4&quot; fr=&quot;Forces terrestres - Brigade d'infanterie 4&quot; it=&quot;Forze terrestri - Brigata di fanteria 4&quot;/&gt;_x000d__x000a_   &lt;Item19 de=&quot;Heer - Infanteriebrigade 5&quot; fr=&quot;Forces terrestres - Brigade d'infanterie 5&quot; it=&quot;Forze terrestri - Brigata di fanteria 5&quot;/&gt;_x000d__x000a_   &lt;Item20 de=&quot;Heer - Infanteriebrigade 7&quot; fr=&quot;Forces terrestres - Brigade d'infanterie 7&quot; it=&quot;Forze terrestri - Brigata di fanteria 7&quot;/&gt;_x000d__x000a_   &lt;Item21 de=&quot;Heer - Gebirgsinfanteriebrigade 9&quot; fr=&quot;Forces terrestres - Brigade d'infanterie de montagne 9&quot; it=&quot;Forze terrestri - Brigata di fanteria di montagna 9&quot;/&gt;_x000d__x000a_   &lt;Item22 de=&quot;Heer - Gebirgsinfanteriebrigade 10&quot; fr=&quot;Forces terrestres - Brigade d'infanterie de montagne 10&quot; it=&quot;Forze terrestri - Brigata di fanteria di montagna 10&quot;/&gt;_x000d__x000a_   &lt;Item23 de=&quot;Heer - Gebirgsinfanteriebrigade 12&quot; fr=&quot;Forces terrestres - Brigade d'infanterie de montagne 12&quot; it=&quot;Forze terrestri - Brigata di fanteria di montagna 12&quot;/&gt;_x000d__x000a_   &lt;Item24 de=&quot;Heer - Panzerbrigade 11&quot; fr=&quot;Forces terrestres - Brigade blindée 11&quot; it=&quot;Forze terrestri - Brigata blindata 11&quot;/&gt;_x000d__x000a_   &lt;Item25 de=&quot;Heer - Territorialregion 1&quot; fr=&quot;Forces terrestres - Région territoriale 1&quot; it=&quot;Forze terrestri - Regione territoriale 1&quot;/&gt;_x000d__x000a_   &lt;Item26 de=&quot;Heer - Territorialregion 2&quot; fr=&quot;Forces terrestres - Région territoriale 2&quot; it=&quot;Forze terrestri - Regione territoriale 2&quot;/&gt;_x000d__x000a_   &lt;Item27 de=&quot;Heer - Territorialregion 3&quot; fr=&quot;Forces terrestres - Région territoriale 3&quot; it=&quot;Forze terrestri - Regione territoriale 3&quot;/&gt;_x000d__x000a_   &lt;Item28 de=&quot;Heer - Territorialregion 4&quot; fr=&quot;Forces terrestres - Région territoriale 4&quot; it=&quot;Forze terrestri - Regione territoriale 4&quot;/&gt;_x000d__x000a_   &lt;Item29 de=&quot;Luftwaffe&quot; fr=&quot;Forces aériennes&quot; it=&quot;Forze aeree&quot;/&gt;_x000d__x000a_   &lt;Item30 de=&quot;Luftwaffe - Luftwaffenstab LW Stab&quot; fr=&quot;Forces aériennes - Etat-major des Forces aériennes EM FA&quot; it=&quot;Forze aeree - Stato maggiore delle Forze aeree SM FA&quot;/&gt;_x000d__x000a_   &lt;Item31 de=&quot;Luftwaffe - Lehrverband Führungsunterstützung 30&quot; fr=&quot;Forces aériennes - Formation d'application de l'aide au commandement 30&quot; it=&quot;Forze aeree - Formazione d'addestramento dell'aiuto alla condotta 30&quot;/&gt;_x000d__x000a_   &lt;Item32 de=&quot;Luftwaffe - Lehrverband Flieger 31&quot; fr=&quot;Forces aériennes - Formation d'application de l'aviation 31&quot; it=&quot;Forze aeree - Formazione d'addestramento dell'aviazione 31&quot;/&gt;_x000d__x000a_   &lt;Item33 de=&quot;Luftwaffe - Lehrverband Fliegerabwehr 33&quot; fr=&quot;Forces aériennes - Formation d'application de la défense contre avions 33&quot; it=&quot;Forze aeree - Formazione d'addestramento della difesa contraerea 33&quot;/&gt;_x000d__x000a_   &lt;Item34 de=&quot;Luftwaffe - Lehrverband Führungsunterstützung der Luftwaffe 34&quot; fr=&quot;Forces aériennes - Formation d'application de l'aide au commandement des Forces aériennes 34&quot; it=&quot;Forze aeree - Formazione d'addestramento dell'aiuto alla condotta delle Forze aeree 34&quot;/&gt;_x000d__x000a_   &lt;Item35 de=&quot;Logistikbasis der Armee LBA&quot; fr=&quot;Base logistique de l'armée BLA&quot; it=&quot;Base logistica dell'esercito BLEs&quot;/&gt;_x000d__x000a_   &lt;Item36 de=&quot;Logistikbasis der Armee - Logistikbrigade 1&quot; fr=&quot;Base logistique de l'armée - Brigade logistique 1&quot; it=&quot;Base logistica dell'esercito - Brigata logistica 1&quot;/&gt;_x000d__x000a_   &lt;Item37 de=&quot;Höhere Kaderausbildung der Armee HKA&quot; fr=&quot;Formation supérieure des cadres de l'armée FSCA&quot; it=&quot;Istruzione superiore dei quadri dell'esercito ISQ&quot;/&gt;_x000d__x000a_   &lt;Item38 de=&quot;Führungsunterstützungsbasis FUB&quot; fr=&quot;Base d'aide au commandement BAC&quot; it=&quot;Base d'aiuto alla condotta BAC&quot;/&gt;_x000d__x000a_   &lt;Item39 de=&quot;Führungsunterstützungsbasis - Führungsunterstützungsbrigade 41&quot; fr=&quot;Base d'aide au commandement - Brigade de l'aide au commandement 41&quot; it=&quot;Base d'aiuto alla condotta - Brigata d'aiuto alla condotta 41&quot;/&gt;_x000d__x000a_  &lt;/cbo_H4&gt;_x000d__x000a_ &lt;/ComboBoxen&gt;_x000d__x000a_ &lt;HierarchieStufen&gt;_x000d__x000a_  &lt;H5/&gt;_x000d__x000a_  &lt;H6/&gt;_x000d__x000a_ &lt;/HierarchieStufen&gt;_x000d__x000a_ &lt;StatischeTexte&gt;_x000d__x000a_  &lt;Version de=&quot;2&quot; fr=&quot;2&quot; it=&quot;2&quot;/&gt;_x000d__x000a_  &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  &lt;HierarchieStufe3 de=&quot;Schweizer Armee&quot; fr=&quot;Armée suisse&quot; it=&quot;Esercito svizzero&quot;/&gt;_x000d__x000a_  &lt;BeilagenStatisch de=&quot;Beilage(n)&quot; fr=&quot;Annexe(s)&quot; it=&quot;Allegato(i)&quot;/&gt;_x000d__x000a_  &lt;BeilagenStatischControls de=&quot;Beilagen&quot; fr=&quot;Annexes&quot; it=&quot;Allegati&quot;/&gt;_x000d__x000a_  &lt;GehtAnStatisch de=&quot;Geht an&quot; fr=&quot;Va à&quot; it=&quot;Va a&quot;/&gt;_x000d__x000a_  &lt;ZKAnStatisch de=&quot;z K an&quot; fr=&quot;Pour info&quot; it=&quot;p c a&quot;/&gt;_x000d__x000a_  &lt;ReferenzAktenzeichenStatisch de=&quot;Referenz/Aktenzeichen&quot; fr=&quot;Référence/dossier&quot; it=&quot;Numeri di riferimento/incarto&quot;/&gt;_x000d__x000a_  &lt;IhrZeichenStatisch de=&quot;Ihr Zeichen&quot; fr=&quot;Votre référence&quot; it=&quot;Vostro riferimento&quot;/&gt;_x000d__x000a_  &lt;UnserZeichenStatisch de=&quot;Unser Zeichen&quot; fr=&quot;Notre référence&quot; it=&quot;Nostro riferimento&quot;/&gt;_x000d__x000a_  &lt;SachbearbeiterInStatisch de=&quot;Sachbearbeiter/in&quot; fr=&quot;Dossier traité par&quot; it=&quot;Collaboratore/trice&quot;/&gt;_x000d__x000a_  &lt;An de=&quot;An&quot; fr=&quot;Destinataire&quot; it=&quot;A&quot;/&gt;_x000d__x000a_  &lt;FaxStatisch de=&quot;Fax&quot; fr=&quot;Télécopie&quot; it=&quot;Telecopie&quot;/&gt;_x000d__x000a_  &lt;GesendetVon de=&quot;Gesendet von&quot; fr=&quot;Envoyé par&quot; it=&quot;Inviato da&quot;/&gt;_x000d__x000a_  &lt;AnzahlSeitenInklBegleitBlatt de=&quot;Anzahl Seiten inkl. Begleitblatt&quot; fr=&quot;Nombre de pages y compris feuille d'accompagnement&quot; it=&quot;Numero di pagine incl il foglio accompagnatorio&quot;/&gt;_x000d__x000a_  &lt;Klassifizierung de=&quot;KLASSIFIZIERUNG&quot; fr=&quot;CLASSIFICATION&quot; it=&quot;CLASSIFICAZIONE&quot;/&gt;_x000d__x000a_  &lt;KlassifizierungStatisch de=&quot;KLASSIFIZIERUNG&quot; fr=&quot;CLASSIFICATION&quot; it=&quot;CLASSIFICAZIONE&quot;/&gt;_x000d__x000a_  &lt;OrtStatisch de=&quot;Ort&quot; fr=&quot;Lieu&quot; it=&quot;Luogo&quot;/&gt;_x000d__x000a_  &lt;ToolTipFuerHilfe de=&quot;Für weitere Informationen klicken&quot; fr=&quot;Cliquer pour obtenir des informations complémentaires&quot; it=&quot;Cliccare per ricevere ulteriori informazioni&quot;/&gt;_x000d__x000a_  &lt;AnredeStatisch de=&quot;[Anrede]&quot; fr=&quot;[Formule d'adresse]&quot; it=&quot;[Formula d'apertura]&quot;/&gt;_x000d__x000a_  &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  &lt;GrussformelStatisch de=&quot;[Grussformel]&quot; fr=&quot;[Fomrmule de salutations]&quot; it=&quot;[Formula di saluto]&quot;/&gt;_x000d__x000a_  &lt;TitelStatisch de=&quot;[Titel]&quot; fr=&quot;[Titre]&quot; it=&quot;[Titolo]&quot;/&gt;_x000d__x000a_  &lt;HauptTitelStatisch de=&quot;[Haupttitel]&quot; fr=&quot;[Titre principau]&quot; it=&quot;[Titolo principal]&quot;/&gt;_x000d__x000a_  &lt;UnterTitelStatisch de=&quot;[Untertitel]&quot; fr=&quot;[Sou-titre]&quot; it=&quot;[Sottotitolo]&quot;/&gt;_x000d__x000a_  &lt;Militaer de=&quot;Militär&quot; fr=&quot;Militaire&quot; it=&quot;Militare&quot;/&gt;_x000d__x000a_  &lt;Postfach de=&quot;Postfach&quot; fr=&quot;Case postale&quot; it=&quot;Casella postale&quot;/&gt;_x000d__x000a_  &lt;BeilagenErwaehnt de=&quot;Beilagen erwähnt&quot; fr=&quot;Annexes mentionnées&quot; it=&quot;Allegati menzionati&quot;/&gt;_x000d__x000a_  &lt;HierarchieStufe4_5oder6 de=&quot;Hierarchiestufe 4, 5 oder 6&quot; fr=&quot;L'échelons hiérarchique 4, 5 ou 6&quot; it=&quot;livelli gerarchici 4, 5 o 6&quot;/&gt;_x000d__x000a_  &lt;Oder de=&quot;oder&quot; fr=&quot;ou&quot; it=&quot;o&quot;/&gt;_x000d__x000a_  &lt;DatumStatisch de=&quot;Datum:&quot; fr=&quot;Date:&quot; it=&quot;Data:&quot;/&gt;_x000d__x000a_  &lt;BegleitblattStatisch de=&quot;Begleitblatt&quot; fr=&quot;Feuille d'accompagnement&quot; it=&quot;Foglio accompagnatorio&quot;/&gt;_x000d__x000a_  &lt;KommandoStatisch de=&quot;Kdo&quot; fr=&quot;cdmt&quot; it=&quot;cdo&quot;/&gt;_x000d__x000a_ &lt;/StatischeTexte&gt;_x000d__x000a_ &lt;Controls&gt;_x000d__x000a_  &lt;Funktion de=&quot;Funktion:&quot; fr=&quot;Fonction:&quot; it=&quot;Funzione:&quot;/&gt;_x000d__x000a_  &lt;UebungsDatum de=&quot;Übungsdatum:&quot; fr=&quot;Date de l'exercice:&quot; it=&quot;Data dell'esercizio:&quot;/&gt;_x000d__x000a_  &lt;UebungsOrganisation de=&quot;Übungsorganisation:&quot; fr=&quot;Organisation de l'exercice:&quot; it=&quot;Organizzazione dell'eser:&quot;/&gt;_x000d__x000a_  &lt;KursBezeichnung de=&quot;Kursbezeichnung:&quot; fr=&quot;Désignation du cours:&quot; it=&quot;Designazione del corso:&quot;/&gt;_x000d__x000a_  &lt;UebungsBezeichnung de=&quot;Übungsbezeichnung:&quot; fr=&quot;Désignation de l'exercice:&quot; it=&quot;Designazione dell'eser:&quot;/&gt;_x000d__x000a_  &lt;DokumentBezeichnung de=&quot;Dokumentenbezeichnung:&quot; fr=&quot;Désignation du document:&quot; it=&quot;Designazione del doc:&quot;/&gt;_x000d__x000a_  &lt;DokumentBezeichnungRef de=&quot;Referenzierungen:&quot; fr=&quot;Références:&quot; it=&quot;Riferimenti:&quot;/&gt;_x000d__x000a_  &lt;MassstabBezeichnung de=&quot;Massstabbezeichnung:&quot; fr=&quot;Indication de l'échelle:&quot; it=&quot;Indicazione della scala:&quot;/&gt;_x000d__x000a_  &lt;SeitenZahl de=&quot;Anzahl Seiten:&quot; fr=&quot;Nombre de pages:&quot; it=&quot;Numero di pagine:&quot;/&gt;_x000d__x000a_  &lt;TruppenBezeichnung de=&quot;Truppenbezeichnung:&quot; fr=&quot;Désignation de la troupe:&quot; it=&quot;Designazione della truppa:&quot;/&gt;_x000d__x000a_  &lt;DeckName de=&quot;&amp;quot;DECKNAME&amp;quot;:&quot; fr=&quot;&amp;quot;NOM DE COUVERTURE&amp;quot;:&quot; it=&quot;&amp;quot;NOME DI COPERTURA&amp;quot;:&quot;/&gt;_x000d__x000a_  &lt;Klassifizierung de=&quot;Klassifizierung:&quot; fr=&quot;Classification:&quot; it=&quot;Classificazione:&quot;/&gt;_x000d__x000a_  &lt;KlassifizierungBeilgaen de=&quot;Beilage(n):&quot; fr=&quot;Annexe(s):&quot; it=&quot;Allegato(i):&quot;/&gt;_x000d__x000a_  &lt;RefAktenzeichen de=&quot;Referenz/Aktenzeichen:&quot; fr=&quot;Référence/dossier:&quot; it=&quot;Numeri di rif/incarto:&quot;/&gt;_x000d__x000a_  &lt;IhrZeichen de=&quot;Ihr Zeichen:&quot; fr=&quot;Votre référence:&quot; it=&quot;Vostro riferimento:&quot;/&gt;_x000d__x000a_  &lt;BetreffZeile de=&quot;Betreffzeile:&quot; fr=&quot;Ligne 'Objet':&quot; it=&quot;Oggetto:&quot;/&gt;_x000d__x000a_  &lt;BezugsZeile de=&quot;Bezugszeile:&quot; fr=&quot;Ligne référence:&quot; it=&quot;Riga di riferimento:&quot;/&gt;_x000d__x000a_  &lt;RefBetreffZeile de=&quot;Ref. zur Betreffzeile:&quot; fr=&quot;Réf. à la ligne 'Objet':&quot; it=&quot;Riferimento all'oggetto:&quot;/&gt;_x000d__x000a_  &lt;Prioritaet de=&quot;Priorität:&quot; fr=&quot;Priorité:&quot; it=&quot;Priorità:&quot;/&gt;_x000d__x000a_  &lt;UnserZeichen de=&quot;Unser Zeichen:&quot; fr=&quot;Notre référence:&quot; it=&quot;Nostro riferimento:&quot;/&gt;_x000d__x000a_  &lt;BetreffZeileRef de=&quot;Referenzierung zu Betreffzeile:&quot; fr=&quot;Références à la ligne 'Objet':&quot; it=&quot;Riferimento all'oggetto:&quot;/&gt;_x000d__x000a_  &lt;ZustellArt de=&quot;Zustellart:&quot; fr=&quot;Mode de distribution:&quot; it=&quot;Forma di spedizione:&quot;/&gt;_x000d__x000a_  &lt;SachBearbeiterIn de=&quot;Sachbearbeiter/in:&quot; fr=&quot;Dossier traité par:&quot; it=&quot;Collaboratore/trice:&quot;/&gt;_x000d__x000a_  &lt;ZusatzBezeichnung de=&quot;Zusatzbezeichnung:&quot; fr=&quot;Indication supplémentaire:&quot; it=&quot;Designazione suppl:&quot;/&gt;_x000d__x000a_  &lt;ZustellVermerk de=&quot;Zustellvermerk:&quot; fr=&quot;Mention de distribution:&quot; it=&quot;Indicazione di consegna:&quot;/&gt;_x000d__x000a_  &lt;ZusatzZeile de=&quot;Zusatzzeile:&quot; fr=&quot;Ligne supplémentaire:&quot; it=&quot;Riga supplementare:&quot;/&gt;_x000d__x000a_  &lt;GehtAn de=&quot;Geht an:&quot; fr=&quot;Va à:&quot; it=&quot;Va a:&quot;/&gt;_x000d__x000a_  &lt;zKan de=&quot;z K an:&quot; fr=&quot;Pour info:&quot; it=&quot;p c a:&quot;/&gt;_x000d__x000a_  &lt;KartuschenUmschreibung de=&quot;Kartuschenumschreibung:&quot; fr=&quot;Descr. de la cartouche:&quot; it=&quot;Trascrizione dei cartigli:&quot;/&gt;_x000d__x000a_  &lt;BeilageBezeichnung de=&quot;Beilagenbezeichnung:&quot; fr=&quot;Désignation des annexes:&quot; it=&quot;Indicazione dell'allegato:&quot;/&gt;_x000d__x000a_  &lt;Kommando de=&quot;Kdo&quot; fr=&quot;cdmt&quot; it=&quot;cdo&quot;/&gt;_x000d__x000a_  &lt;GradAbsender de=&quot;Grad:&quot; fr=&quot;Grade:&quot; it=&quot;Grado:&quot;/&gt;_x000d__x000a_  &lt;VornameAbsender de=&quot;Vorname:&quot; fr=&quot;Prénom:&quot; it=&quot;Nome:&quot;/&gt;_x000d__x000a_  &lt;NameAbsender de=&quot;Name:&quot; fr=&quot;Nom:&quot; it=&quot;Cognome:&quot;/&gt;_x000d__x000a_  &lt;H4Absender de=&quot;Hierarchiestufe 4:&quot; fr=&quot;Échelon hiérarchique 4:&quot; it=&quot;Livello gerarchico 4:&quot;/&gt;_x000d__x000a_  &lt;H5Absender de=&quot;Hierarchiestufe 5:&quot; fr=&quot;Échelon hiérarchique 5:&quot; it=&quot;Livello gerarchico 5:&quot;/&gt;_x000d__x000a_  &lt;H6Absender de=&quot;Hierarchiestufe 6:&quot; fr=&quot;Échelon hiérarchique 6:&quot; it=&quot;Livello gerarchico 6:&quot;/&gt;_x000d__x000a_  &lt;EMailadresseAbsender de=&quot;E-Mailadresse:&quot; fr=&quot;Adresse e-mail:&quot; it=&quot;Indirizzo e-mail:&quot;/&gt;_x000d__x000a_  &lt;TelefonAbsender de=&quot;Telefon:&quot; fr=&quot;N° de tél:&quot; it=&quot;N° tf:&quot;/&gt;_x000d__x000a_  &lt;FaxAbsender de=&quot;Fax:&quot; fr=&quot;N° de fax:&quot; it=&quot;N° fax:&quot;/&gt;_x000d__x000a_  &lt;LaendercodeAbsender de=&quot;Ländercode:&quot; fr=&quot;Code pays:&quot; it=&quot;Codice paesi:&quot;/&gt;_x000d__x000a_  &lt;StrasseAbsender de=&quot;Strasse:&quot; fr=&quot;Rue:&quot; it=&quot;Indirizzo:&quot;/&gt;_x000d__x000a_  &lt;OrtAbsender de=&quot;Ort:&quot; fr=&quot;Lieu:&quot; it=&quot;Luogo:&quot;/&gt;_x000d__x000a_  &lt;GradEmpfaenger de=&quot;Grad:&quot; fr=&quot;Grade:&quot; it=&quot;Grado:&quot;/&gt;_x000d__x000a_  &lt;VornameEmpfaenger de=&quot;Vorname:&quot; fr=&quot;Prénom:&quot; it=&quot;Nome&quot;/&gt;_x000d__x000a_  &lt;NameEmpfaenger de=&quot;Name:&quot; fr=&quot;Nom:&quot; it=&quot;Cognome:&quot;/&gt;_x000d__x000a_  &lt;H4Empfaenger de=&quot;Hierarchiestufe 4:&quot; fr=&quot;Échelon hiérarchique 4:&quot; it=&quot;Livello gerarchico 4:&quot;/&gt;_x000d__x000a_  &lt;H5Empfaenger de=&quot;Hierarchiestufe 5:&quot; fr=&quot;Échelon hiérarchique 5:&quot; it=&quot;Livello gerarchico 5:&quot;/&gt;_x000d__x000a_  &lt;H6Empfaenger de=&quot;Hierarchiestufe 6:&quot; fr=&quot;Échelon hiérarchique 6:&quot; it=&quot;Livello gerarchico 6:&quot;/&gt;_x000d__x000a_  &lt;EmailEmpfaenger de=&quot;E-Mailadresse:&quot; fr=&quot;Adresse e-mail:&quot; it=&quot;Indirizzo e-mail:&quot;/&gt;_x000d__x000a_  &lt;TelefonEmpfaenger de=&quot;Telefon:&quot; fr=&quot;N° de tél:&quot; it=&quot;N° tf:&quot;/&gt;_x000d__x000a_  &lt;FaxEmpfaenger de=&quot;Fax:&quot; fr=&quot;N° de fax:&quot; it=&quot;N° fax:&quot;/&gt;_x000d__x000a_  &lt;LaendercodeEmpfaenger de=&quot;Ländercode:&quot; fr=&quot;Code pays:&quot; it=&quot;Codice paesi:&quot;/&gt;_x000d__x000a_  &lt;PostFachEmpfaenger de=&quot;Postfach:&quot; fr=&quot;Case postale:&quot; it=&quot;Casella postale:&quot;/&gt;_x000d__x000a_  &lt;StrasseEmpfaenger de=&quot;Strasse:&quot; fr=&quot;Rue:&quot; it=&quot;Indirizzo:&quot;/&gt;_x000d__x000a_  &lt;OrtEmpfaenger de=&quot;Ort:&quot; fr=&quot;Lieu:&quot; it=&quot;Luogo:&quot;/&gt;_x000d__x000a_  &lt;OrtDokument de=&quot;Ort:&quot; fr=&quot;Lieu:&quot; it=&quot;Luogo:&quot;/&gt;_x000d__x000a_  &lt;BeilagenErwaehnt de=&quot;Beilagen erwähnt&quot; fr=&quot;Annexes mentionnées&quot; it=&quot;Allegati menzionati&quot;/&gt;_x000d__x000a_  &lt;MLZAbsender de=&quot;MLZ:&quot; fr=&quot;NMA:&quot; it=&quot;NMA:&quot;/&gt;_x000d__x000a_  &lt;PLZAbsender de=&quot;PLZ:&quot; fr=&quot;NPA:&quot; it=&quot;NPA:&quot;/&gt;_x000d__x000a_  &lt;MlzEmpfaenger de=&quot;MLZ:&quot; fr=&quot;NMA:&quot; it=&quot;NMA:&quot;/&gt;_x000d__x000a_  &lt;PlzEmpfaenger de=&quot;PLZ:&quot; fr=&quot;NPA:&quot; it=&quot;NPA:&quot;/&gt;_x000d__x000a_  &lt;Beilagen de=&quot;Beilagen:&quot; fr=&quot;Annexes:&quot; it=&quot;Allegati:&quot;/&gt;_x000d__x000a_  &lt;DocInfo de=&quot;Dokument&quot; fr=&quot;Document&quot; it=&quot;Documento&quot;/&gt;_x000d__x000a_  &lt;Absender de=&quot;Absender&quot; fr=&quot;Expéditeur&quot; it=&quot;Mittente&quot;/&gt;_x000d__x000a_  &lt;XmlFiles de=&quot;Archiv&quot; fr=&quot;Archives&quot; it=&quot;Archivio&quot;/&gt;_x000d__x000a_  &lt;Empfaenger de=&quot;Empfänger&quot; fr=&quot;Destinataire&quot; it=&quot;Destinatario&quot;/&gt;_x000d__x000a_  &lt;frmDokumentSprache de=&quot;Dokumentsprache&quot; fr=&quot;Langue du document&quot; it=&quot;Lingua del documento&quot;/&gt;_x000d__x000a_  &lt;Deutsch de=&quot;Deutsch&quot; fr=&quot;Allemand&quot; it=&quot;Tedesco&quot;/&gt;_x000d__x000a_  &lt;Franzoesisch de=&quot;Französisch&quot; fr=&quot;Français&quot; it=&quot;Francese&quot;/&gt;_x000d__x000a_  &lt;Italienisch de=&quot;Italienisch&quot; fr=&quot;Italien&quot; it=&quot;Italiano&quot;/&gt;_x000d__x000a_  &lt;dDeutsch de=&quot;Deutsch&quot; fr=&quot;Deutsch&quot; it=&quot;Deutsch&quot;/&gt;_x000d__x000a_  &lt;fFranzoesisch de=&quot;Français&quot; fr=&quot;Français&quot; it=&quot;Français&quot;/&gt;_x000d__x000a_  &lt;iItalienisch de=&quot;Italiano&quot; fr=&quot;Italiano&quot; it=&quot;Italiano&quot;/&gt;_x000d__x000a_  &lt;cmdOk de=&quot;OK&quot; fr=&quot;OK&quot; it=&quot;OK&quot;/&gt;_x000d__x000a_  &lt;cmdCancel de=&quot;Abbrechen&quot; fr=&quot;Annuler&quot; it=&quot;Annulla&quot;/&gt;_x000d__x000a_  &lt;cmdClose de=&quot;Schliessen&quot; fr=&quot;Fermer&quot; it=&quot;Chiudi&quot;/&gt;_x000d__x000a_  &lt;cmdSave de=&quot;Speichern&quot; fr=&quot;Enregistrer&quot; it=&quot;Salva&quot;/&gt;_x000d__x000a_  &lt;cmdLoad de=&quot;Laden&quot; fr=&quot;Charger&quot; it=&quot;Carica&quot;/&gt;_x000d__x000a_  &lt;cmdDelete de=&quot;Löschen&quot; fr=&quot;Supprimer&quot; it=&quot;Elimina&quot;/&gt;_x000d__x000a_  &lt;SaveBezeichnung de=&quot;Bezeichnung:&quot; fr=&quot;Appellation:&quot; it=&quot;Denominazione:&quot;/&gt;_x000d__x000a_  &lt;cmdOptions de=&quot;Benutzersprache&quot; fr=&quot;Langue d'utilisateur&quot; it=&quot;Lingua dell'utente&quot;/&gt;_x000d__x000a_  &lt;frmDialogBrief de=&quot;Militärische Schriftstücke - Brief&quot; fr=&quot;Documents militaires - Lettre&quot; it=&quot;Documenti militari - Lettere&quot;/&gt;_x000d__x000a_  &lt;frmDialogC5 de=&quot;Militärische Schriftstücke - Briefumschlag C5&quot; fr=&quot;Documents militaires - Enveloppe C5&quot; it=&quot;Documenti militari - Busta C5&quot;/&gt;_x000d__x000a_  &lt;frmDialogFax de=&quot;Militärische Schriftstücke - Fax&quot; fr=&quot;Documents militaires - Télécopie&quot; it=&quot;Documenti militari - Telecopie&quot;/&gt;_x000d__x000a_  &lt;frmDialogEtikette de=&quot;Militärische Schriftstücke - Etikette&quot; fr=&quot;Documents militaires - Etiquette&quot; it=&quot;Documenti militari - Etichetta&quot;/&gt;_x000d__x000a_  &lt;frmDialogKartuschUeb de=&quot;Militärische Schriftstücke - Kartusche Übung&quot; fr=&quot;Documents militaires - Cartouche exercice&quot; it=&quot;Documenti militari - Cartigli esercizi&quot;/&gt;_x000d__x000a_  &lt;frmDialogKartusche de=&quot;Militärische Schriftstücke - Kartusche &quot; fr=&quot;Documents militaires - Cartouche&quot; it=&quot;Documenti militari - Cartigli&quot;/&gt;_x000d__x000a_  &lt;frmDialogBericht de=&quot;Militärische Schriftstücke - Bericht&quot; fr=&quot;Documents militaires - Rapport&quot; it=&quot;Documenti militari - Rapporto&quot;/&gt;_x000d__x000a_  &lt;frmDialogBerichtQuer de=&quot;Militärische Schriftstücke - Bericht quer&quot; fr=&quot;Documents militaires - Rapport horizonal&quot; it=&quot;Documenti militari - Rapporto orizzontale&quot;/&gt;_x000d__x000a_  &lt;frmDialogBefehlUeb de=&quot;Militärische Schriftstücke - Befehl Übung&quot; fr=&quot;Documents militaires - Ordre exercice&quot; it=&quot;Documenti militari - Ordine esercizio&quot;/&gt;_x000d__x000a_  &lt;frmDialogBefehl de=&quot;Militärische Schriftstücke - Befehl&quot; fr=&quot;Documents militaires - Ordre&quot; it=&quot;Documenti militari - Ordine&quot;/&gt;_x000d__x000a_  &lt;frmOptionen de=&quot;Benutzersprache&quot; fr=&quot;Langue d'utilisateur&quot; it=&quot;Lingua dell'utente&quot;/&gt;_x000d__x000a_  &lt;frmHelp de=&quot;Reglement 52.002/I&quot; fr=&quot;Règlement 52.002/I&quot; it=&quot;Regolamento 52.002/I&quot;/&gt;_x000d__x000a_  &lt;frmUserInputExcel de=&quot;Militärische Schriftstücke - Tabelle&quot; fr=&quot;Documents militaires - Tableau&quot; it=&quot;Documenti militari - Tabella&quot;/&gt;_x000d__x000a_  &lt;frmUserInputPowerPoint de=&quot;Militärische Schriftstücke - Präsentation&quot; fr=&quot;Documents militaires - Présentation&quot; it=&quot;Documenti militari - Presentazione&quot;/&gt;_x000d__x000a_  &lt;Emblem de=&quot;Emblem&quot; fr=&quot;Emblème&quot; it=&quot;Emblema&quot;/&gt;_x000d__x000a_  &lt;TitelPraesentation de=&quot;Titel der Präsentation:&quot; fr=&quot;Titre de la présentation:&quot; it=&quot;Titolo della presentazione:&quot;/&gt;_x000d__x000a_  &lt;H4 de=&quot;Hierarchiestufe 4:&quot; fr=&quot;Échelon hiérarchique 4:&quot; it=&quot;Livello gerarchico 4:&quot;/&gt;_x000d__x000a_  &lt;H5 de=&quot;Hierarchiestufe 5:&quot; fr=&quot;Échelon hiérarchique 5:&quot; it=&quot;Livello gerarchico 5:&quot;/&gt;_x000d__x000a_  &lt;Grad de=&quot;Grad:&quot; fr=&quot;Grade:&quot; it=&quot;Grado:&quot;/&gt;_x000d__x000a_  &lt;Vorname de=&quot;Vorname:&quot; fr=&quot;Prénom:&quot; it=&quot;Nome&quot;/&gt;_x000d__x000a_  &lt;Name de=&quot;Name:&quot; fr=&quot;Nom:&quot; it=&quot;Cognome:&quot;/&gt;_x000d__x000a_  &lt;Ort de=&quot;Ort:&quot; fr=&quot;Lieu:&quot; it=&quot;Luogo:&quot;/&gt;_x000d__x000a_  &lt;TagesDatum de=&quot;Datum:&quot; fr=&quot;Date:&quot; it=&quot;Data:&quot;/&gt;_x000d__x000a_  &lt;FormatDDMMYYYY de=&quot;TT.MM.JJJJ&quot; fr=&quot;JJ.MM.AAAA&quot; it=&quot;GG.MM.AAAA&quot;/&gt;_x000d__x000a_  &lt;FormatDDMMYYYYHHMM de=&quot;TT.MM.JJJJ, hhmm&quot; fr=&quot;JJ.MM.AAAA, hhmm&quot; it=&quot;GG.MM.AAAA, hhmm&quot;/&gt;_x000d__x000a_  &lt;Ersteller de=&quot;Ersteller&quot; fr=&quot;Créateur&quot; it=&quot;Creatore&quot;/&gt;_x000d__x000a_  &lt;cmdImage de=&quot;...&quot; fr=&quot;...&quot; it=&quot;...&quot;/&gt;_x000d__x000a_  &lt;frameUserInputPPT de=&quot;Benutzereingaben&quot; fr=&quot;Données de l'utilisateur&quot; it=&quot;Dati inseriti dall'utente&quot;/&gt;_x000d__x000a_  &lt;Datum de=&quot;heute&quot; fr=&quot;aujourd'hui&quot; it=&quot;oggi&quot;/&gt;_x000d__x000a_  &lt;DokumentDatum de=&quot;Datum:&quot; fr=&quot;Date:&quot; it=&quot;Data:&quot;/&gt;_x000d__x000a_  &lt;frmHintPowerPoint de=&quot;Hinweis&quot; fr=&quot;Indication&quot; it=&quot;Avvertimento&quot;/&gt;_x000d__x000a_  &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 &lt;/Controls&gt;_x000d__x000a_ &lt;FehlerMeldungen&gt;_x000d__x000a_  &lt;FehlerValidierung de=&quot;Validierungs-Fehler&quot; fr=&quot;Erreur de validation&quot; it=&quot;Errore di validazione&quot;/&gt;_x000d__x000a_  &lt;FehlerSonderzeichen de=&quot;Bitte keine Sonderzeichen in Speichername verwenden&quot; fr=&quot;Ne pas utiliser de caractères spéciaux dans la nom de sauvegarde svp&quot; it=&quot;Per favore non far uso di caratteri speciali nel nome di salvataggio&quot;/&gt;_x000d__x000a_  &lt;FehlerKeineEingabe de=&quot;Bitte eine Eingabe vornehmen:&quot; fr=&quot;Effectuer une saisie svp :&quot; it=&quot;Per favore inserire i dati:&quot;/&gt;_x000d__x000a_  &lt;FehlerKeineBezeichnung de=&quot;Bitte eine Bezeichnung angeben&quot; fr=&quot;Effectuer une appellation svp&quot; it=&quot;Per favore inserire un denominazione&quot;/&gt;_x000d__x000a_  &lt;FehlerFalscherTemplateName de=&quot;Der Name der Dokumentvorlage wurde geändert. Es dürfen nur folgende Namen verwendet werden: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 Brief Chr(13)- Briefumschlag_C5 Chr(13)- Bericht Chr(13)- Bericht_quer Chr(13)- Fax Chr(13)- Etikette Chr(13)- Kartusche Chr(13)- Kartusche_Uebung Chr(13)- Befehl Chr(13)- Befehl_Uebung Chr(13)Chr(13)L'esecuzione del modello di documento (il macro) viene interrotta a questo punto.&quot;/&gt;_x000d__x000a_ &lt;/FehlerMeldungen&gt;_x000d__x000a_ &lt;HelpTexte&gt;_x000d__x000a_  &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  &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  &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  &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  &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  &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  &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  &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  &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  &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  &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  &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  &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  &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  &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  &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  &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  &lt;HilfeNr18 de=&quot;Referenzangaben: Diese setzen sich aus Referenz/Aktenzeichen zusammen.&quot; fr=&quot;Données de référence: sont communiquées sous Référence/dossier.&quot; it=&quot;Dati di riferimento: questi dati consistono nei numeri di riferimento/incarto.&quot;/&gt;_x000d__x000a_  &lt;HilfeNr19 de=&quot;Titel: Das Thema der Präsentation ist anzugeben.&quot; fr=&quot;Titre: le sujet de la présentation doit être indiqué.&quot; it=&quot;Titolo: occorre indicare il tema della presentazione.&quot;/&gt;_x000d__x000a_  &lt;HilfeNr20 de=&quot;Seitentitel: Das Thema der Folie ist anzugeben.&quot; fr=&quot;Titre de la diapositive: le sujet de la diapositive doit être indiqué.&quot; it=&quot;Titolo della pagina: occorre indicare il tema del lucido.&quot;/&gt;_x000d__x000a_  &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  &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  &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  &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  &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  &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  &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  &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  &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  &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  &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  &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  &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  &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  &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  &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  &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  &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  &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texte n’est pas autorisé.&quot; it=&quot;Allegati: è possibile elencare oppure si può fare riferimento agli allegati menzionati nel blocco di testo. Negli ordini devono sempre esser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  &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
    <w:docVar w:name="1_SprachXml" w:val=".&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  &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  &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  &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  &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  &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  &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  &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  &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  &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  &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 &lt;/HelpTexte&gt;_x000d__x000a_ &lt;!-- Mapping-Tabelle - Attributname: ist der Key (muss Template-Name sein) / savename: Hier den Save-Namen angeben, in dieser Sektion werden die Werte des Users gespeichert. _x000d__x000a_  saveName kann auch für mehrere Templates gleich sein, somit hat man die selben Speicherwerte zur Verfügung --&gt;_x000d__x000a_ &lt;MappingTabelleTemplates&gt;_x000d__x000a_  &lt;Brief.dot saveName=&quot;SaveBrief&quot;/&gt;_x000d__x000a_  &lt;Brief.dotm saveName=&quot;SaveBrief&quot;/&gt;_x000d__x000a_  &lt;Briefumschlag_C5.dot saveName=&quot;SaveBriefUmschlag&quot;/&gt;_x000d__x000a_  &lt;Briefumschlag_C5.dotm saveName=&quot;SaveBriefUmschlag&quot;/&gt;_x000d__x000a_  &lt;Bericht.dot saveName=&quot;SaveBericht&quot;/&gt;_x000d__x000a_  &lt;Bericht.dotm saveName=&quot;SaveBericht&quot;/&gt;_x000d__x000a_  &lt;Bericht_quer.dot saveName=&quot;SaveBericht&quot;/&gt;_x000d__x000a_  &lt;Bericht_quer.dotm saveName=&quot;SaveBericht&quot;/&gt;_x000d__x000a_  &lt;Fax.dot saveName=&quot;SaveFax&quot;/&gt;_x000d__x000a_  &lt;Fax.dotm saveName=&quot;SaveFax&quot;/&gt;_x000d__x000a_  &lt;Etikette.dot saveName=&quot;SaveBriefUmschlag&quot;/&gt;_x000d__x000a_  &lt;Etikette.dotm saveName=&quot;SaveBriefUmschlag&quot;/&gt;_x000d__x000a_  &lt;Kartusche.dot saveName=&quot;SaveKartusche&quot;/&gt;_x000d__x000a_  &lt;Kartusche.dotm saveName=&quot;SaveKartusche&quot;/&gt;_x000d__x000a_  &lt;Kartusche_Uebung.dot saveName=&quot;SaveKartuscheUeb&quot;/&gt;_x000d__x000a_  &lt;Kartusche_Uebung.dotm saveName=&quot;SaveKartuscheUeb&quot;/&gt;_x000d__x000a_  &lt;Befehl.dot saveName=&quot;SaveBefehl&quot;/&gt;_x000d__x000a_  &lt;Befehl.dotm saveName=&quot;SaveBefehl&quot;/&gt;_x000d__x000a_  &lt;Befehl_Uebung.dot saveName=&quot;SaveBefehlUeb&quot;/&gt;_x000d__x000a_  &lt;Befehl_Uebung.dotm saveName=&quot;SaveBefehlUeb&quot;/&gt;_x000d__x000a_  &lt;Globales.Template.dot saveName=&quot;SaveBrief&quot;/&gt;_x000d__x000a_  &lt;Globales.Template.dotm saveName=&quot;SaveBrief&quot;/&gt;_x000d__x000a_  &lt;Praesentation saveName=&quot;SavePraes&quot;/&gt;_x000d__x000a_  &lt;Praesentation.pot saveName=&quot;SavePraes&quot;/&gt;_x000d__x000a_  &lt;Praesentation.potm saveName=&quot;SavePraes&quot;/&gt;_x000d__x000a_ &lt;/MappingTabelleTemplates&gt;_x000d__x000a_ &lt;!-- Mapping-Tabelle der Bookmarks: hier wird definiert, was bei einemBookmark geschieht, falls der Wert der abgefüllt wird, leer ist (Delete, Backspace, wieviele Stellen) _x000d__x000a_   Mögliche Auswahl für action: delete oder backspace - Eingabe muss mit Semikolon getrennt sein (action und anzahlStellen) z.Bsp. action=&quot;delete;backspace&quot; anzahlStellen=&quot;1;2&quot; --&gt;_x000d__x000a_ &lt;MappingTabelleBookmarks&gt;_x000d__x000a_  &lt;Brief&gt;_x000d__x000a_   &lt;Funktion action=&quot;delete&quot; anzahlStellen=&quot;1&quot;/&gt;_x000d__x000a_   &lt;Funktion_2 action=&quot;backspace&quot; anzahlStellen=&quot;1&quot;/&gt;_x000d__x000a_   &lt;GradAbsender action=&quot;delete&quot; anzahlStellen=&quot;1&quot;/&gt;_x000d__x000a_   &lt;GradAbsender_2 action=&quot;delete&quot; anzahlStellen=&quot;1&quot;/&gt;_x000d__x000a_   &lt;GradAbsender_3 action=&quot;delete&quot; anzahlStellen=&quot;1&quot;/&gt;_x000d__x000a_   &lt;GradAbsender_4 action=&quot;delete&quot; anzahlStellen=&quot;1&quot;/&gt;_x000d__x000a_   &lt;VornameAbsender action=&quot;delete&quot; anzahlStellen=&quot;1&quot;/&gt;_x000d__x000a_   &lt;VornameAbsender_2 action=&quot;delete&quot; anzahlStellen=&quot;1&quot;/&gt;_x000d__x000a_   &lt;VornameAbsender_3 action=&quot;delete&quot; anzahlStellen=&quot;1&quot;/&gt;_x000d__x000a_   &lt;VornameAbsender_4 action=&quot;delete&quot; anzahlStellen=&quot;1&quot;/&gt;_x000d__x000a_   &lt;StrasseAbsender action=&quot;delete&quot; anzahlStellen=&quot;2&quot;/&gt;_x000d__x000a_   &lt;PlzAbsender action=&quot;delete&quot; anzahlStellen=&quot;1&quot;/&gt;_x000d__x000a_   &lt;PlzAbsender_2 action=&quot;delete&quot; anzahlStellen=&quot;1&quot;/&gt;_x000d__x000a_   &lt;OrtAbsender action=&quot;delete&quot; anzahlStellen=&quot;1&quot;/&gt;_x000d__x000a_   &lt;FaxAbsender action=&quot;backspace&quot; anzahlStellen=&quot;2&quot;/&gt;_x000d__x000a_   &lt;GradEmpfaenger action=&quot;delete&quot; anzahlStellen=&quot;1&quot;/&gt;_x000d__x000a_   &lt;VornameEmpfaenger action=&quot;delet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OrtDokument action=&quot;delete&quot; anzahlStellen=&quot;2&quot;/&gt;_x000d__x000a_   &lt;Datum action=&quot;backspace&quot; anzahlStellen=&quot;2&quot;/&gt;_x000d__x000a_   &lt;BetreffZeile_2 action=&quot;backspace&quot; anzahlStellen=&quot;2&quot;/&gt;_x000d__x000a_   &lt;Zustellung action=&quot;delete&quot; anzahlStellen=&quot;1&quot;/&gt;_x000d__x000a_   &lt;AdresseAbsender_2 action=&quot;backspace&quot; anzahlStellen=&quot;1&quot;/&gt;_x000d__x000a_   &lt;Prioritaet action=&quot;delete&quot; anzahlStellen=&quot;1&quot;/&gt;_x000d__x000a_   &lt;LaendercodeAbsender action=&quot;delete&quot; anzahlStellen=&quot;1&quot;/&gt;_x000d__x000a_   &lt;BeilagenAbschnitt action=&quot;delete;backspace&quot; anzahlStellen=&quot;1;1&quot;/&gt;_x000d__x000a_  &lt;/Brief&gt;_x000d__x000a_  &lt;Briefumschlag_C5&gt;_x000d__x000a_   &lt;GradAbsender action=&quot;delete&quot; anzahlStellen=&quot;1&quot;/&gt;_x000d__x000a_   &lt;VornameAbsender action=&quot;delete&quot; anzahlStellen=&quot;1&quot;/&gt;_x000d__x000a_   &lt;Funktion action=&quot;backspace&quot; anzahlStellen=&quot;1&quot;/&gt;_x000d__x000a_   &lt;StrasseAbsender action=&quot;backspace&quot; anzahlStellen=&quot;1&quot;/&gt;_x000d__x000a_   &lt;PlzAbsender action=&quot;delete&quot; anzahlStellen=&quot;1&quot;/&gt;_x000d__x000a_   &lt;OrtAbsender action=&quot;delete&quot; anzahlStellen=&quot;1&quot;/&gt;_x000d__x000a_   &lt;MlzAbsender action=&quot;backspace&quot; anzahlStellen=&quot;1&quot;/&gt;_x000d__x000a_   &lt;GradEmpfaenger action=&quot;delete&quot; anzahlStellen=&quot;1&quot;/&gt;_x000d__x000a_   &lt;VornameEmpfaenger action=&quot;delete&quot; anzahlStellen=&quot;1&quot;/&gt;_x000d__x000a_   &lt;ZusatzBezeichnung action=&quot;backspace&quot; anzahlStellen=&quot;1&quot;/&gt;_x000d__x000a_   &lt;PostFachEmpfaenger action=&quot;backspac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Briefumschlag_C5&gt;_x000d__x000a_  &lt;Bericht&gt;_x000d__x000a_   &lt;OrtDokument action=&quot;delete&quot; anzahlStellen=&quot;2&quot;/&gt;_x000d__x000a_   &lt;Funktion action=&quot;backspace&quot; anzahlStellen=&quot;1&quot;/&gt;_x000d__x000a_   &lt;Funktion_2 action=&quot;delete&quot; anzahlStellen=&quot;2&quot;/&gt;_x000d__x000a_   &lt;GradAbsender action=&quot;delete&quot; anzahlStellen=&quot;1&quot;/&gt;_x000d__x000a_   &lt;VornameAbsender action=&quot;delete&quot; anzahlStellen=&quot;1&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richt&gt;_x000d__x000a_  &lt;Bericht_quer&gt;_x000d__x000a_   &lt;OrtDokument action=&quot;delete&quot; anzahlStellen=&quot;2&quot;/&gt;_x000d__x000a_   &lt;Funktion action=&quot;backspace&quot; anzahlStellen=&quot;1&quot;/&gt;_x000d__x000a_   &lt;Funktion_2 action=&quot;delete&quot; anzahlStellen=&quot;2&quot;/&gt;_x000d__x000a_   &lt;GradAbsender action=&quot;delete&quot; anzahlStellen=&quot;1&quot;/&gt;_x000d__x000a_   &lt;VornameAbsender action=&quot;delete&quot; anzahlStellen=&quot;1&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richt_quer&gt;_x000d__x000a_  &lt;Fax&gt;_x000d__x000a_   &lt;GradAbsender action=&quot;delete&quot; anzahlStellen=&quot;1&quot;/&gt;_x000d__x000a_   &lt;VornameAbsender action=&quot;delete&quot; anzahlStellen=&quot;1&quot;/&gt;_x000d__x000a_   &lt;NameAbsender action=&quot;backspace&quot; anzahlStellen=&quot;1&quot;/&gt;_x000d__x000a_   &lt;GradAbsender_2 action=&quot;delete&quot; anzahlStellen=&quot;1&quot;/&gt;_x000d__x000a_   &lt;VornameAbsender_2 action=&quot;delete&quot; anzahlStellen=&quot;1&quot;/&gt;_x000d__x000a_   &lt;NameAbsender_2 action=&quot;backspace&quot; anzahlStellen=&quot;1&quot;/&gt;_x000d__x000a_   &lt;Funktion action=&quot;backspace&quot; anzahlStellen=&quot;1&quot;/&gt;_x000d__x000a_   &lt;StrasseAbsender action=&quot;delete&quot; anzahlStellen=&quot;2&quot;/&gt;_x000d__x000a_   &lt;PlzAbsender action=&quot;delete&quot; anzahlStellen=&quot;1&quot;/&gt;_x000d__x000a_   &lt;OrtAbsender action=&quot;delete&quot; anzahlStellen=&quot;1&quot;/&gt;_x000d__x000a_   &lt;MlzAbsender action=&quot;backspace&quot; anzahlStellen=&quot;1&quot;/&gt;_x000d__x000a_   &lt;FaxAbsender action=&quot;backspace&quot; anzahlStellen=&quot;2&quot;/&gt;_x000d__x000a_   &lt;EMailAbsender action=&quot;backspace&quot; anzahlStellen=&quot;1&quot;/&gt;_x000d__x000a_   &lt;BetreffZeile_2 action=&quot;backspace&quot; anzahlStellen=&quot;2&quot;/&gt;_x000d__x000a_  &lt;/Fax&gt;_x000d__x000a_  &lt;Etikette&gt;_x000d__x000a_   &lt;GradAbsender action=&quot;delete&quot; anzahlStellen=&quot;1&quot;/&gt;_x000d__x000a_   &lt;VornameAbsender action=&quot;delete&quot; anzahlStellen=&quot;1&quot;/&gt;_x000d__x000a_   &lt;Funktion action=&quot;delete&quot; anzahlStellen=&quot;2&quot;/&gt;_x000d__x000a_   &lt;StrasseAbsender action=&quot;backspace&quot; anzahlStellen=&quot;1&quot;/&gt;_x000d__x000a_   &lt;PlzAbsender action=&quot;delete&quot; anzahlStellen=&quot;1&quot;/&gt;_x000d__x000a_   &lt;OrtAbsender action=&quot;delete&quot; anzahlStellen=&quot;1&quot;/&gt;_x000d__x000a_   &lt;MlzAbsender action=&quot;backspace&quot; anzahlStellen=&quot;1&quot;/&gt;_x000d__x000a_   &lt;GradEmpfaenger action=&quot;delete&quot; anzahlStellen=&quot;1&quot;/&gt;_x000d__x000a_   &lt;VornameEmpfaenger action=&quot;delete&quot; anzahlStellen=&quot;1&quot;/&gt;_x000d__x000a_   &lt;ZusatzBezeichnung action=&quot;backspace&quot; anzahlStellen=&quot;1&quot;/&gt;_x000d__x000a_   &lt;PostFachEmpfaenger action=&quot;backspac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Zustellung action=&quot;delete&quot; anzahlStellen=&quot;1&quot;/&gt;_x000d__x000a_  &lt;/Etikette&gt;_x000d__x000a_  &lt;Kartusche&gt;_x000d__x000a_  &lt;/Kartusche&gt;_x000d__x000a_  &lt;Kartusche_Uebung&gt;_x000d__x000a_  &lt;/Kartusche_Uebung&gt;_x000d__x000a_  &lt;Befehl&gt;_x000d__x000a_   &lt;Funktion action=&quot;delete&quot; anzahlStellen=&quot;1&quot;/&gt;_x000d__x000a_   &lt;OrtDokument action=&quot;delete&quot; anzahlStellen=&quot;2&quot;/&gt;_x000d__x000a_   &lt;Datum action=&quot;backspace&quot; anzahlStellen=&quot;2&quot;/&gt;_x000d__x000a_   &lt;DeckName action=&quot;delete;backspace&quot; anzahlStellen=&quot;1;1&quot;/&gt;_x000d__x000a_   &lt;GradAbsender action=&quot;delete&quot; anzahlStellen=&quot;1&quot;/&gt;_x000d__x000a_   &lt;VornameAbsender action=&quot;delete&quot; anzahlStellen=&quot;1&quot;/&gt;_x000d__x000a_   &lt;Funktion_3 action=&quot;backspace&quot; anzahlStellen=&quot;1&quot;/&gt;_x000d__x000a_   &lt;Funktion_2 action=&quot;delete&quot; anzahlStellen=&quot;1&quot;/&gt;_x000d__x000a_   &lt;tiefstehierarchiestufe_2 action=&quot;backspace;delete&quot; anzahlStellen=&quot;1;2&quot;/&gt;_x000d__x000a_   &lt;DeckName_2 action=&quot;backspace;delete&quot; anzahlStellen=&quot;3;1&quot;/&gt;_x000d__x000a_   &lt;DokumentBezeichnung_4 action=&quot;backspace&quot; anzahlStellen=&quot;2&quot;/&gt;_x000d__x000a_   &lt;DokumentBezeichnung_2 action=&quot;backspace&quot; anzahlStellen=&quot;2&quot;/&gt;_x000d__x000a_   &lt;GehtAnAbschnitt action=&quot;delete;backspace&quot; anzahlStellen=&quot;2;1&quot;/&gt;_x000d__x000a_   &lt;BeilagenAbschnitt action=&quot;delete;backspace&quot; anzahlStellen=&quot;1;1&quot;/&gt;_x000d__x000a_   &lt;GehtAnStatisch action=&quot;delete&quot; anzahlStellen=&quot;1&quot;/&gt;_x000d__x000a_  &lt;/Befehl&gt;_x000d__x000a_  &lt;Befehl_Uebung&gt;_x000d__x000a_   &lt;Funktion action=&quot;delete&quot; anzahlStellen=&quot;1&quot;/&gt;_x000d__x000a_   &lt;OrtDokument action=&quot;delete&quot; anzahlStellen=&quot;2&quot;/&gt;_x000d__x000a_   &lt;Datum action=&quot;backspace&quot; anzahlStellen=&quot;2&quot;/&gt;_x000d__x000a_   &lt;DeckName action=&quot;delete;backspace&quot; anzahlStellen=&quot;1;1&quot;/&gt;_x000d__x000a_   &lt;GradAbsender action=&quot;delete&quot; anzahlStellen=&quot;1&quot;/&gt;_x000d__x000a_   &lt;VornameAbsender action=&quot;delete&quot; anzahlStellen=&quot;1&quot;/&gt;_x000d__x000a_   &lt;Funktion_3 action=&quot;backspace&quot; anzahlStellen=&quot;1&quot;/&gt;_x000d__x000a_   &lt;Funktion_2 action=&quot;delete&quot; anzahlStellen=&quot;1&quot;/&gt;_x000d__x000a_   &lt;tiefstehierarchiestufe_2 action=&quot;backspace;delete&quot; anzahlStellen=&quot;1;2&quot;/&gt;_x000d__x000a_   &lt;DeckName_2 action=&quot;backspace;delete&quot; anzahlStellen=&quot;3;1&quot;/&gt;_x000d__x000a_   &lt;DokumentBezeichnung_4 action=&quot;backspace&quot; anzahlStellen=&quot;2&quot;/&gt;_x000d__x000a_   &lt;DokumentBezeichnung_2 action=&quot;backspace&quot; anzahlStellen=&quot;2&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fehl_Uebung&gt;_x000d__x000a_  &lt;Globales.Template&gt;_x000d__x000a_  &lt;/Globales.Template&gt;_x000d__x000a_ &lt;/MappingTabelleBookmarks&gt;_x000d__x000a_&lt;/SprachUebersetzungRoot&gt;_x000d__x000a_"/>
  </w:docVars>
  <w:rsids>
    <w:rsidRoot w:val="0086724B"/>
    <w:rsid w:val="0000343A"/>
    <w:rsid w:val="00015F05"/>
    <w:rsid w:val="00022193"/>
    <w:rsid w:val="00034CAE"/>
    <w:rsid w:val="00045574"/>
    <w:rsid w:val="00050C4E"/>
    <w:rsid w:val="00063394"/>
    <w:rsid w:val="000700F9"/>
    <w:rsid w:val="000864B3"/>
    <w:rsid w:val="000A0E02"/>
    <w:rsid w:val="000A2B65"/>
    <w:rsid w:val="000A3C86"/>
    <w:rsid w:val="000D3953"/>
    <w:rsid w:val="000E2C76"/>
    <w:rsid w:val="000E5A9A"/>
    <w:rsid w:val="00102B90"/>
    <w:rsid w:val="00104DAE"/>
    <w:rsid w:val="001111FF"/>
    <w:rsid w:val="00121C27"/>
    <w:rsid w:val="001232A2"/>
    <w:rsid w:val="0012512B"/>
    <w:rsid w:val="00136D2D"/>
    <w:rsid w:val="00141E96"/>
    <w:rsid w:val="001663AC"/>
    <w:rsid w:val="0018425C"/>
    <w:rsid w:val="00185813"/>
    <w:rsid w:val="001B2453"/>
    <w:rsid w:val="001C0513"/>
    <w:rsid w:val="001C2901"/>
    <w:rsid w:val="001C40B9"/>
    <w:rsid w:val="001C6362"/>
    <w:rsid w:val="001D0D5C"/>
    <w:rsid w:val="001F16FD"/>
    <w:rsid w:val="001F5C91"/>
    <w:rsid w:val="001F79B0"/>
    <w:rsid w:val="00200689"/>
    <w:rsid w:val="0021105A"/>
    <w:rsid w:val="00211771"/>
    <w:rsid w:val="00223819"/>
    <w:rsid w:val="002317BD"/>
    <w:rsid w:val="002405F8"/>
    <w:rsid w:val="00247A0B"/>
    <w:rsid w:val="00250043"/>
    <w:rsid w:val="00261A19"/>
    <w:rsid w:val="00266755"/>
    <w:rsid w:val="0027571A"/>
    <w:rsid w:val="002875AD"/>
    <w:rsid w:val="002C098D"/>
    <w:rsid w:val="002C5BA8"/>
    <w:rsid w:val="002D3BD6"/>
    <w:rsid w:val="002D580D"/>
    <w:rsid w:val="002E3FF5"/>
    <w:rsid w:val="002F1285"/>
    <w:rsid w:val="002F5683"/>
    <w:rsid w:val="00300D13"/>
    <w:rsid w:val="003112B8"/>
    <w:rsid w:val="00322B65"/>
    <w:rsid w:val="003354B4"/>
    <w:rsid w:val="00335724"/>
    <w:rsid w:val="003361F8"/>
    <w:rsid w:val="00337839"/>
    <w:rsid w:val="00364260"/>
    <w:rsid w:val="0037090A"/>
    <w:rsid w:val="003819F5"/>
    <w:rsid w:val="00385F32"/>
    <w:rsid w:val="003A4EFC"/>
    <w:rsid w:val="003D54B2"/>
    <w:rsid w:val="003D7FA3"/>
    <w:rsid w:val="003F0560"/>
    <w:rsid w:val="003F52A2"/>
    <w:rsid w:val="00400457"/>
    <w:rsid w:val="0040320B"/>
    <w:rsid w:val="00412BFD"/>
    <w:rsid w:val="004515DE"/>
    <w:rsid w:val="004545F1"/>
    <w:rsid w:val="004607A5"/>
    <w:rsid w:val="004609A2"/>
    <w:rsid w:val="004817BB"/>
    <w:rsid w:val="0049702E"/>
    <w:rsid w:val="004A33F2"/>
    <w:rsid w:val="004C7018"/>
    <w:rsid w:val="004C7E23"/>
    <w:rsid w:val="004D2A2B"/>
    <w:rsid w:val="004D5581"/>
    <w:rsid w:val="004D678A"/>
    <w:rsid w:val="004F1B76"/>
    <w:rsid w:val="00500101"/>
    <w:rsid w:val="00506809"/>
    <w:rsid w:val="00510D47"/>
    <w:rsid w:val="00516349"/>
    <w:rsid w:val="00526A63"/>
    <w:rsid w:val="00536246"/>
    <w:rsid w:val="00537541"/>
    <w:rsid w:val="00550296"/>
    <w:rsid w:val="00573C8E"/>
    <w:rsid w:val="00580F58"/>
    <w:rsid w:val="005869FE"/>
    <w:rsid w:val="005A13C3"/>
    <w:rsid w:val="005B141F"/>
    <w:rsid w:val="005B6581"/>
    <w:rsid w:val="005C4AE0"/>
    <w:rsid w:val="005D60B4"/>
    <w:rsid w:val="005F0AEC"/>
    <w:rsid w:val="005F2645"/>
    <w:rsid w:val="005F3FD3"/>
    <w:rsid w:val="005F798B"/>
    <w:rsid w:val="00600372"/>
    <w:rsid w:val="0062482B"/>
    <w:rsid w:val="00630715"/>
    <w:rsid w:val="00646F9E"/>
    <w:rsid w:val="00647A5F"/>
    <w:rsid w:val="006511ED"/>
    <w:rsid w:val="006640F8"/>
    <w:rsid w:val="00666B90"/>
    <w:rsid w:val="006858FD"/>
    <w:rsid w:val="00695497"/>
    <w:rsid w:val="006A6AE7"/>
    <w:rsid w:val="006A7B28"/>
    <w:rsid w:val="006B7F8D"/>
    <w:rsid w:val="006D14D1"/>
    <w:rsid w:val="00707F5D"/>
    <w:rsid w:val="00710815"/>
    <w:rsid w:val="00726C1F"/>
    <w:rsid w:val="0073799E"/>
    <w:rsid w:val="007418E5"/>
    <w:rsid w:val="007509B5"/>
    <w:rsid w:val="00760AD0"/>
    <w:rsid w:val="00771D35"/>
    <w:rsid w:val="007A1B2C"/>
    <w:rsid w:val="00815C03"/>
    <w:rsid w:val="00824C38"/>
    <w:rsid w:val="00846A6D"/>
    <w:rsid w:val="0086724B"/>
    <w:rsid w:val="00873E45"/>
    <w:rsid w:val="00884676"/>
    <w:rsid w:val="0088748F"/>
    <w:rsid w:val="00890C7B"/>
    <w:rsid w:val="008A4E9D"/>
    <w:rsid w:val="008A531F"/>
    <w:rsid w:val="008B7C9C"/>
    <w:rsid w:val="008C0E89"/>
    <w:rsid w:val="008C2602"/>
    <w:rsid w:val="008E41B0"/>
    <w:rsid w:val="008F299B"/>
    <w:rsid w:val="008F34AE"/>
    <w:rsid w:val="009001AF"/>
    <w:rsid w:val="00911473"/>
    <w:rsid w:val="009218C6"/>
    <w:rsid w:val="00922F50"/>
    <w:rsid w:val="00925319"/>
    <w:rsid w:val="00952DEF"/>
    <w:rsid w:val="00961F6D"/>
    <w:rsid w:val="00965578"/>
    <w:rsid w:val="00966E9A"/>
    <w:rsid w:val="00973C0E"/>
    <w:rsid w:val="00995389"/>
    <w:rsid w:val="009B0FB9"/>
    <w:rsid w:val="009C0DBF"/>
    <w:rsid w:val="009C6BF8"/>
    <w:rsid w:val="009D72D6"/>
    <w:rsid w:val="009F11C2"/>
    <w:rsid w:val="009F3D9E"/>
    <w:rsid w:val="009F6A50"/>
    <w:rsid w:val="00A167FA"/>
    <w:rsid w:val="00A30153"/>
    <w:rsid w:val="00A37CE3"/>
    <w:rsid w:val="00A41D00"/>
    <w:rsid w:val="00A43652"/>
    <w:rsid w:val="00A50DFB"/>
    <w:rsid w:val="00A602A1"/>
    <w:rsid w:val="00A747B5"/>
    <w:rsid w:val="00A90A03"/>
    <w:rsid w:val="00A9602A"/>
    <w:rsid w:val="00AA0147"/>
    <w:rsid w:val="00AA4036"/>
    <w:rsid w:val="00AB3159"/>
    <w:rsid w:val="00AC04E9"/>
    <w:rsid w:val="00AC1C63"/>
    <w:rsid w:val="00AC6877"/>
    <w:rsid w:val="00AD6316"/>
    <w:rsid w:val="00AE16A9"/>
    <w:rsid w:val="00AE33F4"/>
    <w:rsid w:val="00AF6BEA"/>
    <w:rsid w:val="00B211C2"/>
    <w:rsid w:val="00B25364"/>
    <w:rsid w:val="00B52C5D"/>
    <w:rsid w:val="00B636AE"/>
    <w:rsid w:val="00B730A1"/>
    <w:rsid w:val="00B73EA2"/>
    <w:rsid w:val="00B905DA"/>
    <w:rsid w:val="00B96F63"/>
    <w:rsid w:val="00BA5BBB"/>
    <w:rsid w:val="00BB209A"/>
    <w:rsid w:val="00BC1E5A"/>
    <w:rsid w:val="00BE10E4"/>
    <w:rsid w:val="00C00DA0"/>
    <w:rsid w:val="00C27654"/>
    <w:rsid w:val="00C54423"/>
    <w:rsid w:val="00C6428D"/>
    <w:rsid w:val="00C704A2"/>
    <w:rsid w:val="00C83F4C"/>
    <w:rsid w:val="00C8517D"/>
    <w:rsid w:val="00C94F23"/>
    <w:rsid w:val="00C970A7"/>
    <w:rsid w:val="00CA4329"/>
    <w:rsid w:val="00CA525B"/>
    <w:rsid w:val="00CB0DDA"/>
    <w:rsid w:val="00CD177A"/>
    <w:rsid w:val="00CD30F9"/>
    <w:rsid w:val="00CF473B"/>
    <w:rsid w:val="00D03002"/>
    <w:rsid w:val="00D052A3"/>
    <w:rsid w:val="00D12ADF"/>
    <w:rsid w:val="00D3191C"/>
    <w:rsid w:val="00D44E66"/>
    <w:rsid w:val="00D5661E"/>
    <w:rsid w:val="00D62548"/>
    <w:rsid w:val="00D671A4"/>
    <w:rsid w:val="00D67920"/>
    <w:rsid w:val="00D9399B"/>
    <w:rsid w:val="00DC63EE"/>
    <w:rsid w:val="00DF5032"/>
    <w:rsid w:val="00E115B2"/>
    <w:rsid w:val="00E15624"/>
    <w:rsid w:val="00E20C12"/>
    <w:rsid w:val="00E26CA5"/>
    <w:rsid w:val="00E31B07"/>
    <w:rsid w:val="00E320FF"/>
    <w:rsid w:val="00E36D60"/>
    <w:rsid w:val="00E7022D"/>
    <w:rsid w:val="00E7241A"/>
    <w:rsid w:val="00E762CC"/>
    <w:rsid w:val="00E845CB"/>
    <w:rsid w:val="00EC77E4"/>
    <w:rsid w:val="00ED2744"/>
    <w:rsid w:val="00ED3685"/>
    <w:rsid w:val="00EE03CB"/>
    <w:rsid w:val="00EE7308"/>
    <w:rsid w:val="00F055C2"/>
    <w:rsid w:val="00F06729"/>
    <w:rsid w:val="00F177DE"/>
    <w:rsid w:val="00F17DAF"/>
    <w:rsid w:val="00F20F8A"/>
    <w:rsid w:val="00F21DD2"/>
    <w:rsid w:val="00F231E5"/>
    <w:rsid w:val="00F23458"/>
    <w:rsid w:val="00F36432"/>
    <w:rsid w:val="00F36477"/>
    <w:rsid w:val="00F4194F"/>
    <w:rsid w:val="00F678E1"/>
    <w:rsid w:val="00F70D64"/>
    <w:rsid w:val="00F73079"/>
    <w:rsid w:val="00F76D05"/>
    <w:rsid w:val="00F77100"/>
    <w:rsid w:val="00FA1F18"/>
    <w:rsid w:val="00FB63AD"/>
    <w:rsid w:val="00FC6CB7"/>
    <w:rsid w:val="00FD26F6"/>
    <w:rsid w:val="00FD39E1"/>
    <w:rsid w:val="00FE6ADA"/>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21"/>
    <o:shapelayout v:ext="edit">
      <o:idmap v:ext="edit" data="1"/>
    </o:shapelayout>
  </w:shapeDefaults>
  <w:decimalSymbol w:val="."/>
  <w:listSeparator w:val=";"/>
  <w14:docId w14:val="4435B7D4"/>
  <w15:docId w15:val="{FA11D9BF-D770-458B-B136-4375DE362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VBS-Normal"/>
    <w:qFormat/>
    <w:pPr>
      <w:ind w:right="397"/>
    </w:pPr>
    <w:rPr>
      <w:rFonts w:ascii="Arial" w:hAnsi="Arial"/>
      <w:sz w:val="22"/>
      <w:szCs w:val="22"/>
      <w:lang w:val="de-CH" w:eastAsia="en-US"/>
    </w:rPr>
  </w:style>
  <w:style w:type="paragraph" w:styleId="berschrift1">
    <w:name w:val="heading 1"/>
    <w:aliases w:val="VBS-Hauptitel"/>
    <w:basedOn w:val="Standard"/>
    <w:next w:val="VBS-Eingerckt"/>
    <w:qFormat/>
    <w:pPr>
      <w:keepNext/>
      <w:keepLines/>
      <w:numPr>
        <w:numId w:val="1"/>
      </w:numPr>
      <w:tabs>
        <w:tab w:val="clear" w:pos="432"/>
        <w:tab w:val="num" w:pos="993"/>
      </w:tabs>
      <w:ind w:left="992" w:hanging="992"/>
      <w:outlineLvl w:val="0"/>
    </w:pPr>
    <w:rPr>
      <w:rFonts w:eastAsia="Times New Roman" w:cs="Arial"/>
      <w:b/>
      <w:bCs/>
      <w:szCs w:val="24"/>
      <w:lang w:eastAsia="de-DE"/>
    </w:rPr>
  </w:style>
  <w:style w:type="paragraph" w:styleId="berschrift2">
    <w:name w:val="heading 2"/>
    <w:aliases w:val="VBS-Titel,après titre 1"/>
    <w:basedOn w:val="Standard"/>
    <w:next w:val="VBS-Eingerckt"/>
    <w:qFormat/>
    <w:pPr>
      <w:keepNext/>
      <w:keepLines/>
      <w:numPr>
        <w:ilvl w:val="1"/>
        <w:numId w:val="1"/>
      </w:numPr>
      <w:tabs>
        <w:tab w:val="clear" w:pos="576"/>
        <w:tab w:val="num" w:pos="993"/>
      </w:tabs>
      <w:ind w:left="992" w:hanging="992"/>
      <w:outlineLvl w:val="1"/>
    </w:pPr>
    <w:rPr>
      <w:rFonts w:eastAsia="Times New Roman"/>
      <w:b/>
      <w:bCs/>
      <w:szCs w:val="24"/>
      <w:lang w:eastAsia="de-DE"/>
    </w:rPr>
  </w:style>
  <w:style w:type="paragraph" w:styleId="berschrift3">
    <w:name w:val="heading 3"/>
    <w:aliases w:val="VBS-Untertitel,après titre 2"/>
    <w:basedOn w:val="Standard"/>
    <w:next w:val="VBS-Eingerckt"/>
    <w:qFormat/>
    <w:pPr>
      <w:keepNext/>
      <w:keepLines/>
      <w:numPr>
        <w:ilvl w:val="2"/>
        <w:numId w:val="1"/>
      </w:numPr>
      <w:tabs>
        <w:tab w:val="clear" w:pos="720"/>
        <w:tab w:val="num" w:pos="993"/>
      </w:tabs>
      <w:ind w:left="992" w:hanging="992"/>
      <w:outlineLvl w:val="2"/>
    </w:pPr>
    <w:rPr>
      <w:rFonts w:eastAsia="Times New Roman" w:cs="Arial"/>
      <w:b/>
      <w:bCs/>
      <w:szCs w:val="24"/>
      <w:lang w:eastAsia="de-DE"/>
    </w:rPr>
  </w:style>
  <w:style w:type="paragraph" w:styleId="berschrift4">
    <w:name w:val="heading 4"/>
    <w:basedOn w:val="Standard"/>
    <w:next w:val="Standard"/>
    <w:qFormat/>
    <w:pPr>
      <w:keepNext/>
      <w:keepLines/>
      <w:spacing w:before="200"/>
      <w:outlineLvl w:val="3"/>
    </w:pPr>
    <w:rPr>
      <w:rFonts w:ascii="Cambria" w:eastAsia="Times New Roman" w:hAnsi="Cambria"/>
      <w:b/>
      <w:bCs/>
      <w:i/>
      <w:iCs/>
      <w:color w:val="4F81BD"/>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VBS-Eingerckt">
    <w:name w:val="VBS-Eingerückt"/>
    <w:basedOn w:val="Standard"/>
    <w:qFormat/>
    <w:pPr>
      <w:tabs>
        <w:tab w:val="left" w:pos="1276"/>
      </w:tabs>
      <w:ind w:left="992"/>
    </w:pPr>
    <w:rPr>
      <w:lang w:eastAsia="de-DE"/>
    </w:rPr>
  </w:style>
  <w:style w:type="paragraph" w:styleId="Kopfzeile">
    <w:name w:val="header"/>
    <w:basedOn w:val="Standard"/>
    <w:unhideWhenUsed/>
    <w:pPr>
      <w:tabs>
        <w:tab w:val="center" w:pos="4513"/>
        <w:tab w:val="right" w:pos="9026"/>
      </w:tabs>
    </w:pPr>
  </w:style>
  <w:style w:type="character" w:customStyle="1" w:styleId="KopfzeileZeichen">
    <w:name w:val="Kopfzeile Zeichen"/>
    <w:rPr>
      <w:rFonts w:ascii="Arial" w:hAnsi="Arial"/>
      <w:sz w:val="22"/>
      <w:szCs w:val="22"/>
      <w:lang w:eastAsia="en-US"/>
    </w:rPr>
  </w:style>
  <w:style w:type="paragraph" w:customStyle="1" w:styleId="VBS-Klassifizierung">
    <w:name w:val="VBS-Klassifizierung"/>
    <w:basedOn w:val="Standard"/>
    <w:qFormat/>
    <w:pPr>
      <w:suppressAutoHyphens/>
      <w:ind w:right="0"/>
      <w:jc w:val="right"/>
    </w:pPr>
    <w:rPr>
      <w:b/>
    </w:rPr>
  </w:style>
  <w:style w:type="paragraph" w:customStyle="1" w:styleId="VBS-Dokumentenbezeichnung">
    <w:name w:val="VBS-Dokumentenbezeichnung"/>
    <w:basedOn w:val="Standard"/>
    <w:next w:val="Standard"/>
    <w:qFormat/>
    <w:rPr>
      <w:b/>
      <w:sz w:val="26"/>
    </w:rPr>
  </w:style>
  <w:style w:type="character" w:customStyle="1" w:styleId="berschrift1Zeichen">
    <w:name w:val="Überschrift 1 Zeichen"/>
    <w:aliases w:val="VBS-Hauptitel Zeichen"/>
    <w:rPr>
      <w:rFonts w:ascii="Arial" w:eastAsia="Times New Roman" w:hAnsi="Arial" w:cs="Arial"/>
      <w:b/>
      <w:bCs/>
      <w:sz w:val="22"/>
      <w:szCs w:val="24"/>
      <w:lang w:val="de-CH"/>
    </w:rPr>
  </w:style>
  <w:style w:type="character" w:customStyle="1" w:styleId="berschrift2Zeichen">
    <w:name w:val="Überschrift 2 Zeichen"/>
    <w:aliases w:val="VBS-Titel Zeichen"/>
    <w:rPr>
      <w:rFonts w:ascii="Arial" w:eastAsia="Times New Roman" w:hAnsi="Arial"/>
      <w:b/>
      <w:bCs/>
      <w:sz w:val="22"/>
      <w:szCs w:val="24"/>
      <w:lang w:val="de-CH"/>
    </w:rPr>
  </w:style>
  <w:style w:type="paragraph" w:customStyle="1" w:styleId="VBS-Seitenzahl">
    <w:name w:val="VBS-Seitenzahl"/>
    <w:basedOn w:val="Standard"/>
    <w:qFormat/>
    <w:pPr>
      <w:suppressAutoHyphens/>
      <w:ind w:right="0"/>
    </w:pPr>
    <w:rPr>
      <w:noProof/>
      <w:sz w:val="14"/>
    </w:rPr>
  </w:style>
  <w:style w:type="character" w:customStyle="1" w:styleId="berschrift3Zeichen">
    <w:name w:val="Überschrift 3 Zeichen"/>
    <w:aliases w:val="VBS-Untertitel Zeichen"/>
    <w:rPr>
      <w:rFonts w:ascii="Arial" w:eastAsia="Times New Roman" w:hAnsi="Arial" w:cs="Arial"/>
      <w:b/>
      <w:bCs/>
      <w:sz w:val="22"/>
      <w:szCs w:val="24"/>
      <w:lang w:val="de-CH"/>
    </w:rPr>
  </w:style>
  <w:style w:type="paragraph" w:customStyle="1" w:styleId="VBS-Dateiname">
    <w:name w:val="VBS-Dateiname"/>
    <w:basedOn w:val="Standard"/>
    <w:next w:val="Standard"/>
    <w:qFormat/>
    <w:pPr>
      <w:suppressAutoHyphens/>
      <w:ind w:right="0"/>
    </w:pPr>
    <w:rPr>
      <w:sz w:val="12"/>
      <w:szCs w:val="2"/>
    </w:rPr>
  </w:style>
  <w:style w:type="paragraph" w:customStyle="1" w:styleId="VBS-Dokumenteninformation">
    <w:name w:val="VBS-Dokumenteninformation"/>
    <w:basedOn w:val="Standard"/>
    <w:next w:val="Standard"/>
    <w:qFormat/>
    <w:rPr>
      <w:sz w:val="18"/>
      <w:szCs w:val="12"/>
    </w:rPr>
  </w:style>
  <w:style w:type="paragraph" w:customStyle="1" w:styleId="VBS-EingercktBullet1">
    <w:name w:val="VBS-EingerücktBullet1"/>
    <w:basedOn w:val="VBS-Eingerckt"/>
    <w:qFormat/>
    <w:pPr>
      <w:numPr>
        <w:numId w:val="2"/>
      </w:numPr>
      <w:tabs>
        <w:tab w:val="clear" w:pos="1276"/>
      </w:tabs>
      <w:ind w:right="396"/>
    </w:pPr>
  </w:style>
  <w:style w:type="paragraph" w:customStyle="1" w:styleId="VBS-EingercktBullet2">
    <w:name w:val="VBS-EingerücktBullet2"/>
    <w:basedOn w:val="VBS-Eingerckt"/>
    <w:qFormat/>
    <w:pPr>
      <w:numPr>
        <w:numId w:val="3"/>
      </w:numPr>
      <w:tabs>
        <w:tab w:val="clear" w:pos="1276"/>
      </w:tabs>
      <w:ind w:left="1276" w:hanging="284"/>
    </w:pPr>
  </w:style>
  <w:style w:type="paragraph" w:customStyle="1" w:styleId="VBS-EingercktBullet3">
    <w:name w:val="VBS-EingerücktBullet3"/>
    <w:basedOn w:val="VBS-Eingerckt"/>
    <w:qFormat/>
    <w:pPr>
      <w:numPr>
        <w:numId w:val="4"/>
      </w:numPr>
      <w:tabs>
        <w:tab w:val="clear" w:pos="1276"/>
      </w:tabs>
      <w:ind w:left="1276" w:hanging="284"/>
    </w:pPr>
  </w:style>
  <w:style w:type="paragraph" w:customStyle="1" w:styleId="VBS-EingercktBullet4">
    <w:name w:val="VBS-EingerücktBullet4"/>
    <w:basedOn w:val="VBS-Eingerckt"/>
    <w:qFormat/>
    <w:pPr>
      <w:numPr>
        <w:numId w:val="5"/>
      </w:numPr>
      <w:tabs>
        <w:tab w:val="clear" w:pos="1276"/>
      </w:tabs>
      <w:ind w:left="1276" w:hanging="284"/>
    </w:pPr>
  </w:style>
  <w:style w:type="paragraph" w:customStyle="1" w:styleId="VBS-NormalFett">
    <w:name w:val="VBS-NormalFett"/>
    <w:basedOn w:val="Standard"/>
    <w:next w:val="Standard"/>
    <w:qFormat/>
    <w:rPr>
      <w:b/>
      <w:lang w:eastAsia="de-DE"/>
    </w:rPr>
  </w:style>
  <w:style w:type="paragraph" w:customStyle="1" w:styleId="VBS-TabelleBullet2">
    <w:name w:val="VBS-TabelleBullet2"/>
    <w:basedOn w:val="Standard"/>
    <w:qFormat/>
    <w:pPr>
      <w:numPr>
        <w:numId w:val="8"/>
      </w:numPr>
      <w:spacing w:before="40" w:after="40"/>
      <w:ind w:left="284" w:hanging="284"/>
      <w:contextualSpacing/>
    </w:pPr>
  </w:style>
  <w:style w:type="paragraph" w:customStyle="1" w:styleId="VBS-TabelleBullet3">
    <w:name w:val="VBS-TabelleBullet3"/>
    <w:basedOn w:val="Standard"/>
    <w:qFormat/>
    <w:pPr>
      <w:numPr>
        <w:numId w:val="9"/>
      </w:numPr>
      <w:spacing w:before="40" w:after="40"/>
      <w:ind w:left="284" w:hanging="284"/>
      <w:contextualSpacing/>
    </w:pPr>
  </w:style>
  <w:style w:type="paragraph" w:customStyle="1" w:styleId="VBS-TabelleBullet1">
    <w:name w:val="VBS-TabelleBullet1"/>
    <w:basedOn w:val="Standard"/>
    <w:qFormat/>
    <w:pPr>
      <w:numPr>
        <w:numId w:val="6"/>
      </w:numPr>
      <w:spacing w:before="40" w:after="40"/>
      <w:ind w:left="284" w:right="0" w:hanging="284"/>
      <w:contextualSpacing/>
    </w:pPr>
    <w:rPr>
      <w:lang w:eastAsia="de-DE"/>
    </w:rPr>
  </w:style>
  <w:style w:type="paragraph" w:styleId="Fuzeile">
    <w:name w:val="footer"/>
    <w:basedOn w:val="Standard"/>
    <w:unhideWhenUsed/>
    <w:pPr>
      <w:tabs>
        <w:tab w:val="center" w:pos="4513"/>
        <w:tab w:val="right" w:pos="9026"/>
      </w:tabs>
    </w:pPr>
  </w:style>
  <w:style w:type="paragraph" w:customStyle="1" w:styleId="VBS-TabelleBullet4">
    <w:name w:val="VBS-TabelleBullet4"/>
    <w:basedOn w:val="Standard"/>
    <w:qFormat/>
    <w:pPr>
      <w:numPr>
        <w:numId w:val="7"/>
      </w:numPr>
      <w:spacing w:before="40" w:after="40"/>
      <w:ind w:left="284" w:hanging="284"/>
      <w:contextualSpacing/>
    </w:pPr>
  </w:style>
  <w:style w:type="paragraph" w:customStyle="1" w:styleId="VBS-Tabellen">
    <w:name w:val="VBS-Tabellen"/>
    <w:basedOn w:val="Standard"/>
    <w:qFormat/>
    <w:pPr>
      <w:spacing w:before="40" w:after="40"/>
      <w:ind w:right="0"/>
      <w:contextualSpacing/>
    </w:pPr>
  </w:style>
  <w:style w:type="character" w:customStyle="1" w:styleId="berschrift4Zeichen">
    <w:name w:val="Überschrift 4 Zeichen"/>
    <w:semiHidden/>
    <w:rPr>
      <w:rFonts w:ascii="Cambria" w:eastAsia="Times New Roman" w:hAnsi="Cambria" w:cs="Times New Roman"/>
      <w:b/>
      <w:bCs/>
      <w:i/>
      <w:iCs/>
      <w:color w:val="4F81BD"/>
      <w:sz w:val="22"/>
      <w:szCs w:val="22"/>
      <w:lang w:eastAsia="en-US"/>
    </w:rPr>
  </w:style>
  <w:style w:type="character" w:customStyle="1" w:styleId="FuzeileZeichen">
    <w:name w:val="Fußzeile Zeichen"/>
    <w:rPr>
      <w:rFonts w:ascii="Arial" w:hAnsi="Arial"/>
      <w:sz w:val="22"/>
      <w:szCs w:val="22"/>
      <w:lang w:eastAsia="en-US"/>
    </w:rPr>
  </w:style>
  <w:style w:type="paragraph" w:customStyle="1" w:styleId="Titel1">
    <w:name w:val="Titel 1"/>
    <w:basedOn w:val="Standard"/>
    <w:next w:val="Standard"/>
    <w:pPr>
      <w:numPr>
        <w:numId w:val="11"/>
      </w:numPr>
      <w:spacing w:line="360" w:lineRule="auto"/>
      <w:ind w:right="0"/>
    </w:pPr>
    <w:rPr>
      <w:rFonts w:ascii="Arial Narrow" w:eastAsia="Times New Roman" w:hAnsi="Arial Narrow"/>
      <w:b/>
      <w:szCs w:val="20"/>
    </w:rPr>
  </w:style>
  <w:style w:type="paragraph" w:customStyle="1" w:styleId="KopfDept">
    <w:name w:val="KopfDept"/>
    <w:basedOn w:val="Kopfzeile"/>
    <w:next w:val="Standard"/>
    <w:pPr>
      <w:tabs>
        <w:tab w:val="clear" w:pos="4513"/>
        <w:tab w:val="clear" w:pos="9026"/>
      </w:tabs>
      <w:suppressAutoHyphens/>
      <w:spacing w:after="100" w:line="200" w:lineRule="exact"/>
      <w:ind w:right="0"/>
      <w:contextualSpacing/>
    </w:pPr>
    <w:rPr>
      <w:rFonts w:eastAsia="Times New Roman"/>
      <w:noProof/>
      <w:sz w:val="15"/>
      <w:szCs w:val="20"/>
    </w:rPr>
  </w:style>
  <w:style w:type="paragraph" w:customStyle="1" w:styleId="TitelStufe1">
    <w:name w:val="Titel Stufe 1"/>
    <w:basedOn w:val="Standard"/>
    <w:pPr>
      <w:numPr>
        <w:numId w:val="10"/>
      </w:numPr>
      <w:tabs>
        <w:tab w:val="clear" w:pos="900"/>
        <w:tab w:val="num" w:pos="992"/>
      </w:tabs>
      <w:ind w:left="992" w:hanging="992"/>
    </w:pPr>
    <w:rPr>
      <w:rFonts w:eastAsia="Times New Roman" w:cs="Arial"/>
      <w:b/>
    </w:rPr>
  </w:style>
  <w:style w:type="paragraph" w:customStyle="1" w:styleId="TitelStufe2">
    <w:name w:val="Titel Stufe 2"/>
    <w:basedOn w:val="Standard"/>
    <w:pPr>
      <w:numPr>
        <w:ilvl w:val="1"/>
        <w:numId w:val="10"/>
      </w:numPr>
      <w:tabs>
        <w:tab w:val="clear" w:pos="900"/>
        <w:tab w:val="num" w:pos="992"/>
      </w:tabs>
      <w:ind w:left="992" w:hanging="992"/>
    </w:pPr>
    <w:rPr>
      <w:rFonts w:eastAsia="Times New Roman" w:cs="Arial"/>
      <w:b/>
    </w:rPr>
  </w:style>
  <w:style w:type="paragraph" w:customStyle="1" w:styleId="TitelStufe3">
    <w:name w:val="Titel Stufe 3"/>
    <w:basedOn w:val="Standard"/>
    <w:autoRedefine/>
    <w:pPr>
      <w:numPr>
        <w:ilvl w:val="2"/>
        <w:numId w:val="10"/>
      </w:numPr>
      <w:tabs>
        <w:tab w:val="clear" w:pos="900"/>
        <w:tab w:val="num" w:pos="992"/>
      </w:tabs>
      <w:ind w:left="992" w:hanging="992"/>
    </w:pPr>
    <w:rPr>
      <w:rFonts w:eastAsia="Times New Roman" w:cs="Arial"/>
      <w:b/>
      <w:szCs w:val="28"/>
    </w:rPr>
  </w:style>
  <w:style w:type="paragraph" w:customStyle="1" w:styleId="TitelStufe4">
    <w:name w:val="Titel Stufe 4"/>
    <w:basedOn w:val="Standard"/>
    <w:pPr>
      <w:numPr>
        <w:ilvl w:val="3"/>
        <w:numId w:val="10"/>
      </w:numPr>
      <w:tabs>
        <w:tab w:val="num" w:pos="992"/>
      </w:tabs>
      <w:ind w:left="992" w:hanging="992"/>
    </w:pPr>
    <w:rPr>
      <w:rFonts w:eastAsia="Times New Roman" w:cs="Arial"/>
      <w:b/>
    </w:rPr>
  </w:style>
  <w:style w:type="paragraph" w:customStyle="1" w:styleId="TitelStufe5">
    <w:name w:val="Titel Stufe 5"/>
    <w:basedOn w:val="Standard"/>
    <w:pPr>
      <w:numPr>
        <w:ilvl w:val="4"/>
        <w:numId w:val="10"/>
      </w:numPr>
      <w:tabs>
        <w:tab w:val="clear" w:pos="902"/>
        <w:tab w:val="num" w:pos="992"/>
      </w:tabs>
      <w:ind w:left="992" w:hanging="992"/>
    </w:pPr>
    <w:rPr>
      <w:rFonts w:eastAsia="Times New Roman" w:cs="Arial"/>
      <w:b/>
    </w:rPr>
  </w:style>
  <w:style w:type="paragraph" w:customStyle="1" w:styleId="Block0">
    <w:name w:val="Block 0"/>
    <w:basedOn w:val="Standard"/>
    <w:pPr>
      <w:ind w:left="709" w:right="0"/>
    </w:pPr>
    <w:rPr>
      <w:rFonts w:ascii="Arial Narrow" w:eastAsia="Times New Roman" w:hAnsi="Arial Narrow"/>
      <w:sz w:val="20"/>
      <w:szCs w:val="20"/>
    </w:rPr>
  </w:style>
  <w:style w:type="character" w:customStyle="1" w:styleId="VBS-EingercktChar">
    <w:name w:val="VBS-Eingerückt Char"/>
    <w:rPr>
      <w:rFonts w:ascii="Arial" w:eastAsia="Calibri" w:hAnsi="Arial"/>
      <w:sz w:val="22"/>
      <w:szCs w:val="22"/>
      <w:lang w:val="de-CH" w:eastAsia="de-DE" w:bidi="ar-SA"/>
    </w:rPr>
  </w:style>
  <w:style w:type="character" w:customStyle="1" w:styleId="VBS-EingercktBullet1Char">
    <w:name w:val="VBS-EingerücktBullet1 Char"/>
    <w:basedOn w:val="VBS-EingercktChar"/>
    <w:rPr>
      <w:rFonts w:ascii="Arial" w:eastAsia="Calibri" w:hAnsi="Arial"/>
      <w:sz w:val="22"/>
      <w:szCs w:val="22"/>
      <w:lang w:val="de-CH" w:eastAsia="de-DE" w:bidi="ar-SA"/>
    </w:rPr>
  </w:style>
  <w:style w:type="paragraph" w:customStyle="1" w:styleId="aufzhlung1">
    <w:name w:val="aufzählung 1"/>
    <w:basedOn w:val="Standard"/>
    <w:pPr>
      <w:ind w:left="936" w:right="0" w:hanging="227"/>
    </w:pPr>
    <w:rPr>
      <w:rFonts w:ascii="Arial Narrow" w:eastAsia="Times New Roman" w:hAnsi="Arial Narrow"/>
      <w:sz w:val="20"/>
      <w:szCs w:val="20"/>
    </w:rPr>
  </w:style>
  <w:style w:type="paragraph" w:customStyle="1" w:styleId="Block01">
    <w:name w:val="Block 0.1"/>
    <w:basedOn w:val="Standard"/>
    <w:pPr>
      <w:tabs>
        <w:tab w:val="left" w:pos="1134"/>
      </w:tabs>
      <w:ind w:left="936" w:right="0"/>
    </w:pPr>
    <w:rPr>
      <w:rFonts w:ascii="Arial Narrow" w:eastAsia="Times New Roman" w:hAnsi="Arial Narrow"/>
      <w:sz w:val="20"/>
      <w:szCs w:val="20"/>
    </w:rPr>
  </w:style>
  <w:style w:type="paragraph" w:styleId="Textkrper-Zeileneinzug">
    <w:name w:val="Body Text Indent"/>
    <w:basedOn w:val="Standard"/>
    <w:semiHidden/>
    <w:pPr>
      <w:ind w:left="426" w:right="0"/>
    </w:pPr>
    <w:rPr>
      <w:rFonts w:eastAsia="Times New Roman"/>
      <w:szCs w:val="20"/>
      <w:lang w:val="de-DE" w:eastAsia="de-DE"/>
    </w:rPr>
  </w:style>
  <w:style w:type="character" w:styleId="Kommentarzeichen">
    <w:name w:val="annotation reference"/>
    <w:semiHidden/>
    <w:unhideWhenUsed/>
    <w:rPr>
      <w:sz w:val="16"/>
      <w:szCs w:val="16"/>
    </w:rPr>
  </w:style>
  <w:style w:type="paragraph" w:styleId="Kommentartext">
    <w:name w:val="annotation text"/>
    <w:basedOn w:val="Standard"/>
    <w:semiHidden/>
    <w:unhideWhenUsed/>
    <w:rPr>
      <w:sz w:val="20"/>
      <w:szCs w:val="20"/>
    </w:rPr>
  </w:style>
  <w:style w:type="character" w:customStyle="1" w:styleId="KommentartextZeichen">
    <w:name w:val="Kommentartext Zeichen"/>
    <w:semiHidden/>
    <w:rPr>
      <w:rFonts w:ascii="Arial" w:hAnsi="Arial"/>
      <w:lang w:eastAsia="en-US"/>
    </w:rPr>
  </w:style>
  <w:style w:type="paragraph" w:styleId="Kommentarthema">
    <w:name w:val="annotation subject"/>
    <w:basedOn w:val="Kommentartext"/>
    <w:next w:val="Kommentartext"/>
    <w:semiHidden/>
    <w:unhideWhenUsed/>
    <w:rPr>
      <w:b/>
      <w:bCs/>
    </w:rPr>
  </w:style>
  <w:style w:type="character" w:customStyle="1" w:styleId="KommentarthemaZeichen">
    <w:name w:val="Kommentarthema Zeichen"/>
    <w:semiHidden/>
    <w:rPr>
      <w:rFonts w:ascii="Arial" w:hAnsi="Arial"/>
      <w:b/>
      <w:bCs/>
      <w:lang w:eastAsia="en-US"/>
    </w:rPr>
  </w:style>
  <w:style w:type="paragraph" w:styleId="Sprechblasentext">
    <w:name w:val="Balloon Text"/>
    <w:basedOn w:val="Standard"/>
    <w:semiHidden/>
    <w:unhideWhenUsed/>
    <w:rPr>
      <w:rFonts w:ascii="Tahoma" w:hAnsi="Tahoma" w:cs="Tahoma"/>
      <w:sz w:val="16"/>
      <w:szCs w:val="16"/>
    </w:rPr>
  </w:style>
  <w:style w:type="character" w:customStyle="1" w:styleId="SprechblasentextZeichen">
    <w:name w:val="Sprechblasentext Zeichen"/>
    <w:semiHidden/>
    <w:rPr>
      <w:rFonts w:ascii="Tahoma" w:hAnsi="Tahoma" w:cs="Tahoma"/>
      <w:sz w:val="16"/>
      <w:szCs w:val="16"/>
      <w:lang w:eastAsia="en-US"/>
    </w:rPr>
  </w:style>
  <w:style w:type="paragraph" w:styleId="Verzeichnis1">
    <w:name w:val="toc 1"/>
    <w:basedOn w:val="Standard"/>
    <w:next w:val="Standard"/>
    <w:autoRedefine/>
    <w:uiPriority w:val="39"/>
  </w:style>
  <w:style w:type="paragraph" w:styleId="Verzeichnis2">
    <w:name w:val="toc 2"/>
    <w:basedOn w:val="Standard"/>
    <w:next w:val="Standard"/>
    <w:autoRedefine/>
    <w:uiPriority w:val="39"/>
    <w:pPr>
      <w:tabs>
        <w:tab w:val="left" w:pos="851"/>
        <w:tab w:val="right" w:leader="dot" w:pos="9486"/>
      </w:tabs>
      <w:ind w:left="220"/>
    </w:pPr>
  </w:style>
  <w:style w:type="paragraph" w:styleId="Verzeichnis3">
    <w:name w:val="toc 3"/>
    <w:basedOn w:val="Standard"/>
    <w:next w:val="Standard"/>
    <w:autoRedefine/>
    <w:uiPriority w:val="39"/>
    <w:pPr>
      <w:tabs>
        <w:tab w:val="left" w:pos="1276"/>
        <w:tab w:val="right" w:leader="dot" w:pos="9486"/>
      </w:tabs>
      <w:ind w:left="440"/>
    </w:pPr>
  </w:style>
  <w:style w:type="character" w:styleId="Hyperlink">
    <w:name w:val="Hyperlink"/>
    <w:uiPriority w:val="99"/>
    <w:rPr>
      <w:color w:val="0000FF"/>
      <w:u w:val="single"/>
    </w:rPr>
  </w:style>
  <w:style w:type="paragraph" w:customStyle="1" w:styleId="titel2">
    <w:name w:val="titel 2"/>
    <w:basedOn w:val="Standard"/>
    <w:pPr>
      <w:numPr>
        <w:ilvl w:val="1"/>
        <w:numId w:val="11"/>
      </w:numPr>
      <w:tabs>
        <w:tab w:val="clear" w:pos="720"/>
        <w:tab w:val="num" w:pos="862"/>
      </w:tabs>
      <w:spacing w:line="360" w:lineRule="auto"/>
      <w:ind w:left="862" w:right="0"/>
    </w:pPr>
    <w:rPr>
      <w:rFonts w:ascii="Arial Narrow" w:eastAsia="Times New Roman" w:hAnsi="Arial Narrow"/>
      <w:b/>
      <w:sz w:val="20"/>
      <w:szCs w:val="20"/>
    </w:rPr>
  </w:style>
  <w:style w:type="paragraph" w:customStyle="1" w:styleId="titel3">
    <w:name w:val="titel 3"/>
    <w:basedOn w:val="Standard"/>
    <w:pPr>
      <w:numPr>
        <w:ilvl w:val="2"/>
        <w:numId w:val="11"/>
      </w:numPr>
      <w:spacing w:line="360" w:lineRule="auto"/>
      <w:ind w:right="0"/>
    </w:pPr>
    <w:rPr>
      <w:rFonts w:ascii="Arial Narrow" w:eastAsia="Times New Roman" w:hAnsi="Arial Narrow"/>
      <w:b/>
      <w:sz w:val="20"/>
      <w:szCs w:val="20"/>
    </w:rPr>
  </w:style>
  <w:style w:type="paragraph" w:customStyle="1" w:styleId="titel4">
    <w:name w:val="titel 4"/>
    <w:basedOn w:val="Standard"/>
    <w:pPr>
      <w:numPr>
        <w:ilvl w:val="3"/>
        <w:numId w:val="11"/>
      </w:numPr>
      <w:ind w:right="0"/>
    </w:pPr>
    <w:rPr>
      <w:rFonts w:ascii="Arial Narrow" w:eastAsia="Times New Roman" w:hAnsi="Arial Narrow"/>
      <w:b/>
      <w:sz w:val="20"/>
      <w:szCs w:val="20"/>
    </w:rPr>
  </w:style>
  <w:style w:type="character" w:customStyle="1" w:styleId="aufzhlung1Char">
    <w:name w:val="aufzählung 1 Char"/>
    <w:rPr>
      <w:rFonts w:ascii="Arial Narrow" w:eastAsia="Times New Roman" w:hAnsi="Arial Narrow"/>
      <w:lang w:val="de-CH" w:eastAsia="en-US"/>
    </w:rPr>
  </w:style>
  <w:style w:type="paragraph" w:styleId="Listenabsatz">
    <w:name w:val="List Paragraph"/>
    <w:basedOn w:val="Standard"/>
    <w:uiPriority w:val="34"/>
    <w:qFormat/>
    <w:pPr>
      <w:spacing w:after="200" w:line="276" w:lineRule="auto"/>
      <w:ind w:left="720" w:right="0"/>
      <w:contextualSpacing/>
    </w:pPr>
    <w:rPr>
      <w:rFonts w:ascii="Calibri" w:hAnsi="Calibri"/>
    </w:rPr>
  </w:style>
  <w:style w:type="paragraph" w:customStyle="1" w:styleId="Tabellen">
    <w:name w:val="Tabellen"/>
    <w:basedOn w:val="Standard"/>
    <w:pPr>
      <w:tabs>
        <w:tab w:val="left" w:pos="567"/>
        <w:tab w:val="left" w:pos="5954"/>
        <w:tab w:val="left" w:pos="6237"/>
      </w:tabs>
      <w:spacing w:before="20" w:after="20"/>
      <w:ind w:right="0"/>
    </w:pPr>
    <w:rPr>
      <w:rFonts w:ascii="Courier New" w:eastAsia="Times New Roman" w:hAnsi="Courier New"/>
      <w:spacing w:val="-20"/>
      <w:sz w:val="20"/>
      <w:szCs w:val="20"/>
      <w:lang w:eastAsia="de-DE"/>
    </w:rPr>
  </w:style>
  <w:style w:type="paragraph" w:customStyle="1" w:styleId="Titel0">
    <w:name w:val="Titel 0"/>
    <w:basedOn w:val="Standard"/>
    <w:next w:val="Standard"/>
    <w:autoRedefine/>
    <w:pPr>
      <w:spacing w:before="240" w:after="120"/>
      <w:ind w:right="0"/>
      <w:jc w:val="center"/>
    </w:pPr>
    <w:rPr>
      <w:rFonts w:eastAsia="Times New Roman" w:cs="Arial"/>
      <w:b/>
      <w:sz w:val="48"/>
      <w:szCs w:val="48"/>
    </w:rPr>
  </w:style>
  <w:style w:type="paragraph" w:customStyle="1" w:styleId="Aufzhlung">
    <w:name w:val="Aufzählung"/>
    <w:basedOn w:val="Standard"/>
    <w:rsid w:val="00D3191C"/>
    <w:pPr>
      <w:widowControl w:val="0"/>
      <w:numPr>
        <w:numId w:val="13"/>
      </w:numPr>
      <w:spacing w:line="260" w:lineRule="atLeast"/>
      <w:ind w:right="0"/>
      <w:jc w:val="both"/>
    </w:pPr>
    <w:rPr>
      <w:rFonts w:eastAsia="Times New Roman"/>
      <w:sz w:val="20"/>
      <w:szCs w:val="20"/>
      <w:lang w:eastAsia="de-CH"/>
    </w:rPr>
  </w:style>
  <w:style w:type="paragraph" w:customStyle="1" w:styleId="Befehlstext">
    <w:name w:val="Befehlstext"/>
    <w:basedOn w:val="Standard"/>
    <w:rsid w:val="00D3191C"/>
    <w:pPr>
      <w:ind w:left="964" w:right="0"/>
    </w:pPr>
    <w:rPr>
      <w:rFonts w:eastAsia="Times New Roman"/>
      <w:kern w:val="28"/>
      <w:szCs w:val="20"/>
    </w:rPr>
  </w:style>
  <w:style w:type="paragraph" w:styleId="StandardWeb">
    <w:name w:val="Normal (Web)"/>
    <w:basedOn w:val="Standard"/>
    <w:uiPriority w:val="99"/>
    <w:semiHidden/>
    <w:unhideWhenUsed/>
    <w:rsid w:val="00FB63AD"/>
    <w:pPr>
      <w:spacing w:before="100" w:beforeAutospacing="1" w:after="100" w:afterAutospacing="1"/>
      <w:ind w:right="0"/>
    </w:pPr>
    <w:rPr>
      <w:rFonts w:ascii="Times" w:eastAsiaTheme="minorEastAsia" w:hAnsi="Times"/>
      <w:sz w:val="20"/>
      <w:szCs w:val="20"/>
      <w:lang w:val="en-US" w:eastAsia="de-DE"/>
    </w:rPr>
  </w:style>
  <w:style w:type="numbering" w:customStyle="1" w:styleId="Liste1">
    <w:name w:val="Liste 1"/>
    <w:basedOn w:val="KeineListe"/>
    <w:rsid w:val="00BB209A"/>
  </w:style>
  <w:style w:type="table" w:styleId="Tabellenraster">
    <w:name w:val="Table Grid"/>
    <w:basedOn w:val="NormaleTabelle"/>
    <w:rsid w:val="00E7241A"/>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BS-Hierarchiestufe3">
    <w:name w:val="VBS-Hierarchiestufe3"/>
    <w:basedOn w:val="VBS-Hierarchiestufe24"/>
    <w:next w:val="VBS-Hierarchiestufe24"/>
    <w:qFormat/>
    <w:rsid w:val="00FE6ADA"/>
    <w:rPr>
      <w:b/>
    </w:rPr>
  </w:style>
  <w:style w:type="paragraph" w:customStyle="1" w:styleId="VBS-Hierarchiestufe24">
    <w:name w:val="VBS-Hierarchiestufe2/4"/>
    <w:basedOn w:val="Standard"/>
    <w:qFormat/>
    <w:rsid w:val="00FE6ADA"/>
    <w:pPr>
      <w:suppressAutoHyphens/>
      <w:ind w:right="0"/>
    </w:pPr>
    <w:rPr>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720560">
      <w:bodyDiv w:val="1"/>
      <w:marLeft w:val="0"/>
      <w:marRight w:val="0"/>
      <w:marTop w:val="0"/>
      <w:marBottom w:val="0"/>
      <w:divBdr>
        <w:top w:val="none" w:sz="0" w:space="0" w:color="auto"/>
        <w:left w:val="none" w:sz="0" w:space="0" w:color="auto"/>
        <w:bottom w:val="none" w:sz="0" w:space="0" w:color="auto"/>
        <w:right w:val="none" w:sz="0" w:space="0" w:color="auto"/>
      </w:divBdr>
      <w:divsChild>
        <w:div w:id="488248045">
          <w:marLeft w:val="547"/>
          <w:marRight w:val="0"/>
          <w:marTop w:val="106"/>
          <w:marBottom w:val="0"/>
          <w:divBdr>
            <w:top w:val="none" w:sz="0" w:space="0" w:color="auto"/>
            <w:left w:val="none" w:sz="0" w:space="0" w:color="auto"/>
            <w:bottom w:val="none" w:sz="0" w:space="0" w:color="auto"/>
            <w:right w:val="none" w:sz="0" w:space="0" w:color="auto"/>
          </w:divBdr>
        </w:div>
        <w:div w:id="613513976">
          <w:marLeft w:val="547"/>
          <w:marRight w:val="0"/>
          <w:marTop w:val="106"/>
          <w:marBottom w:val="0"/>
          <w:divBdr>
            <w:top w:val="none" w:sz="0" w:space="0" w:color="auto"/>
            <w:left w:val="none" w:sz="0" w:space="0" w:color="auto"/>
            <w:bottom w:val="none" w:sz="0" w:space="0" w:color="auto"/>
            <w:right w:val="none" w:sz="0" w:space="0" w:color="auto"/>
          </w:divBdr>
        </w:div>
        <w:div w:id="1431581500">
          <w:marLeft w:val="547"/>
          <w:marRight w:val="0"/>
          <w:marTop w:val="106"/>
          <w:marBottom w:val="0"/>
          <w:divBdr>
            <w:top w:val="none" w:sz="0" w:space="0" w:color="auto"/>
            <w:left w:val="none" w:sz="0" w:space="0" w:color="auto"/>
            <w:bottom w:val="none" w:sz="0" w:space="0" w:color="auto"/>
            <w:right w:val="none" w:sz="0" w:space="0" w:color="auto"/>
          </w:divBdr>
        </w:div>
        <w:div w:id="1542595324">
          <w:marLeft w:val="547"/>
          <w:marRight w:val="0"/>
          <w:marTop w:val="106"/>
          <w:marBottom w:val="0"/>
          <w:divBdr>
            <w:top w:val="none" w:sz="0" w:space="0" w:color="auto"/>
            <w:left w:val="none" w:sz="0" w:space="0" w:color="auto"/>
            <w:bottom w:val="none" w:sz="0" w:space="0" w:color="auto"/>
            <w:right w:val="none" w:sz="0" w:space="0" w:color="auto"/>
          </w:divBdr>
        </w:div>
        <w:div w:id="1950812712">
          <w:marLeft w:val="547"/>
          <w:marRight w:val="0"/>
          <w:marTop w:val="106"/>
          <w:marBottom w:val="0"/>
          <w:divBdr>
            <w:top w:val="none" w:sz="0" w:space="0" w:color="auto"/>
            <w:left w:val="none" w:sz="0" w:space="0" w:color="auto"/>
            <w:bottom w:val="none" w:sz="0" w:space="0" w:color="auto"/>
            <w:right w:val="none" w:sz="0" w:space="0" w:color="auto"/>
          </w:divBdr>
        </w:div>
      </w:divsChild>
    </w:div>
    <w:div w:id="1819608413">
      <w:bodyDiv w:val="1"/>
      <w:marLeft w:val="0"/>
      <w:marRight w:val="0"/>
      <w:marTop w:val="0"/>
      <w:marBottom w:val="0"/>
      <w:divBdr>
        <w:top w:val="none" w:sz="0" w:space="0" w:color="auto"/>
        <w:left w:val="none" w:sz="0" w:space="0" w:color="auto"/>
        <w:bottom w:val="none" w:sz="0" w:space="0" w:color="auto"/>
        <w:right w:val="none" w:sz="0" w:space="0" w:color="auto"/>
      </w:divBdr>
    </w:div>
    <w:div w:id="1832137453">
      <w:bodyDiv w:val="1"/>
      <w:marLeft w:val="0"/>
      <w:marRight w:val="0"/>
      <w:marTop w:val="0"/>
      <w:marBottom w:val="0"/>
      <w:divBdr>
        <w:top w:val="none" w:sz="0" w:space="0" w:color="auto"/>
        <w:left w:val="none" w:sz="0" w:space="0" w:color="auto"/>
        <w:bottom w:val="none" w:sz="0" w:space="0" w:color="auto"/>
        <w:right w:val="none" w:sz="0" w:space="0" w:color="auto"/>
      </w:divBdr>
      <w:divsChild>
        <w:div w:id="1872767549">
          <w:marLeft w:val="547"/>
          <w:marRight w:val="0"/>
          <w:marTop w:val="106"/>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2.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microsoft.com/office/2007/relationships/diagramDrawing" Target="diagrams/drawing1.xm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diagramQuickStyle" Target="diagrams/quickStyle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2010.06%20-%20WK\S1\Vorlagen%20Inf%20Bat%2056\Vorlage%20Befehl%20-%20Inf%20Bat%2056.dot"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61BDA67-13A5-4143-B017-303FDF101426}"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de-DE"/>
        </a:p>
      </dgm:t>
    </dgm:pt>
    <dgm:pt modelId="{054BC006-EAFB-49F9-B788-D20DE759F8A6}">
      <dgm:prSet phldrT="[Text]" custT="1"/>
      <dgm:spPr/>
      <dgm:t>
        <a:bodyPr/>
        <a:lstStyle/>
        <a:p>
          <a:r>
            <a:rPr lang="de-DE" sz="1050" dirty="0" err="1">
              <a:latin typeface="Arial" panose="020B0604020202020204" pitchFamily="34" charset="0"/>
              <a:cs typeface="Arial" panose="020B0604020202020204" pitchFamily="34" charset="0"/>
            </a:rPr>
            <a:t>Kdt</a:t>
          </a:r>
          <a:endParaRPr lang="de-DE" sz="1050" dirty="0">
            <a:latin typeface="Arial" panose="020B0604020202020204" pitchFamily="34" charset="0"/>
            <a:cs typeface="Arial" panose="020B0604020202020204" pitchFamily="34" charset="0"/>
          </a:endParaRPr>
        </a:p>
        <a:p>
          <a:r>
            <a:rPr lang="de-DE" sz="1050" dirty="0" err="1">
              <a:latin typeface="Arial" panose="020B0604020202020204" pitchFamily="34" charset="0"/>
              <a:cs typeface="Arial" panose="020B0604020202020204" pitchFamily="34" charset="0"/>
            </a:rPr>
            <a:t>Hptm</a:t>
          </a:r>
          <a:r>
            <a:rPr lang="de-DE" sz="1050" dirty="0">
              <a:latin typeface="Arial" panose="020B0604020202020204" pitchFamily="34" charset="0"/>
              <a:cs typeface="Arial" panose="020B0604020202020204" pitchFamily="34" charset="0"/>
            </a:rPr>
            <a:t> Andri Halter</a:t>
          </a:r>
        </a:p>
      </dgm:t>
    </dgm:pt>
    <dgm:pt modelId="{4D4938AE-6B41-4C8C-9B0A-3E7D95A3C976}" type="parTrans" cxnId="{D65DAEFC-9F8F-4FE2-A9EE-EE928EFE07C5}">
      <dgm:prSet/>
      <dgm:spPr/>
      <dgm:t>
        <a:bodyPr/>
        <a:lstStyle/>
        <a:p>
          <a:endParaRPr lang="de-DE" sz="1050">
            <a:latin typeface="Arial" panose="020B0604020202020204" pitchFamily="34" charset="0"/>
            <a:cs typeface="Arial" panose="020B0604020202020204" pitchFamily="34" charset="0"/>
          </a:endParaRPr>
        </a:p>
      </dgm:t>
    </dgm:pt>
    <dgm:pt modelId="{244490EA-8ABB-41AA-B341-163989568016}" type="sibTrans" cxnId="{D65DAEFC-9F8F-4FE2-A9EE-EE928EFE07C5}">
      <dgm:prSet/>
      <dgm:spPr/>
      <dgm:t>
        <a:bodyPr/>
        <a:lstStyle/>
        <a:p>
          <a:endParaRPr lang="de-DE" sz="1050">
            <a:latin typeface="Arial" panose="020B0604020202020204" pitchFamily="34" charset="0"/>
            <a:cs typeface="Arial" panose="020B0604020202020204" pitchFamily="34" charset="0"/>
          </a:endParaRPr>
        </a:p>
      </dgm:t>
    </dgm:pt>
    <dgm:pt modelId="{D9FD3CA7-75E7-46FD-991A-9AC025FBCD76}" type="asst">
      <dgm:prSet phldrT="[Text]" custT="1"/>
      <dgm:spPr/>
      <dgm:t>
        <a:bodyPr/>
        <a:lstStyle/>
        <a:p>
          <a:r>
            <a:rPr lang="de-DE" sz="1050" dirty="0" err="1">
              <a:latin typeface="Arial" panose="020B0604020202020204" pitchFamily="34" charset="0"/>
              <a:cs typeface="Arial" panose="020B0604020202020204" pitchFamily="34" charset="0"/>
            </a:rPr>
            <a:t>Einh</a:t>
          </a:r>
          <a:r>
            <a:rPr lang="de-DE" sz="1050" dirty="0">
              <a:latin typeface="Arial" panose="020B0604020202020204" pitchFamily="34" charset="0"/>
              <a:cs typeface="Arial" panose="020B0604020202020204" pitchFamily="34" charset="0"/>
            </a:rPr>
            <a:t> </a:t>
          </a:r>
          <a:r>
            <a:rPr lang="de-DE" sz="1050" dirty="0" err="1">
              <a:latin typeface="Arial" panose="020B0604020202020204" pitchFamily="34" charset="0"/>
              <a:cs typeface="Arial" panose="020B0604020202020204" pitchFamily="34" charset="0"/>
            </a:rPr>
            <a:t>Four</a:t>
          </a:r>
          <a:endParaRPr lang="de-DE" sz="1050" dirty="0">
            <a:latin typeface="Arial" panose="020B0604020202020204" pitchFamily="34" charset="0"/>
            <a:cs typeface="Arial" panose="020B0604020202020204" pitchFamily="34" charset="0"/>
          </a:endParaRPr>
        </a:p>
        <a:p>
          <a:r>
            <a:rPr lang="de-DE" sz="1050" dirty="0" err="1">
              <a:latin typeface="Arial" panose="020B0604020202020204" pitchFamily="34" charset="0"/>
              <a:cs typeface="Arial" panose="020B0604020202020204" pitchFamily="34" charset="0"/>
            </a:rPr>
            <a:t>Four</a:t>
          </a:r>
          <a:r>
            <a:rPr lang="de-DE" sz="1050" dirty="0">
              <a:latin typeface="Arial" panose="020B0604020202020204" pitchFamily="34" charset="0"/>
              <a:cs typeface="Arial" panose="020B0604020202020204" pitchFamily="34" charset="0"/>
            </a:rPr>
            <a:t> Raphael </a:t>
          </a:r>
          <a:r>
            <a:rPr lang="de-DE" sz="1050" dirty="0" err="1">
              <a:latin typeface="Arial" panose="020B0604020202020204" pitchFamily="34" charset="0"/>
              <a:cs typeface="Arial" panose="020B0604020202020204" pitchFamily="34" charset="0"/>
            </a:rPr>
            <a:t>Rudin</a:t>
          </a:r>
        </a:p>
        <a:p>
          <a:r>
            <a:rPr lang="de-DE" sz="1050" dirty="0" err="1">
              <a:latin typeface="Arial" panose="020B0604020202020204" pitchFamily="34" charset="0"/>
              <a:cs typeface="Arial" panose="020B0604020202020204" pitchFamily="34" charset="0"/>
            </a:rPr>
            <a:t>Four Jan Kaufmann</a:t>
          </a:r>
          <a:endParaRPr lang="de-DE" sz="1050" dirty="0">
            <a:latin typeface="Arial" panose="020B0604020202020204" pitchFamily="34" charset="0"/>
            <a:cs typeface="Arial" panose="020B0604020202020204" pitchFamily="34" charset="0"/>
          </a:endParaRPr>
        </a:p>
      </dgm:t>
    </dgm:pt>
    <dgm:pt modelId="{A11EE60F-AECD-40DE-920B-A64F6794E605}" type="parTrans" cxnId="{DBF03147-8361-4D0E-8013-321E0B5BEF68}">
      <dgm:prSet/>
      <dgm:spPr/>
      <dgm:t>
        <a:bodyPr/>
        <a:lstStyle/>
        <a:p>
          <a:endParaRPr lang="de-DE" sz="1050">
            <a:latin typeface="Arial" panose="020B0604020202020204" pitchFamily="34" charset="0"/>
            <a:cs typeface="Arial" panose="020B0604020202020204" pitchFamily="34" charset="0"/>
          </a:endParaRPr>
        </a:p>
      </dgm:t>
    </dgm:pt>
    <dgm:pt modelId="{1047ECC7-6373-4DCE-92F3-77665E18CBD1}" type="sibTrans" cxnId="{DBF03147-8361-4D0E-8013-321E0B5BEF68}">
      <dgm:prSet/>
      <dgm:spPr/>
      <dgm:t>
        <a:bodyPr/>
        <a:lstStyle/>
        <a:p>
          <a:endParaRPr lang="de-DE" sz="1050">
            <a:latin typeface="Arial" panose="020B0604020202020204" pitchFamily="34" charset="0"/>
            <a:cs typeface="Arial" panose="020B0604020202020204" pitchFamily="34" charset="0"/>
          </a:endParaRPr>
        </a:p>
      </dgm:t>
    </dgm:pt>
    <dgm:pt modelId="{DF1B6CA6-C964-4A01-880F-9DCEDB0DF186}">
      <dgm:prSet phldrT="[Text]" custT="1"/>
      <dgm:spPr/>
      <dgm:t>
        <a:bodyPr/>
        <a:lstStyle/>
        <a:p>
          <a:r>
            <a:rPr lang="de-DE" sz="1050" dirty="0" err="1">
              <a:latin typeface="Arial" panose="020B0604020202020204" pitchFamily="34" charset="0"/>
              <a:cs typeface="Arial" panose="020B0604020202020204" pitchFamily="34" charset="0"/>
            </a:rPr>
            <a:t>Zug </a:t>
          </a:r>
          <a:r>
            <a:rPr lang="de-DE" sz="1050" dirty="0">
              <a:latin typeface="Arial" panose="020B0604020202020204" pitchFamily="34" charset="0"/>
              <a:cs typeface="Arial" panose="020B0604020202020204" pitchFamily="34" charset="0"/>
            </a:rPr>
            <a:t>AMBOSS</a:t>
          </a:r>
          <a:endParaRPr lang="de-DE" sz="1050" dirty="0" err="1">
            <a:latin typeface="Arial" panose="020B0604020202020204" pitchFamily="34" charset="0"/>
            <a:cs typeface="Arial" panose="020B0604020202020204" pitchFamily="34" charset="0"/>
          </a:endParaRPr>
        </a:p>
        <a:p>
          <a:r>
            <a:rPr lang="de-DE" sz="1050" dirty="0" err="1">
              <a:latin typeface="Arial" panose="020B0604020202020204" pitchFamily="34" charset="0"/>
              <a:cs typeface="Arial" panose="020B0604020202020204" pitchFamily="34" charset="0"/>
            </a:rPr>
            <a:t>Lt</a:t>
          </a:r>
          <a:r>
            <a:rPr lang="de-DE" sz="1050" dirty="0">
              <a:latin typeface="Arial" panose="020B0604020202020204" pitchFamily="34" charset="0"/>
              <a:cs typeface="Arial" panose="020B0604020202020204" pitchFamily="34" charset="0"/>
            </a:rPr>
            <a:t> Peter </a:t>
          </a:r>
          <a:r>
            <a:rPr lang="de-DE" sz="1050" dirty="0" err="1">
              <a:latin typeface="Arial" panose="020B0604020202020204" pitchFamily="34" charset="0"/>
              <a:cs typeface="Arial" panose="020B0604020202020204" pitchFamily="34" charset="0"/>
            </a:rPr>
            <a:t>Langjahr</a:t>
          </a:r>
          <a:endParaRPr lang="de-DE" sz="1050" dirty="0">
            <a:latin typeface="Arial" panose="020B0604020202020204" pitchFamily="34" charset="0"/>
            <a:cs typeface="Arial" panose="020B0604020202020204" pitchFamily="34" charset="0"/>
          </a:endParaRPr>
        </a:p>
      </dgm:t>
    </dgm:pt>
    <dgm:pt modelId="{9699ACB9-3E74-4B39-938E-AD8AFF14F0AE}" type="parTrans" cxnId="{B1F86777-2F13-4118-8AC6-4B8F35AAAA51}">
      <dgm:prSet/>
      <dgm:spPr/>
      <dgm:t>
        <a:bodyPr/>
        <a:lstStyle/>
        <a:p>
          <a:endParaRPr lang="de-DE" sz="1050">
            <a:latin typeface="Arial" panose="020B0604020202020204" pitchFamily="34" charset="0"/>
            <a:cs typeface="Arial" panose="020B0604020202020204" pitchFamily="34" charset="0"/>
          </a:endParaRPr>
        </a:p>
      </dgm:t>
    </dgm:pt>
    <dgm:pt modelId="{1DBEB2F7-1B14-4EF4-BBAE-8540F1EA51D6}" type="sibTrans" cxnId="{B1F86777-2F13-4118-8AC6-4B8F35AAAA51}">
      <dgm:prSet/>
      <dgm:spPr/>
      <dgm:t>
        <a:bodyPr/>
        <a:lstStyle/>
        <a:p>
          <a:endParaRPr lang="de-DE" sz="1050">
            <a:latin typeface="Arial" panose="020B0604020202020204" pitchFamily="34" charset="0"/>
            <a:cs typeface="Arial" panose="020B0604020202020204" pitchFamily="34" charset="0"/>
          </a:endParaRPr>
        </a:p>
      </dgm:t>
    </dgm:pt>
    <dgm:pt modelId="{E503C1C0-D496-4D76-9981-816F634C1CAF}">
      <dgm:prSet phldrT="[Text]" custT="1"/>
      <dgm:spPr/>
      <dgm:t>
        <a:bodyPr/>
        <a:lstStyle/>
        <a:p>
          <a:r>
            <a:rPr lang="de-DE" sz="1050" dirty="0">
              <a:latin typeface="Arial" panose="020B0604020202020204" pitchFamily="34" charset="0"/>
              <a:cs typeface="Arial" panose="020B0604020202020204" pitchFamily="34" charset="0"/>
            </a:rPr>
            <a:t>Zug BIVIO</a:t>
          </a:r>
        </a:p>
        <a:p>
          <a:r>
            <a:rPr lang="de-DE" sz="1050" dirty="0" err="1">
              <a:latin typeface="Arial" panose="020B0604020202020204" pitchFamily="34" charset="0"/>
              <a:cs typeface="Arial" panose="020B0604020202020204" pitchFamily="34" charset="0"/>
            </a:rPr>
            <a:t>Lt</a:t>
          </a:r>
          <a:r>
            <a:rPr lang="de-DE" sz="1050" dirty="0">
              <a:latin typeface="Arial" panose="020B0604020202020204" pitchFamily="34" charset="0"/>
              <a:cs typeface="Arial" panose="020B0604020202020204" pitchFamily="34" charset="0"/>
            </a:rPr>
            <a:t> </a:t>
          </a:r>
          <a:r>
            <a:rPr lang="de-DE" sz="1050">
              <a:latin typeface="Arial" panose="020B0604020202020204" pitchFamily="34" charset="0"/>
              <a:cs typeface="Arial" panose="020B0604020202020204" pitchFamily="34" charset="0"/>
            </a:rPr>
            <a:t>Jonas Koch</a:t>
          </a:r>
          <a:endParaRPr lang="de-DE" sz="1050" dirty="0">
            <a:latin typeface="Arial" panose="020B0604020202020204" pitchFamily="34" charset="0"/>
            <a:cs typeface="Arial" panose="020B0604020202020204" pitchFamily="34" charset="0"/>
          </a:endParaRPr>
        </a:p>
      </dgm:t>
    </dgm:pt>
    <dgm:pt modelId="{79F6D140-7F9A-4382-884F-AFE4234A9823}" type="parTrans" cxnId="{EFEA85FE-2F07-401B-8BAF-98DF52970D35}">
      <dgm:prSet/>
      <dgm:spPr/>
      <dgm:t>
        <a:bodyPr/>
        <a:lstStyle/>
        <a:p>
          <a:endParaRPr lang="de-DE" sz="1050">
            <a:latin typeface="Arial" panose="020B0604020202020204" pitchFamily="34" charset="0"/>
            <a:cs typeface="Arial" panose="020B0604020202020204" pitchFamily="34" charset="0"/>
          </a:endParaRPr>
        </a:p>
      </dgm:t>
    </dgm:pt>
    <dgm:pt modelId="{08774AD7-774C-45B0-99AC-849745A77CAF}" type="sibTrans" cxnId="{EFEA85FE-2F07-401B-8BAF-98DF52970D35}">
      <dgm:prSet/>
      <dgm:spPr/>
      <dgm:t>
        <a:bodyPr/>
        <a:lstStyle/>
        <a:p>
          <a:endParaRPr lang="de-DE" sz="1050">
            <a:latin typeface="Arial" panose="020B0604020202020204" pitchFamily="34" charset="0"/>
            <a:cs typeface="Arial" panose="020B0604020202020204" pitchFamily="34" charset="0"/>
          </a:endParaRPr>
        </a:p>
      </dgm:t>
    </dgm:pt>
    <dgm:pt modelId="{E614B53D-F907-406E-AB6F-F60B41976497}">
      <dgm:prSet phldrT="[Text]" custT="1"/>
      <dgm:spPr/>
      <dgm:t>
        <a:bodyPr/>
        <a:lstStyle/>
        <a:p>
          <a:r>
            <a:rPr lang="de-DE" sz="1050" dirty="0">
              <a:latin typeface="Arial" panose="020B0604020202020204" pitchFamily="34" charset="0"/>
              <a:cs typeface="Arial" panose="020B0604020202020204" pitchFamily="34" charset="0"/>
            </a:rPr>
            <a:t>Zug CANALE</a:t>
          </a:r>
        </a:p>
        <a:p>
          <a:r>
            <a:rPr lang="de-DE" sz="1050" dirty="0" err="1">
              <a:latin typeface="Arial" panose="020B0604020202020204" pitchFamily="34" charset="0"/>
              <a:cs typeface="Arial" panose="020B0604020202020204" pitchFamily="34" charset="0"/>
            </a:rPr>
            <a:t>Lt</a:t>
          </a:r>
          <a:r>
            <a:rPr lang="de-DE" sz="1050" dirty="0">
              <a:latin typeface="Arial" panose="020B0604020202020204" pitchFamily="34" charset="0"/>
              <a:cs typeface="Arial" panose="020B0604020202020204" pitchFamily="34" charset="0"/>
            </a:rPr>
            <a:t> Robin </a:t>
          </a:r>
          <a:r>
            <a:rPr lang="de-DE" sz="1050" dirty="0" err="1">
              <a:latin typeface="Arial" panose="020B0604020202020204" pitchFamily="34" charset="0"/>
              <a:cs typeface="Arial" panose="020B0604020202020204" pitchFamily="34" charset="0"/>
            </a:rPr>
            <a:t>Fanger</a:t>
          </a:r>
        </a:p>
      </dgm:t>
    </dgm:pt>
    <dgm:pt modelId="{AB994DF1-AB1E-42A6-99FC-99201413084E}" type="parTrans" cxnId="{928B2E0D-0DAE-4953-A80B-CE680AB2173C}">
      <dgm:prSet/>
      <dgm:spPr/>
      <dgm:t>
        <a:bodyPr/>
        <a:lstStyle/>
        <a:p>
          <a:endParaRPr lang="de-DE" sz="1050">
            <a:latin typeface="Arial" panose="020B0604020202020204" pitchFamily="34" charset="0"/>
            <a:cs typeface="Arial" panose="020B0604020202020204" pitchFamily="34" charset="0"/>
          </a:endParaRPr>
        </a:p>
      </dgm:t>
    </dgm:pt>
    <dgm:pt modelId="{145ED4A3-006B-4523-8E9C-19D87082B4D6}" type="sibTrans" cxnId="{928B2E0D-0DAE-4953-A80B-CE680AB2173C}">
      <dgm:prSet/>
      <dgm:spPr/>
      <dgm:t>
        <a:bodyPr/>
        <a:lstStyle/>
        <a:p>
          <a:endParaRPr lang="de-DE" sz="1050">
            <a:latin typeface="Arial" panose="020B0604020202020204" pitchFamily="34" charset="0"/>
            <a:cs typeface="Arial" panose="020B0604020202020204" pitchFamily="34" charset="0"/>
          </a:endParaRPr>
        </a:p>
      </dgm:t>
    </dgm:pt>
    <dgm:pt modelId="{57A7B495-F7F9-4C8D-9A06-E5EBA32F318B}" type="asst">
      <dgm:prSet custT="1"/>
      <dgm:spPr/>
      <dgm:t>
        <a:bodyPr/>
        <a:lstStyle/>
        <a:p>
          <a:r>
            <a:rPr lang="de-DE" sz="1050" dirty="0" err="1">
              <a:latin typeface="Arial" panose="020B0604020202020204" pitchFamily="34" charset="0"/>
              <a:cs typeface="Arial" panose="020B0604020202020204" pitchFamily="34" charset="0"/>
            </a:rPr>
            <a:t>Kdt</a:t>
          </a:r>
          <a:r>
            <a:rPr lang="de-DE" sz="1050" dirty="0">
              <a:latin typeface="Arial" panose="020B0604020202020204" pitchFamily="34" charset="0"/>
              <a:cs typeface="Arial" panose="020B0604020202020204" pitchFamily="34" charset="0"/>
            </a:rPr>
            <a:t> </a:t>
          </a:r>
          <a:r>
            <a:rPr lang="de-DE" sz="1050" dirty="0" err="1">
              <a:latin typeface="Arial" panose="020B0604020202020204" pitchFamily="34" charset="0"/>
              <a:cs typeface="Arial" panose="020B0604020202020204" pitchFamily="34" charset="0"/>
            </a:rPr>
            <a:t>Stv</a:t>
          </a:r>
          <a:endParaRPr lang="de-DE" sz="1050" dirty="0">
            <a:latin typeface="Arial" panose="020B0604020202020204" pitchFamily="34" charset="0"/>
            <a:cs typeface="Arial" panose="020B0604020202020204" pitchFamily="34" charset="0"/>
          </a:endParaRPr>
        </a:p>
        <a:p>
          <a:r>
            <a:rPr lang="de-DE" sz="1050" dirty="0" err="1">
              <a:latin typeface="Arial" panose="020B0604020202020204" pitchFamily="34" charset="0"/>
              <a:cs typeface="Arial" panose="020B0604020202020204" pitchFamily="34" charset="0"/>
            </a:rPr>
            <a:t>Lt Lorenzo Senn</a:t>
          </a:r>
          <a:endParaRPr lang="de-DE" sz="1050" dirty="0">
            <a:latin typeface="Arial" panose="020B0604020202020204" pitchFamily="34" charset="0"/>
            <a:cs typeface="Arial" panose="020B0604020202020204" pitchFamily="34" charset="0"/>
          </a:endParaRPr>
        </a:p>
      </dgm:t>
    </dgm:pt>
    <dgm:pt modelId="{D9862BC2-3546-449E-A95F-995B16BC1974}" type="parTrans" cxnId="{5AFCBCC8-D288-4615-9038-BF9F0C22A3CE}">
      <dgm:prSet/>
      <dgm:spPr/>
      <dgm:t>
        <a:bodyPr/>
        <a:lstStyle/>
        <a:p>
          <a:endParaRPr lang="de-DE" sz="1050">
            <a:latin typeface="Arial" panose="020B0604020202020204" pitchFamily="34" charset="0"/>
            <a:cs typeface="Arial" panose="020B0604020202020204" pitchFamily="34" charset="0"/>
          </a:endParaRPr>
        </a:p>
      </dgm:t>
    </dgm:pt>
    <dgm:pt modelId="{803421D8-0D7C-4733-98DC-335662C46806}" type="sibTrans" cxnId="{5AFCBCC8-D288-4615-9038-BF9F0C22A3CE}">
      <dgm:prSet/>
      <dgm:spPr/>
      <dgm:t>
        <a:bodyPr/>
        <a:lstStyle/>
        <a:p>
          <a:endParaRPr lang="de-DE" sz="1050">
            <a:latin typeface="Arial" panose="020B0604020202020204" pitchFamily="34" charset="0"/>
            <a:cs typeface="Arial" panose="020B0604020202020204" pitchFamily="34" charset="0"/>
          </a:endParaRPr>
        </a:p>
      </dgm:t>
    </dgm:pt>
    <dgm:pt modelId="{9AF66A63-E6EE-4EF0-A2BF-D3B9DE378D07}">
      <dgm:prSet custT="1"/>
      <dgm:spPr/>
      <dgm:t>
        <a:bodyPr/>
        <a:lstStyle/>
        <a:p>
          <a:r>
            <a:rPr lang="de-DE" sz="1050" dirty="0" err="1">
              <a:latin typeface="Arial" panose="020B0604020202020204" pitchFamily="34" charset="0"/>
              <a:cs typeface="Arial" panose="020B0604020202020204" pitchFamily="34" charset="0"/>
            </a:rPr>
            <a:t>Kdo</a:t>
          </a:r>
          <a:r>
            <a:rPr lang="de-DE" sz="1050" dirty="0">
              <a:latin typeface="Arial" panose="020B0604020202020204" pitchFamily="34" charset="0"/>
              <a:cs typeface="Arial" panose="020B0604020202020204" pitchFamily="34" charset="0"/>
            </a:rPr>
            <a:t> </a:t>
          </a:r>
          <a:r>
            <a:rPr lang="de-DE" sz="1050" dirty="0" err="1">
              <a:latin typeface="Arial" panose="020B0604020202020204" pitchFamily="34" charset="0"/>
              <a:cs typeface="Arial" panose="020B0604020202020204" pitchFamily="34" charset="0"/>
            </a:rPr>
            <a:t>Gr</a:t>
          </a:r>
          <a:r>
            <a:rPr lang="de-DE" sz="1050" dirty="0">
              <a:latin typeface="Arial" panose="020B0604020202020204" pitchFamily="34" charset="0"/>
              <a:cs typeface="Arial" panose="020B0604020202020204" pitchFamily="34" charset="0"/>
            </a:rPr>
            <a:t> </a:t>
          </a:r>
          <a:r>
            <a:rPr lang="de-DE" sz="1050" dirty="0" err="1">
              <a:latin typeface="Arial" panose="020B0604020202020204" pitchFamily="34" charset="0"/>
              <a:cs typeface="Arial" panose="020B0604020202020204" pitchFamily="34" charset="0"/>
            </a:rPr>
            <a:t>Fhr</a:t>
          </a:r>
          <a:endParaRPr lang="de-DE" sz="1050" dirty="0">
            <a:latin typeface="Arial" panose="020B0604020202020204" pitchFamily="34" charset="0"/>
            <a:cs typeface="Arial" panose="020B0604020202020204" pitchFamily="34" charset="0"/>
          </a:endParaRPr>
        </a:p>
        <a:p>
          <a:r>
            <a:rPr lang="de-DE" sz="1050" dirty="0" err="1">
              <a:latin typeface="Arial" panose="020B0604020202020204" pitchFamily="34" charset="0"/>
              <a:cs typeface="Arial" panose="020B0604020202020204" pitchFamily="34" charset="0"/>
            </a:rPr>
            <a:t>Wm Vakant</a:t>
          </a:r>
          <a:endParaRPr lang="de-DE" sz="1050" dirty="0">
            <a:latin typeface="Arial" panose="020B0604020202020204" pitchFamily="34" charset="0"/>
            <a:cs typeface="Arial" panose="020B0604020202020204" pitchFamily="34" charset="0"/>
          </a:endParaRPr>
        </a:p>
      </dgm:t>
    </dgm:pt>
    <dgm:pt modelId="{397D46A1-DE16-4DFD-AF10-8A565CE31C5E}" type="parTrans" cxnId="{CA8D78FC-9A4B-4B1A-85B4-FAA7D9969D9A}">
      <dgm:prSet/>
      <dgm:spPr/>
      <dgm:t>
        <a:bodyPr/>
        <a:lstStyle/>
        <a:p>
          <a:endParaRPr lang="de-DE" sz="1050">
            <a:latin typeface="Arial" panose="020B0604020202020204" pitchFamily="34" charset="0"/>
            <a:cs typeface="Arial" panose="020B0604020202020204" pitchFamily="34" charset="0"/>
          </a:endParaRPr>
        </a:p>
      </dgm:t>
    </dgm:pt>
    <dgm:pt modelId="{557D76D0-2972-4275-8D92-B706BD2CEC41}" type="sibTrans" cxnId="{CA8D78FC-9A4B-4B1A-85B4-FAA7D9969D9A}">
      <dgm:prSet/>
      <dgm:spPr/>
      <dgm:t>
        <a:bodyPr/>
        <a:lstStyle/>
        <a:p>
          <a:endParaRPr lang="de-DE" sz="1050">
            <a:latin typeface="Arial" panose="020B0604020202020204" pitchFamily="34" charset="0"/>
            <a:cs typeface="Arial" panose="020B0604020202020204" pitchFamily="34" charset="0"/>
          </a:endParaRPr>
        </a:p>
      </dgm:t>
    </dgm:pt>
    <dgm:pt modelId="{A3E7CB71-8DB0-40B7-917A-9EFF09DF7C94}" type="asst">
      <dgm:prSet custT="1"/>
      <dgm:spPr/>
      <dgm:t>
        <a:bodyPr/>
        <a:lstStyle/>
        <a:p>
          <a:r>
            <a:rPr lang="de-DE" sz="1050" dirty="0" err="1">
              <a:latin typeface="Arial" panose="020B0604020202020204" pitchFamily="34" charset="0"/>
              <a:cs typeface="Arial" panose="020B0604020202020204" pitchFamily="34" charset="0"/>
            </a:rPr>
            <a:t>Einh</a:t>
          </a:r>
          <a:r>
            <a:rPr lang="de-DE" sz="1050" dirty="0">
              <a:latin typeface="Arial" panose="020B0604020202020204" pitchFamily="34" charset="0"/>
              <a:cs typeface="Arial" panose="020B0604020202020204" pitchFamily="34" charset="0"/>
            </a:rPr>
            <a:t> </a:t>
          </a:r>
          <a:r>
            <a:rPr lang="de-DE" sz="1050" dirty="0" err="1">
              <a:latin typeface="Arial" panose="020B0604020202020204" pitchFamily="34" charset="0"/>
              <a:cs typeface="Arial" panose="020B0604020202020204" pitchFamily="34" charset="0"/>
            </a:rPr>
            <a:t>Fw</a:t>
          </a:r>
          <a:endParaRPr lang="de-DE" sz="1050" dirty="0">
            <a:latin typeface="Arial" panose="020B0604020202020204" pitchFamily="34" charset="0"/>
            <a:cs typeface="Arial" panose="020B0604020202020204" pitchFamily="34" charset="0"/>
          </a:endParaRPr>
        </a:p>
        <a:p>
          <a:r>
            <a:rPr lang="de-DE" sz="1050" dirty="0" err="1">
              <a:latin typeface="Arial" panose="020B0604020202020204" pitchFamily="34" charset="0"/>
              <a:cs typeface="Arial" panose="020B0604020202020204" pitchFamily="34" charset="0"/>
            </a:rPr>
            <a:t>Hptfw</a:t>
          </a:r>
          <a:r>
            <a:rPr lang="de-DE" sz="1050" dirty="0">
              <a:latin typeface="Arial" panose="020B0604020202020204" pitchFamily="34" charset="0"/>
              <a:cs typeface="Arial" panose="020B0604020202020204" pitchFamily="34" charset="0"/>
            </a:rPr>
            <a:t> Matteo </a:t>
          </a:r>
          <a:r>
            <a:rPr lang="de-DE" sz="1050" dirty="0" err="1">
              <a:latin typeface="Arial" panose="020B0604020202020204" pitchFamily="34" charset="0"/>
              <a:cs typeface="Arial" panose="020B0604020202020204" pitchFamily="34" charset="0"/>
            </a:rPr>
            <a:t>Ritzinger</a:t>
          </a:r>
          <a:endParaRPr lang="de-DE" sz="1050" dirty="0">
            <a:latin typeface="Arial" panose="020B0604020202020204" pitchFamily="34" charset="0"/>
            <a:cs typeface="Arial" panose="020B0604020202020204" pitchFamily="34" charset="0"/>
          </a:endParaRPr>
        </a:p>
      </dgm:t>
    </dgm:pt>
    <dgm:pt modelId="{386165AB-53A0-499D-BE63-6796AA7FA6D4}" type="parTrans" cxnId="{01C9E7A3-2CD5-47B1-9DFE-B9F32E0EEEC0}">
      <dgm:prSet/>
      <dgm:spPr/>
      <dgm:t>
        <a:bodyPr/>
        <a:lstStyle/>
        <a:p>
          <a:endParaRPr lang="de-DE" sz="1050">
            <a:latin typeface="Arial" panose="020B0604020202020204" pitchFamily="34" charset="0"/>
            <a:cs typeface="Arial" panose="020B0604020202020204" pitchFamily="34" charset="0"/>
          </a:endParaRPr>
        </a:p>
      </dgm:t>
    </dgm:pt>
    <dgm:pt modelId="{8758580C-3C4C-4565-AEBC-5FB0BC9A4ADC}" type="sibTrans" cxnId="{01C9E7A3-2CD5-47B1-9DFE-B9F32E0EEEC0}">
      <dgm:prSet/>
      <dgm:spPr/>
      <dgm:t>
        <a:bodyPr/>
        <a:lstStyle/>
        <a:p>
          <a:endParaRPr lang="de-DE" sz="1050">
            <a:latin typeface="Arial" panose="020B0604020202020204" pitchFamily="34" charset="0"/>
            <a:cs typeface="Arial" panose="020B0604020202020204" pitchFamily="34" charset="0"/>
          </a:endParaRPr>
        </a:p>
      </dgm:t>
    </dgm:pt>
    <dgm:pt modelId="{C496DF77-1F50-4CBB-ADDE-940F0650E108}">
      <dgm:prSet custT="1"/>
      <dgm:spPr/>
      <dgm:t>
        <a:bodyPr/>
        <a:lstStyle/>
        <a:p>
          <a:r>
            <a:rPr lang="de-DE" sz="1050" dirty="0">
              <a:latin typeface="Arial" panose="020B0604020202020204" pitchFamily="34" charset="0"/>
              <a:cs typeface="Arial" panose="020B0604020202020204" pitchFamily="34" charset="0"/>
            </a:rPr>
            <a:t>C V+T</a:t>
          </a:r>
        </a:p>
        <a:p>
          <a:r>
            <a:rPr lang="de-DE" sz="1050" dirty="0" err="1">
              <a:latin typeface="Arial" panose="020B0604020202020204" pitchFamily="34" charset="0"/>
              <a:cs typeface="Arial" panose="020B0604020202020204" pitchFamily="34" charset="0"/>
            </a:rPr>
            <a:t>Wm Fabio Truttmann</a:t>
          </a:r>
          <a:endParaRPr lang="de-DE" sz="1050" dirty="0">
            <a:latin typeface="Arial" panose="020B0604020202020204" pitchFamily="34" charset="0"/>
            <a:cs typeface="Arial" panose="020B0604020202020204" pitchFamily="34" charset="0"/>
          </a:endParaRPr>
        </a:p>
      </dgm:t>
    </dgm:pt>
    <dgm:pt modelId="{645D2BC3-20C0-4FDB-81D0-2C3575BC9F63}" type="parTrans" cxnId="{70CA68EF-537E-44F7-8B3E-E502D7895397}">
      <dgm:prSet/>
      <dgm:spPr/>
      <dgm:t>
        <a:bodyPr/>
        <a:lstStyle/>
        <a:p>
          <a:endParaRPr lang="de-DE" sz="1050">
            <a:latin typeface="Arial" panose="020B0604020202020204" pitchFamily="34" charset="0"/>
            <a:cs typeface="Arial" panose="020B0604020202020204" pitchFamily="34" charset="0"/>
          </a:endParaRPr>
        </a:p>
      </dgm:t>
    </dgm:pt>
    <dgm:pt modelId="{6CF260DF-A0E8-46A5-945D-349180BA780B}" type="sibTrans" cxnId="{70CA68EF-537E-44F7-8B3E-E502D7895397}">
      <dgm:prSet/>
      <dgm:spPr/>
      <dgm:t>
        <a:bodyPr/>
        <a:lstStyle/>
        <a:p>
          <a:endParaRPr lang="de-DE" sz="1050">
            <a:latin typeface="Arial" panose="020B0604020202020204" pitchFamily="34" charset="0"/>
            <a:cs typeface="Arial" panose="020B0604020202020204" pitchFamily="34" charset="0"/>
          </a:endParaRPr>
        </a:p>
      </dgm:t>
    </dgm:pt>
    <dgm:pt modelId="{61DD2841-05A7-42D3-A613-5D140BDFFBDD}">
      <dgm:prSet custT="1"/>
      <dgm:spPr/>
      <dgm:t>
        <a:bodyPr/>
        <a:lstStyle/>
        <a:p>
          <a:r>
            <a:rPr lang="de-DE" sz="1050" dirty="0">
              <a:latin typeface="Arial" panose="020B0604020202020204" pitchFamily="34" charset="0"/>
              <a:cs typeface="Arial" panose="020B0604020202020204" pitchFamily="34" charset="0"/>
            </a:rPr>
            <a:t>C Mat</a:t>
          </a:r>
        </a:p>
        <a:p>
          <a:r>
            <a:rPr lang="de-DE" sz="1050" dirty="0" err="1">
              <a:latin typeface="Arial" panose="020B0604020202020204" pitchFamily="34" charset="0"/>
              <a:cs typeface="Arial" panose="020B0604020202020204" pitchFamily="34" charset="0"/>
            </a:rPr>
            <a:t>Wm Christian Wirth</a:t>
          </a:r>
          <a:endParaRPr lang="de-DE" sz="1050" dirty="0">
            <a:latin typeface="Arial" panose="020B0604020202020204" pitchFamily="34" charset="0"/>
            <a:cs typeface="Arial" panose="020B0604020202020204" pitchFamily="34" charset="0"/>
          </a:endParaRPr>
        </a:p>
      </dgm:t>
    </dgm:pt>
    <dgm:pt modelId="{310B1C10-7558-41AC-810D-81D1997D910D}" type="parTrans" cxnId="{D2AE32F8-358E-4031-A346-6C14A3A3848F}">
      <dgm:prSet/>
      <dgm:spPr/>
      <dgm:t>
        <a:bodyPr/>
        <a:lstStyle/>
        <a:p>
          <a:endParaRPr lang="de-DE" sz="1050">
            <a:latin typeface="Arial" panose="020B0604020202020204" pitchFamily="34" charset="0"/>
            <a:cs typeface="Arial" panose="020B0604020202020204" pitchFamily="34" charset="0"/>
          </a:endParaRPr>
        </a:p>
      </dgm:t>
    </dgm:pt>
    <dgm:pt modelId="{93657CB2-AD43-4DDF-912F-69CD011ACA9B}" type="sibTrans" cxnId="{D2AE32F8-358E-4031-A346-6C14A3A3848F}">
      <dgm:prSet/>
      <dgm:spPr/>
      <dgm:t>
        <a:bodyPr/>
        <a:lstStyle/>
        <a:p>
          <a:endParaRPr lang="de-DE" sz="1050">
            <a:latin typeface="Arial" panose="020B0604020202020204" pitchFamily="34" charset="0"/>
            <a:cs typeface="Arial" panose="020B0604020202020204" pitchFamily="34" charset="0"/>
          </a:endParaRPr>
        </a:p>
      </dgm:t>
    </dgm:pt>
    <dgm:pt modelId="{065C8C1C-BDC5-45C6-BE8B-320440E1A411}">
      <dgm:prSet custT="1"/>
      <dgm:spPr/>
      <dgm:t>
        <a:bodyPr/>
        <a:lstStyle/>
        <a:p>
          <a:r>
            <a:rPr lang="de-DE" sz="1050" dirty="0">
              <a:latin typeface="Arial" panose="020B0604020202020204" pitchFamily="34" charset="0"/>
              <a:cs typeface="Arial" panose="020B0604020202020204" pitchFamily="34" charset="0"/>
            </a:rPr>
            <a:t>Zug DIMITRI</a:t>
          </a:r>
        </a:p>
        <a:p>
          <a:r>
            <a:rPr lang="de-DE" sz="1050" dirty="0" err="1">
              <a:latin typeface="Arial" panose="020B0604020202020204" pitchFamily="34" charset="0"/>
              <a:cs typeface="Arial" panose="020B0604020202020204" pitchFamily="34" charset="0"/>
            </a:rPr>
            <a:t>Lt Philippe Schaulin</a:t>
          </a:r>
          <a:endParaRPr lang="de-DE" sz="1050" dirty="0">
            <a:latin typeface="Arial" panose="020B0604020202020204" pitchFamily="34" charset="0"/>
            <a:cs typeface="Arial" panose="020B0604020202020204" pitchFamily="34" charset="0"/>
          </a:endParaRPr>
        </a:p>
      </dgm:t>
    </dgm:pt>
    <dgm:pt modelId="{763B518F-C5F1-4153-92C1-461FD5950E68}" type="parTrans" cxnId="{874D70AA-7156-4EEA-9A2C-C2423D29AFB1}">
      <dgm:prSet/>
      <dgm:spPr/>
      <dgm:t>
        <a:bodyPr/>
        <a:lstStyle/>
        <a:p>
          <a:endParaRPr lang="de-DE" sz="1050">
            <a:latin typeface="Arial" panose="020B0604020202020204" pitchFamily="34" charset="0"/>
            <a:cs typeface="Arial" panose="020B0604020202020204" pitchFamily="34" charset="0"/>
          </a:endParaRPr>
        </a:p>
      </dgm:t>
    </dgm:pt>
    <dgm:pt modelId="{C52D6DEE-188F-4FB3-BDBC-398EE89692EA}" type="sibTrans" cxnId="{874D70AA-7156-4EEA-9A2C-C2423D29AFB1}">
      <dgm:prSet/>
      <dgm:spPr/>
      <dgm:t>
        <a:bodyPr/>
        <a:lstStyle/>
        <a:p>
          <a:endParaRPr lang="de-DE" sz="1050">
            <a:latin typeface="Arial" panose="020B0604020202020204" pitchFamily="34" charset="0"/>
            <a:cs typeface="Arial" panose="020B0604020202020204" pitchFamily="34" charset="0"/>
          </a:endParaRPr>
        </a:p>
      </dgm:t>
    </dgm:pt>
    <dgm:pt modelId="{D464B892-5296-42D2-A3BE-B0AAF101EB52}" type="asst">
      <dgm:prSet custT="1"/>
      <dgm:spPr/>
      <dgm:t>
        <a:bodyPr/>
        <a:lstStyle/>
        <a:p>
          <a:r>
            <a:rPr lang="de-DE" sz="1050">
              <a:latin typeface="Arial" panose="020B0604020202020204" pitchFamily="34" charset="0"/>
              <a:cs typeface="Arial" panose="020B0604020202020204" pitchFamily="34" charset="0"/>
            </a:rPr>
            <a:t>Of z Vf Kdt</a:t>
          </a:r>
        </a:p>
        <a:p>
          <a:r>
            <a:rPr lang="de-DE" sz="1050">
              <a:latin typeface="Arial" panose="020B0604020202020204" pitchFamily="34" charset="0"/>
              <a:cs typeface="Arial" panose="020B0604020202020204" pitchFamily="34" charset="0"/>
            </a:rPr>
            <a:t>Lt Sandro Degen</a:t>
          </a:r>
          <a:endParaRPr lang="de-DE" sz="1050"/>
        </a:p>
      </dgm:t>
    </dgm:pt>
    <dgm:pt modelId="{31993EDB-58F8-49F3-907F-B4CD7044C97D}" type="parTrans" cxnId="{3A713CEC-5239-41DC-A00D-1E2C1EB20365}">
      <dgm:prSet/>
      <dgm:spPr/>
      <dgm:t>
        <a:bodyPr/>
        <a:lstStyle/>
        <a:p>
          <a:endParaRPr lang="de-DE"/>
        </a:p>
      </dgm:t>
    </dgm:pt>
    <dgm:pt modelId="{7619A204-3A1F-44D9-B7E4-433DC96D6F40}" type="sibTrans" cxnId="{3A713CEC-5239-41DC-A00D-1E2C1EB20365}">
      <dgm:prSet/>
      <dgm:spPr/>
      <dgm:t>
        <a:bodyPr/>
        <a:lstStyle/>
        <a:p>
          <a:endParaRPr lang="de-DE"/>
        </a:p>
      </dgm:t>
    </dgm:pt>
    <dgm:pt modelId="{1D15E0ED-50E8-4C39-8E9B-3D81A21E8264}" type="asst">
      <dgm:prSet custT="1"/>
      <dgm:spPr/>
      <dgm:t>
        <a:bodyPr/>
        <a:lstStyle/>
        <a:p>
          <a:r>
            <a:rPr lang="de-DE" sz="1050">
              <a:latin typeface="Arial" panose="020B0604020202020204" pitchFamily="34" charset="0"/>
              <a:cs typeface="Arial" panose="020B0604020202020204" pitchFamily="34" charset="0"/>
            </a:rPr>
            <a:t>Zug SERVIZIO</a:t>
          </a:r>
        </a:p>
      </dgm:t>
    </dgm:pt>
    <dgm:pt modelId="{AE4887FD-407A-41FA-8641-9C21E5967FFF}" type="parTrans" cxnId="{85CE7401-5D73-4D2B-BAA9-3EB36B77A9D9}">
      <dgm:prSet/>
      <dgm:spPr/>
      <dgm:t>
        <a:bodyPr/>
        <a:lstStyle/>
        <a:p>
          <a:endParaRPr lang="de-DE"/>
        </a:p>
      </dgm:t>
    </dgm:pt>
    <dgm:pt modelId="{2977CC3E-EA93-486C-8444-55CCF9B7BE45}" type="sibTrans" cxnId="{85CE7401-5D73-4D2B-BAA9-3EB36B77A9D9}">
      <dgm:prSet/>
      <dgm:spPr/>
      <dgm:t>
        <a:bodyPr/>
        <a:lstStyle/>
        <a:p>
          <a:endParaRPr lang="de-DE"/>
        </a:p>
      </dgm:t>
    </dgm:pt>
    <dgm:pt modelId="{ADC6095A-C83D-411B-AF95-BB655ED1D5AC}" type="pres">
      <dgm:prSet presAssocID="{D61BDA67-13A5-4143-B017-303FDF101426}" presName="hierChild1" presStyleCnt="0">
        <dgm:presLayoutVars>
          <dgm:orgChart val="1"/>
          <dgm:chPref val="1"/>
          <dgm:dir/>
          <dgm:animOne val="branch"/>
          <dgm:animLvl val="lvl"/>
          <dgm:resizeHandles/>
        </dgm:presLayoutVars>
      </dgm:prSet>
      <dgm:spPr/>
      <dgm:t>
        <a:bodyPr/>
        <a:lstStyle/>
        <a:p>
          <a:endParaRPr lang="de-DE"/>
        </a:p>
      </dgm:t>
    </dgm:pt>
    <dgm:pt modelId="{112A7CF0-4D58-4C45-8F96-52864D947F85}" type="pres">
      <dgm:prSet presAssocID="{054BC006-EAFB-49F9-B788-D20DE759F8A6}" presName="hierRoot1" presStyleCnt="0">
        <dgm:presLayoutVars>
          <dgm:hierBranch val="init"/>
        </dgm:presLayoutVars>
      </dgm:prSet>
      <dgm:spPr/>
    </dgm:pt>
    <dgm:pt modelId="{E86AA3BF-37A4-4664-9843-02969491C3D6}" type="pres">
      <dgm:prSet presAssocID="{054BC006-EAFB-49F9-B788-D20DE759F8A6}" presName="rootComposite1" presStyleCnt="0"/>
      <dgm:spPr/>
    </dgm:pt>
    <dgm:pt modelId="{390C65B0-761E-494E-B1E4-1278AE54E81C}" type="pres">
      <dgm:prSet presAssocID="{054BC006-EAFB-49F9-B788-D20DE759F8A6}" presName="rootText1" presStyleLbl="node0" presStyleIdx="0" presStyleCnt="1" custScaleX="195690" custScaleY="163048">
        <dgm:presLayoutVars>
          <dgm:chPref val="3"/>
        </dgm:presLayoutVars>
      </dgm:prSet>
      <dgm:spPr/>
      <dgm:t>
        <a:bodyPr/>
        <a:lstStyle/>
        <a:p>
          <a:endParaRPr lang="de-DE"/>
        </a:p>
      </dgm:t>
    </dgm:pt>
    <dgm:pt modelId="{73343CC0-ED9C-4A85-8AEE-A856AB67895F}" type="pres">
      <dgm:prSet presAssocID="{054BC006-EAFB-49F9-B788-D20DE759F8A6}" presName="rootConnector1" presStyleLbl="node1" presStyleIdx="0" presStyleCnt="0"/>
      <dgm:spPr/>
      <dgm:t>
        <a:bodyPr/>
        <a:lstStyle/>
        <a:p>
          <a:endParaRPr lang="de-DE"/>
        </a:p>
      </dgm:t>
    </dgm:pt>
    <dgm:pt modelId="{BE17DA5A-F91B-42D3-86E8-ECD03F262D0E}" type="pres">
      <dgm:prSet presAssocID="{054BC006-EAFB-49F9-B788-D20DE759F8A6}" presName="hierChild2" presStyleCnt="0"/>
      <dgm:spPr/>
    </dgm:pt>
    <dgm:pt modelId="{6642BD91-5736-4BE7-B0D9-517B1B6EC1DA}" type="pres">
      <dgm:prSet presAssocID="{9699ACB9-3E74-4B39-938E-AD8AFF14F0AE}" presName="Name37" presStyleLbl="parChTrans1D2" presStyleIdx="0" presStyleCnt="8"/>
      <dgm:spPr/>
      <dgm:t>
        <a:bodyPr/>
        <a:lstStyle/>
        <a:p>
          <a:endParaRPr lang="de-DE"/>
        </a:p>
      </dgm:t>
    </dgm:pt>
    <dgm:pt modelId="{05D5B37C-8858-4B0B-81C1-CFBCAFC08AAA}" type="pres">
      <dgm:prSet presAssocID="{DF1B6CA6-C964-4A01-880F-9DCEDB0DF186}" presName="hierRoot2" presStyleCnt="0">
        <dgm:presLayoutVars>
          <dgm:hierBranch val="init"/>
        </dgm:presLayoutVars>
      </dgm:prSet>
      <dgm:spPr/>
    </dgm:pt>
    <dgm:pt modelId="{D36010EA-CFF0-47BC-B372-8197D18ADC1F}" type="pres">
      <dgm:prSet presAssocID="{DF1B6CA6-C964-4A01-880F-9DCEDB0DF186}" presName="rootComposite" presStyleCnt="0"/>
      <dgm:spPr/>
    </dgm:pt>
    <dgm:pt modelId="{EA6AE112-DCDA-41E7-A6BC-81B3651A7FBF}" type="pres">
      <dgm:prSet presAssocID="{DF1B6CA6-C964-4A01-880F-9DCEDB0DF186}" presName="rootText" presStyleLbl="node2" presStyleIdx="0" presStyleCnt="4" custScaleX="195690" custScaleY="163048">
        <dgm:presLayoutVars>
          <dgm:chPref val="3"/>
        </dgm:presLayoutVars>
      </dgm:prSet>
      <dgm:spPr/>
      <dgm:t>
        <a:bodyPr/>
        <a:lstStyle/>
        <a:p>
          <a:endParaRPr lang="de-DE"/>
        </a:p>
      </dgm:t>
    </dgm:pt>
    <dgm:pt modelId="{CFFA103C-6874-4BFC-86A7-5B206E52C5BD}" type="pres">
      <dgm:prSet presAssocID="{DF1B6CA6-C964-4A01-880F-9DCEDB0DF186}" presName="rootConnector" presStyleLbl="node2" presStyleIdx="0" presStyleCnt="4"/>
      <dgm:spPr/>
      <dgm:t>
        <a:bodyPr/>
        <a:lstStyle/>
        <a:p>
          <a:endParaRPr lang="de-DE"/>
        </a:p>
      </dgm:t>
    </dgm:pt>
    <dgm:pt modelId="{CE097E7F-76CC-43F5-AB33-9E56352D44CD}" type="pres">
      <dgm:prSet presAssocID="{DF1B6CA6-C964-4A01-880F-9DCEDB0DF186}" presName="hierChild4" presStyleCnt="0"/>
      <dgm:spPr/>
    </dgm:pt>
    <dgm:pt modelId="{682BE27E-8C9F-4EDF-B17F-09DB3FF31E5F}" type="pres">
      <dgm:prSet presAssocID="{DF1B6CA6-C964-4A01-880F-9DCEDB0DF186}" presName="hierChild5" presStyleCnt="0"/>
      <dgm:spPr/>
    </dgm:pt>
    <dgm:pt modelId="{36821D98-7E34-412C-9AF2-79ECF20437A9}" type="pres">
      <dgm:prSet presAssocID="{79F6D140-7F9A-4382-884F-AFE4234A9823}" presName="Name37" presStyleLbl="parChTrans1D2" presStyleIdx="1" presStyleCnt="8"/>
      <dgm:spPr/>
      <dgm:t>
        <a:bodyPr/>
        <a:lstStyle/>
        <a:p>
          <a:endParaRPr lang="de-DE"/>
        </a:p>
      </dgm:t>
    </dgm:pt>
    <dgm:pt modelId="{5795C73B-E294-46F3-BF81-A802C3FFD5AE}" type="pres">
      <dgm:prSet presAssocID="{E503C1C0-D496-4D76-9981-816F634C1CAF}" presName="hierRoot2" presStyleCnt="0">
        <dgm:presLayoutVars>
          <dgm:hierBranch val="init"/>
        </dgm:presLayoutVars>
      </dgm:prSet>
      <dgm:spPr/>
    </dgm:pt>
    <dgm:pt modelId="{F3ADF247-11E7-46C1-8311-957543C40DC9}" type="pres">
      <dgm:prSet presAssocID="{E503C1C0-D496-4D76-9981-816F634C1CAF}" presName="rootComposite" presStyleCnt="0"/>
      <dgm:spPr/>
    </dgm:pt>
    <dgm:pt modelId="{2F302829-F7D0-46B6-BA2B-EE859BAD7767}" type="pres">
      <dgm:prSet presAssocID="{E503C1C0-D496-4D76-9981-816F634C1CAF}" presName="rootText" presStyleLbl="node2" presStyleIdx="1" presStyleCnt="4" custScaleX="195690" custScaleY="163048">
        <dgm:presLayoutVars>
          <dgm:chPref val="3"/>
        </dgm:presLayoutVars>
      </dgm:prSet>
      <dgm:spPr/>
      <dgm:t>
        <a:bodyPr/>
        <a:lstStyle/>
        <a:p>
          <a:endParaRPr lang="de-DE"/>
        </a:p>
      </dgm:t>
    </dgm:pt>
    <dgm:pt modelId="{428B5D38-2E6B-41A9-B666-E3D3E8154188}" type="pres">
      <dgm:prSet presAssocID="{E503C1C0-D496-4D76-9981-816F634C1CAF}" presName="rootConnector" presStyleLbl="node2" presStyleIdx="1" presStyleCnt="4"/>
      <dgm:spPr/>
      <dgm:t>
        <a:bodyPr/>
        <a:lstStyle/>
        <a:p>
          <a:endParaRPr lang="de-DE"/>
        </a:p>
      </dgm:t>
    </dgm:pt>
    <dgm:pt modelId="{EFCAFF70-9B94-4E25-96C0-033FF6527ECA}" type="pres">
      <dgm:prSet presAssocID="{E503C1C0-D496-4D76-9981-816F634C1CAF}" presName="hierChild4" presStyleCnt="0"/>
      <dgm:spPr/>
    </dgm:pt>
    <dgm:pt modelId="{58A33A12-D81A-4CB7-AFE8-17B7EC56C203}" type="pres">
      <dgm:prSet presAssocID="{E503C1C0-D496-4D76-9981-816F634C1CAF}" presName="hierChild5" presStyleCnt="0"/>
      <dgm:spPr/>
    </dgm:pt>
    <dgm:pt modelId="{EDAF5F8A-25FF-45E5-A417-CC4841D8A861}" type="pres">
      <dgm:prSet presAssocID="{AB994DF1-AB1E-42A6-99FC-99201413084E}" presName="Name37" presStyleLbl="parChTrans1D2" presStyleIdx="2" presStyleCnt="8"/>
      <dgm:spPr/>
      <dgm:t>
        <a:bodyPr/>
        <a:lstStyle/>
        <a:p>
          <a:endParaRPr lang="de-DE"/>
        </a:p>
      </dgm:t>
    </dgm:pt>
    <dgm:pt modelId="{D8E846B3-7C32-402E-A6B1-EA8BB0599CC7}" type="pres">
      <dgm:prSet presAssocID="{E614B53D-F907-406E-AB6F-F60B41976497}" presName="hierRoot2" presStyleCnt="0">
        <dgm:presLayoutVars>
          <dgm:hierBranch val="init"/>
        </dgm:presLayoutVars>
      </dgm:prSet>
      <dgm:spPr/>
    </dgm:pt>
    <dgm:pt modelId="{0E99E968-53E1-45D7-A688-6E006F4A5087}" type="pres">
      <dgm:prSet presAssocID="{E614B53D-F907-406E-AB6F-F60B41976497}" presName="rootComposite" presStyleCnt="0"/>
      <dgm:spPr/>
    </dgm:pt>
    <dgm:pt modelId="{0556CA44-37B6-4530-B8A9-137470987D6D}" type="pres">
      <dgm:prSet presAssocID="{E614B53D-F907-406E-AB6F-F60B41976497}" presName="rootText" presStyleLbl="node2" presStyleIdx="2" presStyleCnt="4" custScaleX="195690" custScaleY="163048">
        <dgm:presLayoutVars>
          <dgm:chPref val="3"/>
        </dgm:presLayoutVars>
      </dgm:prSet>
      <dgm:spPr/>
      <dgm:t>
        <a:bodyPr/>
        <a:lstStyle/>
        <a:p>
          <a:endParaRPr lang="de-DE"/>
        </a:p>
      </dgm:t>
    </dgm:pt>
    <dgm:pt modelId="{110D05AA-E551-4C20-84B5-738F83221D04}" type="pres">
      <dgm:prSet presAssocID="{E614B53D-F907-406E-AB6F-F60B41976497}" presName="rootConnector" presStyleLbl="node2" presStyleIdx="2" presStyleCnt="4"/>
      <dgm:spPr/>
      <dgm:t>
        <a:bodyPr/>
        <a:lstStyle/>
        <a:p>
          <a:endParaRPr lang="de-DE"/>
        </a:p>
      </dgm:t>
    </dgm:pt>
    <dgm:pt modelId="{72C37845-BB3E-4E3E-8AF7-AE0E95800A17}" type="pres">
      <dgm:prSet presAssocID="{E614B53D-F907-406E-AB6F-F60B41976497}" presName="hierChild4" presStyleCnt="0"/>
      <dgm:spPr/>
    </dgm:pt>
    <dgm:pt modelId="{220F47EC-AB5D-440B-B040-15C0DB8F8FB7}" type="pres">
      <dgm:prSet presAssocID="{E614B53D-F907-406E-AB6F-F60B41976497}" presName="hierChild5" presStyleCnt="0"/>
      <dgm:spPr/>
    </dgm:pt>
    <dgm:pt modelId="{37DFACEA-1063-429B-84C2-C7D96A1FEC15}" type="pres">
      <dgm:prSet presAssocID="{763B518F-C5F1-4153-92C1-461FD5950E68}" presName="Name37" presStyleLbl="parChTrans1D2" presStyleIdx="3" presStyleCnt="8"/>
      <dgm:spPr/>
      <dgm:t>
        <a:bodyPr/>
        <a:lstStyle/>
        <a:p>
          <a:endParaRPr lang="de-DE"/>
        </a:p>
      </dgm:t>
    </dgm:pt>
    <dgm:pt modelId="{3DA9B950-2AB4-4D75-9FD0-B7BFECA678E4}" type="pres">
      <dgm:prSet presAssocID="{065C8C1C-BDC5-45C6-BE8B-320440E1A411}" presName="hierRoot2" presStyleCnt="0">
        <dgm:presLayoutVars>
          <dgm:hierBranch val="init"/>
        </dgm:presLayoutVars>
      </dgm:prSet>
      <dgm:spPr/>
    </dgm:pt>
    <dgm:pt modelId="{C7DEE396-47A5-417B-AE38-C1EC5660C41F}" type="pres">
      <dgm:prSet presAssocID="{065C8C1C-BDC5-45C6-BE8B-320440E1A411}" presName="rootComposite" presStyleCnt="0"/>
      <dgm:spPr/>
    </dgm:pt>
    <dgm:pt modelId="{51FC9C52-D6DF-40D3-8509-0769B400A10B}" type="pres">
      <dgm:prSet presAssocID="{065C8C1C-BDC5-45C6-BE8B-320440E1A411}" presName="rootText" presStyleLbl="node2" presStyleIdx="3" presStyleCnt="4" custScaleX="195690" custScaleY="163048">
        <dgm:presLayoutVars>
          <dgm:chPref val="3"/>
        </dgm:presLayoutVars>
      </dgm:prSet>
      <dgm:spPr/>
      <dgm:t>
        <a:bodyPr/>
        <a:lstStyle/>
        <a:p>
          <a:endParaRPr lang="de-DE"/>
        </a:p>
      </dgm:t>
    </dgm:pt>
    <dgm:pt modelId="{E8C022B2-3C6B-4EBC-A606-D58BAC8C79DB}" type="pres">
      <dgm:prSet presAssocID="{065C8C1C-BDC5-45C6-BE8B-320440E1A411}" presName="rootConnector" presStyleLbl="node2" presStyleIdx="3" presStyleCnt="4"/>
      <dgm:spPr/>
      <dgm:t>
        <a:bodyPr/>
        <a:lstStyle/>
        <a:p>
          <a:endParaRPr lang="de-DE"/>
        </a:p>
      </dgm:t>
    </dgm:pt>
    <dgm:pt modelId="{C11DF6D4-2722-4B78-B6F6-8D1EF9FC687C}" type="pres">
      <dgm:prSet presAssocID="{065C8C1C-BDC5-45C6-BE8B-320440E1A411}" presName="hierChild4" presStyleCnt="0"/>
      <dgm:spPr/>
    </dgm:pt>
    <dgm:pt modelId="{B71AD5DA-E1B0-4E20-9049-25813E50A894}" type="pres">
      <dgm:prSet presAssocID="{065C8C1C-BDC5-45C6-BE8B-320440E1A411}" presName="hierChild5" presStyleCnt="0"/>
      <dgm:spPr/>
    </dgm:pt>
    <dgm:pt modelId="{664AC7A7-D544-4E12-9DED-FAC0F033304E}" type="pres">
      <dgm:prSet presAssocID="{054BC006-EAFB-49F9-B788-D20DE759F8A6}" presName="hierChild3" presStyleCnt="0"/>
      <dgm:spPr/>
    </dgm:pt>
    <dgm:pt modelId="{048E0573-BF71-438B-8738-4CAB32BED6DE}" type="pres">
      <dgm:prSet presAssocID="{A11EE60F-AECD-40DE-920B-A64F6794E605}" presName="Name111" presStyleLbl="parChTrans1D2" presStyleIdx="4" presStyleCnt="8"/>
      <dgm:spPr/>
      <dgm:t>
        <a:bodyPr/>
        <a:lstStyle/>
        <a:p>
          <a:endParaRPr lang="de-DE"/>
        </a:p>
      </dgm:t>
    </dgm:pt>
    <dgm:pt modelId="{72C134B0-DBF8-49D9-8D84-11A5CEF6C3D8}" type="pres">
      <dgm:prSet presAssocID="{D9FD3CA7-75E7-46FD-991A-9AC025FBCD76}" presName="hierRoot3" presStyleCnt="0">
        <dgm:presLayoutVars>
          <dgm:hierBranch val="init"/>
        </dgm:presLayoutVars>
      </dgm:prSet>
      <dgm:spPr/>
    </dgm:pt>
    <dgm:pt modelId="{C57A2432-7FA2-45C2-B593-A39F57762B79}" type="pres">
      <dgm:prSet presAssocID="{D9FD3CA7-75E7-46FD-991A-9AC025FBCD76}" presName="rootComposite3" presStyleCnt="0"/>
      <dgm:spPr/>
    </dgm:pt>
    <dgm:pt modelId="{1C8C7874-868E-477F-8191-AA626322746A}" type="pres">
      <dgm:prSet presAssocID="{D9FD3CA7-75E7-46FD-991A-9AC025FBCD76}" presName="rootText3" presStyleLbl="asst1" presStyleIdx="0" presStyleCnt="5" custScaleX="195690" custScaleY="163048" custLinFactNeighborX="-683">
        <dgm:presLayoutVars>
          <dgm:chPref val="3"/>
        </dgm:presLayoutVars>
      </dgm:prSet>
      <dgm:spPr/>
      <dgm:t>
        <a:bodyPr/>
        <a:lstStyle/>
        <a:p>
          <a:endParaRPr lang="de-DE"/>
        </a:p>
      </dgm:t>
    </dgm:pt>
    <dgm:pt modelId="{9598C912-C15B-49A1-9725-651505901D07}" type="pres">
      <dgm:prSet presAssocID="{D9FD3CA7-75E7-46FD-991A-9AC025FBCD76}" presName="rootConnector3" presStyleLbl="asst1" presStyleIdx="0" presStyleCnt="5"/>
      <dgm:spPr/>
      <dgm:t>
        <a:bodyPr/>
        <a:lstStyle/>
        <a:p>
          <a:endParaRPr lang="de-DE"/>
        </a:p>
      </dgm:t>
    </dgm:pt>
    <dgm:pt modelId="{25EC7278-6CF8-4FE7-B6AF-5689FCDC9FC8}" type="pres">
      <dgm:prSet presAssocID="{D9FD3CA7-75E7-46FD-991A-9AC025FBCD76}" presName="hierChild6" presStyleCnt="0"/>
      <dgm:spPr/>
    </dgm:pt>
    <dgm:pt modelId="{14EF9D5F-FAB1-4DDB-9DC5-BBE1423B5A56}" type="pres">
      <dgm:prSet presAssocID="{D9FD3CA7-75E7-46FD-991A-9AC025FBCD76}" presName="hierChild7" presStyleCnt="0"/>
      <dgm:spPr/>
    </dgm:pt>
    <dgm:pt modelId="{41AD40E8-D0F1-4844-B518-987ACCE04B30}" type="pres">
      <dgm:prSet presAssocID="{AE4887FD-407A-41FA-8641-9C21E5967FFF}" presName="Name111" presStyleLbl="parChTrans1D3" presStyleIdx="0" presStyleCnt="4"/>
      <dgm:spPr/>
      <dgm:t>
        <a:bodyPr/>
        <a:lstStyle/>
        <a:p>
          <a:endParaRPr lang="de-DE"/>
        </a:p>
      </dgm:t>
    </dgm:pt>
    <dgm:pt modelId="{BF8B164D-D1A4-46D7-B710-8D6147573650}" type="pres">
      <dgm:prSet presAssocID="{1D15E0ED-50E8-4C39-8E9B-3D81A21E8264}" presName="hierRoot3" presStyleCnt="0">
        <dgm:presLayoutVars>
          <dgm:hierBranch val="init"/>
        </dgm:presLayoutVars>
      </dgm:prSet>
      <dgm:spPr/>
    </dgm:pt>
    <dgm:pt modelId="{D0490827-C064-4ECB-8C66-31E65A4C457D}" type="pres">
      <dgm:prSet presAssocID="{1D15E0ED-50E8-4C39-8E9B-3D81A21E8264}" presName="rootComposite3" presStyleCnt="0"/>
      <dgm:spPr/>
    </dgm:pt>
    <dgm:pt modelId="{59148B97-1A1E-450E-89CC-92BADF9C678D}" type="pres">
      <dgm:prSet presAssocID="{1D15E0ED-50E8-4C39-8E9B-3D81A21E8264}" presName="rootText3" presStyleLbl="asst1" presStyleIdx="1" presStyleCnt="5" custScaleX="195631" custScaleY="162773" custLinFactX="8325" custLinFactNeighborX="100000" custLinFactNeighborY="5350">
        <dgm:presLayoutVars>
          <dgm:chPref val="3"/>
        </dgm:presLayoutVars>
      </dgm:prSet>
      <dgm:spPr/>
      <dgm:t>
        <a:bodyPr/>
        <a:lstStyle/>
        <a:p>
          <a:endParaRPr lang="de-DE"/>
        </a:p>
      </dgm:t>
    </dgm:pt>
    <dgm:pt modelId="{C1494BCE-1F66-4F7D-B22A-FBE8B8074966}" type="pres">
      <dgm:prSet presAssocID="{1D15E0ED-50E8-4C39-8E9B-3D81A21E8264}" presName="rootConnector3" presStyleLbl="asst1" presStyleIdx="1" presStyleCnt="5"/>
      <dgm:spPr/>
      <dgm:t>
        <a:bodyPr/>
        <a:lstStyle/>
        <a:p>
          <a:endParaRPr lang="de-DE"/>
        </a:p>
      </dgm:t>
    </dgm:pt>
    <dgm:pt modelId="{06560194-3311-4948-AE08-4302B53138C6}" type="pres">
      <dgm:prSet presAssocID="{1D15E0ED-50E8-4C39-8E9B-3D81A21E8264}" presName="hierChild6" presStyleCnt="0"/>
      <dgm:spPr/>
    </dgm:pt>
    <dgm:pt modelId="{0C030678-9269-4608-9D55-4A66985E7EC7}" type="pres">
      <dgm:prSet presAssocID="{1D15E0ED-50E8-4C39-8E9B-3D81A21E8264}" presName="hierChild7" presStyleCnt="0"/>
      <dgm:spPr/>
    </dgm:pt>
    <dgm:pt modelId="{BD2F24CD-377B-4DF9-9FDD-1DA8E29DA7E1}" type="pres">
      <dgm:prSet presAssocID="{D9862BC2-3546-449E-A95F-995B16BC1974}" presName="Name111" presStyleLbl="parChTrans1D2" presStyleIdx="5" presStyleCnt="8"/>
      <dgm:spPr/>
      <dgm:t>
        <a:bodyPr/>
        <a:lstStyle/>
        <a:p>
          <a:endParaRPr lang="de-DE"/>
        </a:p>
      </dgm:t>
    </dgm:pt>
    <dgm:pt modelId="{70D973C2-EDD2-4A43-89BA-139D57BA7D19}" type="pres">
      <dgm:prSet presAssocID="{57A7B495-F7F9-4C8D-9A06-E5EBA32F318B}" presName="hierRoot3" presStyleCnt="0">
        <dgm:presLayoutVars>
          <dgm:hierBranch/>
        </dgm:presLayoutVars>
      </dgm:prSet>
      <dgm:spPr/>
    </dgm:pt>
    <dgm:pt modelId="{012BD7B6-23F5-454D-B36C-484D17DA469D}" type="pres">
      <dgm:prSet presAssocID="{57A7B495-F7F9-4C8D-9A06-E5EBA32F318B}" presName="rootComposite3" presStyleCnt="0"/>
      <dgm:spPr/>
    </dgm:pt>
    <dgm:pt modelId="{21D01381-EFA7-4C4B-90E1-A4166487792B}" type="pres">
      <dgm:prSet presAssocID="{57A7B495-F7F9-4C8D-9A06-E5EBA32F318B}" presName="rootText3" presStyleLbl="asst1" presStyleIdx="2" presStyleCnt="5" custScaleX="195690" custScaleY="163048" custLinFactNeighborX="87560">
        <dgm:presLayoutVars>
          <dgm:chPref val="3"/>
        </dgm:presLayoutVars>
      </dgm:prSet>
      <dgm:spPr/>
      <dgm:t>
        <a:bodyPr/>
        <a:lstStyle/>
        <a:p>
          <a:endParaRPr lang="de-DE"/>
        </a:p>
      </dgm:t>
    </dgm:pt>
    <dgm:pt modelId="{BC6F2125-B470-4A4A-9A07-D19FCCA406BD}" type="pres">
      <dgm:prSet presAssocID="{57A7B495-F7F9-4C8D-9A06-E5EBA32F318B}" presName="rootConnector3" presStyleLbl="asst1" presStyleIdx="2" presStyleCnt="5"/>
      <dgm:spPr/>
      <dgm:t>
        <a:bodyPr/>
        <a:lstStyle/>
        <a:p>
          <a:endParaRPr lang="de-DE"/>
        </a:p>
      </dgm:t>
    </dgm:pt>
    <dgm:pt modelId="{8E6913B8-D8C3-45B4-A38A-7D19023924D4}" type="pres">
      <dgm:prSet presAssocID="{57A7B495-F7F9-4C8D-9A06-E5EBA32F318B}" presName="hierChild6" presStyleCnt="0"/>
      <dgm:spPr/>
    </dgm:pt>
    <dgm:pt modelId="{7296ECE7-799C-4EEA-95A9-16EAC0A90D14}" type="pres">
      <dgm:prSet presAssocID="{397D46A1-DE16-4DFD-AF10-8A565CE31C5E}" presName="Name35" presStyleLbl="parChTrans1D3" presStyleIdx="1" presStyleCnt="4"/>
      <dgm:spPr/>
      <dgm:t>
        <a:bodyPr/>
        <a:lstStyle/>
        <a:p>
          <a:endParaRPr lang="de-DE"/>
        </a:p>
      </dgm:t>
    </dgm:pt>
    <dgm:pt modelId="{4E283A6E-2D94-4DEE-BC97-51F700640739}" type="pres">
      <dgm:prSet presAssocID="{9AF66A63-E6EE-4EF0-A2BF-D3B9DE378D07}" presName="hierRoot2" presStyleCnt="0">
        <dgm:presLayoutVars>
          <dgm:hierBranch val="init"/>
        </dgm:presLayoutVars>
      </dgm:prSet>
      <dgm:spPr/>
    </dgm:pt>
    <dgm:pt modelId="{AAD092B1-B61A-45C9-B2CA-E6BE574FCE0B}" type="pres">
      <dgm:prSet presAssocID="{9AF66A63-E6EE-4EF0-A2BF-D3B9DE378D07}" presName="rootComposite" presStyleCnt="0"/>
      <dgm:spPr/>
    </dgm:pt>
    <dgm:pt modelId="{D28D0720-DEF9-41F6-A5AA-A434ED022588}" type="pres">
      <dgm:prSet presAssocID="{9AF66A63-E6EE-4EF0-A2BF-D3B9DE378D07}" presName="rootText" presStyleLbl="node3" presStyleIdx="0" presStyleCnt="3" custScaleX="195690" custScaleY="163048" custLinFactNeighborX="87560" custLinFactNeighborY="61690">
        <dgm:presLayoutVars>
          <dgm:chPref val="3"/>
        </dgm:presLayoutVars>
      </dgm:prSet>
      <dgm:spPr/>
      <dgm:t>
        <a:bodyPr/>
        <a:lstStyle/>
        <a:p>
          <a:endParaRPr lang="de-DE"/>
        </a:p>
      </dgm:t>
    </dgm:pt>
    <dgm:pt modelId="{72AC9B11-D1E2-44A5-91CA-E31C8A54F795}" type="pres">
      <dgm:prSet presAssocID="{9AF66A63-E6EE-4EF0-A2BF-D3B9DE378D07}" presName="rootConnector" presStyleLbl="node3" presStyleIdx="0" presStyleCnt="3"/>
      <dgm:spPr/>
      <dgm:t>
        <a:bodyPr/>
        <a:lstStyle/>
        <a:p>
          <a:endParaRPr lang="de-DE"/>
        </a:p>
      </dgm:t>
    </dgm:pt>
    <dgm:pt modelId="{55DFF1D4-A46E-4596-90F1-D51B1719E378}" type="pres">
      <dgm:prSet presAssocID="{9AF66A63-E6EE-4EF0-A2BF-D3B9DE378D07}" presName="hierChild4" presStyleCnt="0"/>
      <dgm:spPr/>
    </dgm:pt>
    <dgm:pt modelId="{1571DE21-4E81-4FFE-B28F-A0511EBB4500}" type="pres">
      <dgm:prSet presAssocID="{9AF66A63-E6EE-4EF0-A2BF-D3B9DE378D07}" presName="hierChild5" presStyleCnt="0"/>
      <dgm:spPr/>
    </dgm:pt>
    <dgm:pt modelId="{9223889B-FEF5-4239-A634-7A566B46B1ED}" type="pres">
      <dgm:prSet presAssocID="{57A7B495-F7F9-4C8D-9A06-E5EBA32F318B}" presName="hierChild7" presStyleCnt="0"/>
      <dgm:spPr/>
    </dgm:pt>
    <dgm:pt modelId="{FB7330DB-6509-43E4-A74F-12384EE54FD8}" type="pres">
      <dgm:prSet presAssocID="{386165AB-53A0-499D-BE63-6796AA7FA6D4}" presName="Name111" presStyleLbl="parChTrans1D2" presStyleIdx="6" presStyleCnt="8"/>
      <dgm:spPr/>
      <dgm:t>
        <a:bodyPr/>
        <a:lstStyle/>
        <a:p>
          <a:endParaRPr lang="de-DE"/>
        </a:p>
      </dgm:t>
    </dgm:pt>
    <dgm:pt modelId="{FD0D3B5E-B7DE-4758-B53E-ECB2DAA283BF}" type="pres">
      <dgm:prSet presAssocID="{A3E7CB71-8DB0-40B7-917A-9EFF09DF7C94}" presName="hierRoot3" presStyleCnt="0">
        <dgm:presLayoutVars>
          <dgm:hierBranch val="hang"/>
        </dgm:presLayoutVars>
      </dgm:prSet>
      <dgm:spPr/>
    </dgm:pt>
    <dgm:pt modelId="{ECC19D01-8AB6-4418-98EC-39114A16B5B9}" type="pres">
      <dgm:prSet presAssocID="{A3E7CB71-8DB0-40B7-917A-9EFF09DF7C94}" presName="rootComposite3" presStyleCnt="0"/>
      <dgm:spPr/>
    </dgm:pt>
    <dgm:pt modelId="{66BB009C-B1D5-4140-AF50-D2974DB07B39}" type="pres">
      <dgm:prSet presAssocID="{A3E7CB71-8DB0-40B7-917A-9EFF09DF7C94}" presName="rootText3" presStyleLbl="asst1" presStyleIdx="3" presStyleCnt="5" custScaleX="195690" custScaleY="163048" custLinFactNeighborY="3390">
        <dgm:presLayoutVars>
          <dgm:chPref val="3"/>
        </dgm:presLayoutVars>
      </dgm:prSet>
      <dgm:spPr/>
      <dgm:t>
        <a:bodyPr/>
        <a:lstStyle/>
        <a:p>
          <a:endParaRPr lang="de-DE"/>
        </a:p>
      </dgm:t>
    </dgm:pt>
    <dgm:pt modelId="{6CE1F617-68CB-436D-80B9-CB0438A646B2}" type="pres">
      <dgm:prSet presAssocID="{A3E7CB71-8DB0-40B7-917A-9EFF09DF7C94}" presName="rootConnector3" presStyleLbl="asst1" presStyleIdx="3" presStyleCnt="5"/>
      <dgm:spPr/>
      <dgm:t>
        <a:bodyPr/>
        <a:lstStyle/>
        <a:p>
          <a:endParaRPr lang="de-DE"/>
        </a:p>
      </dgm:t>
    </dgm:pt>
    <dgm:pt modelId="{5CA494EA-C9D6-447D-962B-DE32CA29CBE2}" type="pres">
      <dgm:prSet presAssocID="{A3E7CB71-8DB0-40B7-917A-9EFF09DF7C94}" presName="hierChild6" presStyleCnt="0"/>
      <dgm:spPr/>
    </dgm:pt>
    <dgm:pt modelId="{A6CA73C2-830D-4EDC-84AC-C518F4009854}" type="pres">
      <dgm:prSet presAssocID="{310B1C10-7558-41AC-810D-81D1997D910D}" presName="Name48" presStyleLbl="parChTrans1D3" presStyleIdx="2" presStyleCnt="4"/>
      <dgm:spPr/>
      <dgm:t>
        <a:bodyPr/>
        <a:lstStyle/>
        <a:p>
          <a:endParaRPr lang="de-DE"/>
        </a:p>
      </dgm:t>
    </dgm:pt>
    <dgm:pt modelId="{8D6AC205-4FA2-4571-A85A-CF7C67E869C2}" type="pres">
      <dgm:prSet presAssocID="{61DD2841-05A7-42D3-A613-5D140BDFFBDD}" presName="hierRoot2" presStyleCnt="0">
        <dgm:presLayoutVars>
          <dgm:hierBranch val="init"/>
        </dgm:presLayoutVars>
      </dgm:prSet>
      <dgm:spPr/>
    </dgm:pt>
    <dgm:pt modelId="{6EFA4A76-6E9D-48F5-9F35-A2E3DB6D44B2}" type="pres">
      <dgm:prSet presAssocID="{61DD2841-05A7-42D3-A613-5D140BDFFBDD}" presName="rootComposite" presStyleCnt="0"/>
      <dgm:spPr/>
    </dgm:pt>
    <dgm:pt modelId="{8ED56F1E-625C-4E42-80E0-4129C5D704FA}" type="pres">
      <dgm:prSet presAssocID="{61DD2841-05A7-42D3-A613-5D140BDFFBDD}" presName="rootText" presStyleLbl="node3" presStyleIdx="1" presStyleCnt="3" custScaleX="195690" custScaleY="163048" custLinFactNeighborY="1448">
        <dgm:presLayoutVars>
          <dgm:chPref val="3"/>
        </dgm:presLayoutVars>
      </dgm:prSet>
      <dgm:spPr/>
      <dgm:t>
        <a:bodyPr/>
        <a:lstStyle/>
        <a:p>
          <a:endParaRPr lang="de-DE"/>
        </a:p>
      </dgm:t>
    </dgm:pt>
    <dgm:pt modelId="{934F8189-C090-4D5C-AE00-D8DEDD062169}" type="pres">
      <dgm:prSet presAssocID="{61DD2841-05A7-42D3-A613-5D140BDFFBDD}" presName="rootConnector" presStyleLbl="node3" presStyleIdx="1" presStyleCnt="3"/>
      <dgm:spPr/>
      <dgm:t>
        <a:bodyPr/>
        <a:lstStyle/>
        <a:p>
          <a:endParaRPr lang="de-DE"/>
        </a:p>
      </dgm:t>
    </dgm:pt>
    <dgm:pt modelId="{82475B88-D104-46A7-AABF-C82068429533}" type="pres">
      <dgm:prSet presAssocID="{61DD2841-05A7-42D3-A613-5D140BDFFBDD}" presName="hierChild4" presStyleCnt="0"/>
      <dgm:spPr/>
    </dgm:pt>
    <dgm:pt modelId="{A8793C5D-41B1-4E8E-91E9-ED206A8BDBAD}" type="pres">
      <dgm:prSet presAssocID="{61DD2841-05A7-42D3-A613-5D140BDFFBDD}" presName="hierChild5" presStyleCnt="0"/>
      <dgm:spPr/>
    </dgm:pt>
    <dgm:pt modelId="{F18846B5-A261-43AC-9B55-585B97BD2DB8}" type="pres">
      <dgm:prSet presAssocID="{645D2BC3-20C0-4FDB-81D0-2C3575BC9F63}" presName="Name48" presStyleLbl="parChTrans1D3" presStyleIdx="3" presStyleCnt="4"/>
      <dgm:spPr/>
      <dgm:t>
        <a:bodyPr/>
        <a:lstStyle/>
        <a:p>
          <a:endParaRPr lang="de-DE"/>
        </a:p>
      </dgm:t>
    </dgm:pt>
    <dgm:pt modelId="{5F4696E9-B61A-41C7-8C60-F15D81A6EAA3}" type="pres">
      <dgm:prSet presAssocID="{C496DF77-1F50-4CBB-ADDE-940F0650E108}" presName="hierRoot2" presStyleCnt="0">
        <dgm:presLayoutVars>
          <dgm:hierBranch val="init"/>
        </dgm:presLayoutVars>
      </dgm:prSet>
      <dgm:spPr/>
    </dgm:pt>
    <dgm:pt modelId="{7736165E-4085-4BD7-BCE0-5749CE739228}" type="pres">
      <dgm:prSet presAssocID="{C496DF77-1F50-4CBB-ADDE-940F0650E108}" presName="rootComposite" presStyleCnt="0"/>
      <dgm:spPr/>
    </dgm:pt>
    <dgm:pt modelId="{B17B3FD8-9A94-44D0-B6A6-097D45B79F37}" type="pres">
      <dgm:prSet presAssocID="{C496DF77-1F50-4CBB-ADDE-940F0650E108}" presName="rootText" presStyleLbl="node3" presStyleIdx="2" presStyleCnt="3" custScaleX="195690" custScaleY="163048" custLinFactNeighborY="1448">
        <dgm:presLayoutVars>
          <dgm:chPref val="3"/>
        </dgm:presLayoutVars>
      </dgm:prSet>
      <dgm:spPr/>
      <dgm:t>
        <a:bodyPr/>
        <a:lstStyle/>
        <a:p>
          <a:endParaRPr lang="de-DE"/>
        </a:p>
      </dgm:t>
    </dgm:pt>
    <dgm:pt modelId="{1E6AC627-0A0E-4558-AB35-9B71115362CF}" type="pres">
      <dgm:prSet presAssocID="{C496DF77-1F50-4CBB-ADDE-940F0650E108}" presName="rootConnector" presStyleLbl="node3" presStyleIdx="2" presStyleCnt="3"/>
      <dgm:spPr/>
      <dgm:t>
        <a:bodyPr/>
        <a:lstStyle/>
        <a:p>
          <a:endParaRPr lang="de-DE"/>
        </a:p>
      </dgm:t>
    </dgm:pt>
    <dgm:pt modelId="{050F9180-4C93-4970-B2B6-13EF1CE28E96}" type="pres">
      <dgm:prSet presAssocID="{C496DF77-1F50-4CBB-ADDE-940F0650E108}" presName="hierChild4" presStyleCnt="0"/>
      <dgm:spPr/>
    </dgm:pt>
    <dgm:pt modelId="{02F365F9-59C9-4A70-8375-AE73F5E040FF}" type="pres">
      <dgm:prSet presAssocID="{C496DF77-1F50-4CBB-ADDE-940F0650E108}" presName="hierChild5" presStyleCnt="0"/>
      <dgm:spPr/>
    </dgm:pt>
    <dgm:pt modelId="{979115F0-832F-424D-B796-F61F3F2FAD6F}" type="pres">
      <dgm:prSet presAssocID="{A3E7CB71-8DB0-40B7-917A-9EFF09DF7C94}" presName="hierChild7" presStyleCnt="0"/>
      <dgm:spPr/>
    </dgm:pt>
    <dgm:pt modelId="{60442B0E-0D01-4FE8-B563-00B5014D6318}" type="pres">
      <dgm:prSet presAssocID="{31993EDB-58F8-49F3-907F-B4CD7044C97D}" presName="Name111" presStyleLbl="parChTrans1D2" presStyleIdx="7" presStyleCnt="8"/>
      <dgm:spPr/>
      <dgm:t>
        <a:bodyPr/>
        <a:lstStyle/>
        <a:p>
          <a:endParaRPr lang="de-DE"/>
        </a:p>
      </dgm:t>
    </dgm:pt>
    <dgm:pt modelId="{D88EF455-48BA-472E-A12C-8B811C14E0AF}" type="pres">
      <dgm:prSet presAssocID="{D464B892-5296-42D2-A3BE-B0AAF101EB52}" presName="hierRoot3" presStyleCnt="0">
        <dgm:presLayoutVars>
          <dgm:hierBranch val="init"/>
        </dgm:presLayoutVars>
      </dgm:prSet>
      <dgm:spPr/>
    </dgm:pt>
    <dgm:pt modelId="{7592FF12-657E-4303-BCC3-C52BAB9B823F}" type="pres">
      <dgm:prSet presAssocID="{D464B892-5296-42D2-A3BE-B0AAF101EB52}" presName="rootComposite3" presStyleCnt="0"/>
      <dgm:spPr/>
    </dgm:pt>
    <dgm:pt modelId="{17788734-48D2-4C27-91FC-751089BFBE47}" type="pres">
      <dgm:prSet presAssocID="{D464B892-5296-42D2-A3BE-B0AAF101EB52}" presName="rootText3" presStyleLbl="asst1" presStyleIdx="4" presStyleCnt="5" custScaleX="195631" custScaleY="162773" custLinFactY="26731" custLinFactNeighborX="88378" custLinFactNeighborY="100000">
        <dgm:presLayoutVars>
          <dgm:chPref val="3"/>
        </dgm:presLayoutVars>
      </dgm:prSet>
      <dgm:spPr/>
      <dgm:t>
        <a:bodyPr/>
        <a:lstStyle/>
        <a:p>
          <a:endParaRPr lang="de-DE"/>
        </a:p>
      </dgm:t>
    </dgm:pt>
    <dgm:pt modelId="{AFEDFCDA-F65D-429F-900D-9FFA5D3371CA}" type="pres">
      <dgm:prSet presAssocID="{D464B892-5296-42D2-A3BE-B0AAF101EB52}" presName="rootConnector3" presStyleLbl="asst1" presStyleIdx="4" presStyleCnt="5"/>
      <dgm:spPr/>
      <dgm:t>
        <a:bodyPr/>
        <a:lstStyle/>
        <a:p>
          <a:endParaRPr lang="de-DE"/>
        </a:p>
      </dgm:t>
    </dgm:pt>
    <dgm:pt modelId="{D9919BEE-52F7-4A61-911F-ED1BF768B02F}" type="pres">
      <dgm:prSet presAssocID="{D464B892-5296-42D2-A3BE-B0AAF101EB52}" presName="hierChild6" presStyleCnt="0"/>
      <dgm:spPr/>
    </dgm:pt>
    <dgm:pt modelId="{02ABD72B-166B-475A-B9C9-F98449F15DAF}" type="pres">
      <dgm:prSet presAssocID="{D464B892-5296-42D2-A3BE-B0AAF101EB52}" presName="hierChild7" presStyleCnt="0"/>
      <dgm:spPr/>
    </dgm:pt>
  </dgm:ptLst>
  <dgm:cxnLst>
    <dgm:cxn modelId="{A7743A6C-31CE-4565-AFC7-549276F7E472}" type="presOf" srcId="{E503C1C0-D496-4D76-9981-816F634C1CAF}" destId="{428B5D38-2E6B-41A9-B666-E3D3E8154188}" srcOrd="1" destOrd="0" presId="urn:microsoft.com/office/officeart/2005/8/layout/orgChart1"/>
    <dgm:cxn modelId="{2AA8ABCD-52E0-4C8C-8D8D-B7FF0EB0F4CE}" type="presOf" srcId="{D61BDA67-13A5-4143-B017-303FDF101426}" destId="{ADC6095A-C83D-411B-AF95-BB655ED1D5AC}" srcOrd="0" destOrd="0" presId="urn:microsoft.com/office/officeart/2005/8/layout/orgChart1"/>
    <dgm:cxn modelId="{5AFCBCC8-D288-4615-9038-BF9F0C22A3CE}" srcId="{054BC006-EAFB-49F9-B788-D20DE759F8A6}" destId="{57A7B495-F7F9-4C8D-9A06-E5EBA32F318B}" srcOrd="4" destOrd="0" parTransId="{D9862BC2-3546-449E-A95F-995B16BC1974}" sibTransId="{803421D8-0D7C-4733-98DC-335662C46806}"/>
    <dgm:cxn modelId="{DA6D1FD8-1B1C-4DB7-850B-FC6D365D41CD}" type="presOf" srcId="{E614B53D-F907-406E-AB6F-F60B41976497}" destId="{110D05AA-E551-4C20-84B5-738F83221D04}" srcOrd="1" destOrd="0" presId="urn:microsoft.com/office/officeart/2005/8/layout/orgChart1"/>
    <dgm:cxn modelId="{AFF2BBDA-55C8-46FA-9F99-98DB2FE9DABD}" type="presOf" srcId="{645D2BC3-20C0-4FDB-81D0-2C3575BC9F63}" destId="{F18846B5-A261-43AC-9B55-585B97BD2DB8}" srcOrd="0" destOrd="0" presId="urn:microsoft.com/office/officeart/2005/8/layout/orgChart1"/>
    <dgm:cxn modelId="{095F9310-20AE-4698-8F6B-61748063C6F1}" type="presOf" srcId="{D9FD3CA7-75E7-46FD-991A-9AC025FBCD76}" destId="{1C8C7874-868E-477F-8191-AA626322746A}" srcOrd="0" destOrd="0" presId="urn:microsoft.com/office/officeart/2005/8/layout/orgChart1"/>
    <dgm:cxn modelId="{F1B6B4DE-A001-4395-888E-CE0AD2EF33D1}" type="presOf" srcId="{A3E7CB71-8DB0-40B7-917A-9EFF09DF7C94}" destId="{6CE1F617-68CB-436D-80B9-CB0438A646B2}" srcOrd="1" destOrd="0" presId="urn:microsoft.com/office/officeart/2005/8/layout/orgChart1"/>
    <dgm:cxn modelId="{D2AE32F8-358E-4031-A346-6C14A3A3848F}" srcId="{A3E7CB71-8DB0-40B7-917A-9EFF09DF7C94}" destId="{61DD2841-05A7-42D3-A613-5D140BDFFBDD}" srcOrd="0" destOrd="0" parTransId="{310B1C10-7558-41AC-810D-81D1997D910D}" sibTransId="{93657CB2-AD43-4DDF-912F-69CD011ACA9B}"/>
    <dgm:cxn modelId="{981D9D31-2EC4-4C86-B8D2-C3AB7169C334}" type="presOf" srcId="{DF1B6CA6-C964-4A01-880F-9DCEDB0DF186}" destId="{CFFA103C-6874-4BFC-86A7-5B206E52C5BD}" srcOrd="1" destOrd="0" presId="urn:microsoft.com/office/officeart/2005/8/layout/orgChart1"/>
    <dgm:cxn modelId="{CA8D78FC-9A4B-4B1A-85B4-FAA7D9969D9A}" srcId="{57A7B495-F7F9-4C8D-9A06-E5EBA32F318B}" destId="{9AF66A63-E6EE-4EF0-A2BF-D3B9DE378D07}" srcOrd="0" destOrd="0" parTransId="{397D46A1-DE16-4DFD-AF10-8A565CE31C5E}" sibTransId="{557D76D0-2972-4275-8D92-B706BD2CEC41}"/>
    <dgm:cxn modelId="{9B302685-9C0C-4F58-ADDA-F719043DE37F}" type="presOf" srcId="{310B1C10-7558-41AC-810D-81D1997D910D}" destId="{A6CA73C2-830D-4EDC-84AC-C518F4009854}" srcOrd="0" destOrd="0" presId="urn:microsoft.com/office/officeart/2005/8/layout/orgChart1"/>
    <dgm:cxn modelId="{C2E13DCB-3283-4D09-A76F-2C9BC8837113}" type="presOf" srcId="{79F6D140-7F9A-4382-884F-AFE4234A9823}" destId="{36821D98-7E34-412C-9AF2-79ECF20437A9}" srcOrd="0" destOrd="0" presId="urn:microsoft.com/office/officeart/2005/8/layout/orgChart1"/>
    <dgm:cxn modelId="{08862612-F489-48DC-B7DF-DDDE3C893A5D}" type="presOf" srcId="{A3E7CB71-8DB0-40B7-917A-9EFF09DF7C94}" destId="{66BB009C-B1D5-4140-AF50-D2974DB07B39}" srcOrd="0" destOrd="0" presId="urn:microsoft.com/office/officeart/2005/8/layout/orgChart1"/>
    <dgm:cxn modelId="{E778DD60-1174-49E9-AB11-0A05925B7B06}" type="presOf" srcId="{C496DF77-1F50-4CBB-ADDE-940F0650E108}" destId="{B17B3FD8-9A94-44D0-B6A6-097D45B79F37}" srcOrd="0" destOrd="0" presId="urn:microsoft.com/office/officeart/2005/8/layout/orgChart1"/>
    <dgm:cxn modelId="{85CE7401-5D73-4D2B-BAA9-3EB36B77A9D9}" srcId="{D9FD3CA7-75E7-46FD-991A-9AC025FBCD76}" destId="{1D15E0ED-50E8-4C39-8E9B-3D81A21E8264}" srcOrd="0" destOrd="0" parTransId="{AE4887FD-407A-41FA-8641-9C21E5967FFF}" sibTransId="{2977CC3E-EA93-486C-8444-55CCF9B7BE45}"/>
    <dgm:cxn modelId="{28A01783-0B0E-48B9-ADEF-893D39349156}" type="presOf" srcId="{763B518F-C5F1-4153-92C1-461FD5950E68}" destId="{37DFACEA-1063-429B-84C2-C7D96A1FEC15}" srcOrd="0" destOrd="0" presId="urn:microsoft.com/office/officeart/2005/8/layout/orgChart1"/>
    <dgm:cxn modelId="{7B3343A2-CCAD-4086-96A1-752FE7FA69FC}" type="presOf" srcId="{1D15E0ED-50E8-4C39-8E9B-3D81A21E8264}" destId="{59148B97-1A1E-450E-89CC-92BADF9C678D}" srcOrd="0" destOrd="0" presId="urn:microsoft.com/office/officeart/2005/8/layout/orgChart1"/>
    <dgm:cxn modelId="{9E1FE6D5-45F7-4448-A9E9-36942E91A1F9}" type="presOf" srcId="{E503C1C0-D496-4D76-9981-816F634C1CAF}" destId="{2F302829-F7D0-46B6-BA2B-EE859BAD7767}" srcOrd="0" destOrd="0" presId="urn:microsoft.com/office/officeart/2005/8/layout/orgChart1"/>
    <dgm:cxn modelId="{91F22C18-04C0-42CC-8756-D6C1FEBA4543}" type="presOf" srcId="{054BC006-EAFB-49F9-B788-D20DE759F8A6}" destId="{73343CC0-ED9C-4A85-8AEE-A856AB67895F}" srcOrd="1" destOrd="0" presId="urn:microsoft.com/office/officeart/2005/8/layout/orgChart1"/>
    <dgm:cxn modelId="{3E4B6168-981C-4A03-9B45-70BB0BB23F13}" type="presOf" srcId="{065C8C1C-BDC5-45C6-BE8B-320440E1A411}" destId="{51FC9C52-D6DF-40D3-8509-0769B400A10B}" srcOrd="0" destOrd="0" presId="urn:microsoft.com/office/officeart/2005/8/layout/orgChart1"/>
    <dgm:cxn modelId="{2CE4E119-6DBF-4D52-B91C-AB5F03D9DC4D}" type="presOf" srcId="{9AF66A63-E6EE-4EF0-A2BF-D3B9DE378D07}" destId="{72AC9B11-D1E2-44A5-91CA-E31C8A54F795}" srcOrd="1" destOrd="0" presId="urn:microsoft.com/office/officeart/2005/8/layout/orgChart1"/>
    <dgm:cxn modelId="{3A713CEC-5239-41DC-A00D-1E2C1EB20365}" srcId="{054BC006-EAFB-49F9-B788-D20DE759F8A6}" destId="{D464B892-5296-42D2-A3BE-B0AAF101EB52}" srcOrd="7" destOrd="0" parTransId="{31993EDB-58F8-49F3-907F-B4CD7044C97D}" sibTransId="{7619A204-3A1F-44D9-B7E4-433DC96D6F40}"/>
    <dgm:cxn modelId="{5233C16F-2134-4674-B58B-7B567175ADE7}" type="presOf" srcId="{397D46A1-DE16-4DFD-AF10-8A565CE31C5E}" destId="{7296ECE7-799C-4EEA-95A9-16EAC0A90D14}" srcOrd="0" destOrd="0" presId="urn:microsoft.com/office/officeart/2005/8/layout/orgChart1"/>
    <dgm:cxn modelId="{01C9E7A3-2CD5-47B1-9DFE-B9F32E0EEEC0}" srcId="{054BC006-EAFB-49F9-B788-D20DE759F8A6}" destId="{A3E7CB71-8DB0-40B7-917A-9EFF09DF7C94}" srcOrd="5" destOrd="0" parTransId="{386165AB-53A0-499D-BE63-6796AA7FA6D4}" sibTransId="{8758580C-3C4C-4565-AEBC-5FB0BC9A4ADC}"/>
    <dgm:cxn modelId="{D65DAEFC-9F8F-4FE2-A9EE-EE928EFE07C5}" srcId="{D61BDA67-13A5-4143-B017-303FDF101426}" destId="{054BC006-EAFB-49F9-B788-D20DE759F8A6}" srcOrd="0" destOrd="0" parTransId="{4D4938AE-6B41-4C8C-9B0A-3E7D95A3C976}" sibTransId="{244490EA-8ABB-41AA-B341-163989568016}"/>
    <dgm:cxn modelId="{F0484000-A081-434D-811E-DF741CDACC54}" type="presOf" srcId="{D464B892-5296-42D2-A3BE-B0AAF101EB52}" destId="{17788734-48D2-4C27-91FC-751089BFBE47}" srcOrd="0" destOrd="0" presId="urn:microsoft.com/office/officeart/2005/8/layout/orgChart1"/>
    <dgm:cxn modelId="{C6F8F89F-1857-43AB-A74B-E6269915CDF4}" type="presOf" srcId="{C496DF77-1F50-4CBB-ADDE-940F0650E108}" destId="{1E6AC627-0A0E-4558-AB35-9B71115362CF}" srcOrd="1" destOrd="0" presId="urn:microsoft.com/office/officeart/2005/8/layout/orgChart1"/>
    <dgm:cxn modelId="{53EF6337-B12D-4242-A81D-93D5DF5B5E8F}" type="presOf" srcId="{065C8C1C-BDC5-45C6-BE8B-320440E1A411}" destId="{E8C022B2-3C6B-4EBC-A606-D58BAC8C79DB}" srcOrd="1" destOrd="0" presId="urn:microsoft.com/office/officeart/2005/8/layout/orgChart1"/>
    <dgm:cxn modelId="{10C78691-31FD-4F19-AF36-70A6CF6C031B}" type="presOf" srcId="{9699ACB9-3E74-4B39-938E-AD8AFF14F0AE}" destId="{6642BD91-5736-4BE7-B0D9-517B1B6EC1DA}" srcOrd="0" destOrd="0" presId="urn:microsoft.com/office/officeart/2005/8/layout/orgChart1"/>
    <dgm:cxn modelId="{1ABEA2D3-63E5-450C-AE8B-EC598DB34DBC}" type="presOf" srcId="{D9862BC2-3546-449E-A95F-995B16BC1974}" destId="{BD2F24CD-377B-4DF9-9FDD-1DA8E29DA7E1}" srcOrd="0" destOrd="0" presId="urn:microsoft.com/office/officeart/2005/8/layout/orgChart1"/>
    <dgm:cxn modelId="{8378394C-055B-4537-9563-94EC53F34061}" type="presOf" srcId="{E614B53D-F907-406E-AB6F-F60B41976497}" destId="{0556CA44-37B6-4530-B8A9-137470987D6D}" srcOrd="0" destOrd="0" presId="urn:microsoft.com/office/officeart/2005/8/layout/orgChart1"/>
    <dgm:cxn modelId="{1ABF4784-0B8C-4474-85C3-4DFC8F303B64}" type="presOf" srcId="{D464B892-5296-42D2-A3BE-B0AAF101EB52}" destId="{AFEDFCDA-F65D-429F-900D-9FFA5D3371CA}" srcOrd="1" destOrd="0" presId="urn:microsoft.com/office/officeart/2005/8/layout/orgChart1"/>
    <dgm:cxn modelId="{9102E7A9-8495-424A-99DE-8BBAE231B74D}" type="presOf" srcId="{1D15E0ED-50E8-4C39-8E9B-3D81A21E8264}" destId="{C1494BCE-1F66-4F7D-B22A-FBE8B8074966}" srcOrd="1" destOrd="0" presId="urn:microsoft.com/office/officeart/2005/8/layout/orgChart1"/>
    <dgm:cxn modelId="{0A33F33E-C6E8-41A1-B158-62993079574F}" type="presOf" srcId="{61DD2841-05A7-42D3-A613-5D140BDFFBDD}" destId="{8ED56F1E-625C-4E42-80E0-4129C5D704FA}" srcOrd="0" destOrd="0" presId="urn:microsoft.com/office/officeart/2005/8/layout/orgChart1"/>
    <dgm:cxn modelId="{5B57DE35-9818-4823-8577-42266440E397}" type="presOf" srcId="{AB994DF1-AB1E-42A6-99FC-99201413084E}" destId="{EDAF5F8A-25FF-45E5-A417-CC4841D8A861}" srcOrd="0" destOrd="0" presId="urn:microsoft.com/office/officeart/2005/8/layout/orgChart1"/>
    <dgm:cxn modelId="{D81CCA40-A5EA-486C-9013-8690E438AE30}" type="presOf" srcId="{D9FD3CA7-75E7-46FD-991A-9AC025FBCD76}" destId="{9598C912-C15B-49A1-9725-651505901D07}" srcOrd="1" destOrd="0" presId="urn:microsoft.com/office/officeart/2005/8/layout/orgChart1"/>
    <dgm:cxn modelId="{066A67EA-3437-49C1-906A-9B88BD9B8504}" type="presOf" srcId="{DF1B6CA6-C964-4A01-880F-9DCEDB0DF186}" destId="{EA6AE112-DCDA-41E7-A6BC-81B3651A7FBF}" srcOrd="0" destOrd="0" presId="urn:microsoft.com/office/officeart/2005/8/layout/orgChart1"/>
    <dgm:cxn modelId="{B1F86777-2F13-4118-8AC6-4B8F35AAAA51}" srcId="{054BC006-EAFB-49F9-B788-D20DE759F8A6}" destId="{DF1B6CA6-C964-4A01-880F-9DCEDB0DF186}" srcOrd="1" destOrd="0" parTransId="{9699ACB9-3E74-4B39-938E-AD8AFF14F0AE}" sibTransId="{1DBEB2F7-1B14-4EF4-BBAE-8540F1EA51D6}"/>
    <dgm:cxn modelId="{DDFC7D11-FB7B-4C4A-89E1-4826702330E0}" type="presOf" srcId="{AE4887FD-407A-41FA-8641-9C21E5967FFF}" destId="{41AD40E8-D0F1-4844-B518-987ACCE04B30}" srcOrd="0" destOrd="0" presId="urn:microsoft.com/office/officeart/2005/8/layout/orgChart1"/>
    <dgm:cxn modelId="{1C8A1FFA-1FFC-47FE-95C5-5267789D38AD}" type="presOf" srcId="{57A7B495-F7F9-4C8D-9A06-E5EBA32F318B}" destId="{21D01381-EFA7-4C4B-90E1-A4166487792B}" srcOrd="0" destOrd="0" presId="urn:microsoft.com/office/officeart/2005/8/layout/orgChart1"/>
    <dgm:cxn modelId="{BC25D506-9E3E-4A95-A98C-64A78E83DC8A}" type="presOf" srcId="{61DD2841-05A7-42D3-A613-5D140BDFFBDD}" destId="{934F8189-C090-4D5C-AE00-D8DEDD062169}" srcOrd="1" destOrd="0" presId="urn:microsoft.com/office/officeart/2005/8/layout/orgChart1"/>
    <dgm:cxn modelId="{ABF9D38E-943C-442B-8EC2-ED9FC1603F66}" type="presOf" srcId="{31993EDB-58F8-49F3-907F-B4CD7044C97D}" destId="{60442B0E-0D01-4FE8-B563-00B5014D6318}" srcOrd="0" destOrd="0" presId="urn:microsoft.com/office/officeart/2005/8/layout/orgChart1"/>
    <dgm:cxn modelId="{A8903A6F-952E-47BA-8753-7ABC88C4AD3C}" type="presOf" srcId="{9AF66A63-E6EE-4EF0-A2BF-D3B9DE378D07}" destId="{D28D0720-DEF9-41F6-A5AA-A434ED022588}" srcOrd="0" destOrd="0" presId="urn:microsoft.com/office/officeart/2005/8/layout/orgChart1"/>
    <dgm:cxn modelId="{B297153C-5B36-4717-9270-3B4D1ECE492C}" type="presOf" srcId="{57A7B495-F7F9-4C8D-9A06-E5EBA32F318B}" destId="{BC6F2125-B470-4A4A-9A07-D19FCCA406BD}" srcOrd="1" destOrd="0" presId="urn:microsoft.com/office/officeart/2005/8/layout/orgChart1"/>
    <dgm:cxn modelId="{1F129FA9-BB3C-453F-A493-5A31AFF01924}" type="presOf" srcId="{054BC006-EAFB-49F9-B788-D20DE759F8A6}" destId="{390C65B0-761E-494E-B1E4-1278AE54E81C}" srcOrd="0" destOrd="0" presId="urn:microsoft.com/office/officeart/2005/8/layout/orgChart1"/>
    <dgm:cxn modelId="{928B2E0D-0DAE-4953-A80B-CE680AB2173C}" srcId="{054BC006-EAFB-49F9-B788-D20DE759F8A6}" destId="{E614B53D-F907-406E-AB6F-F60B41976497}" srcOrd="3" destOrd="0" parTransId="{AB994DF1-AB1E-42A6-99FC-99201413084E}" sibTransId="{145ED4A3-006B-4523-8E9C-19D87082B4D6}"/>
    <dgm:cxn modelId="{874D70AA-7156-4EEA-9A2C-C2423D29AFB1}" srcId="{054BC006-EAFB-49F9-B788-D20DE759F8A6}" destId="{065C8C1C-BDC5-45C6-BE8B-320440E1A411}" srcOrd="6" destOrd="0" parTransId="{763B518F-C5F1-4153-92C1-461FD5950E68}" sibTransId="{C52D6DEE-188F-4FB3-BDBC-398EE89692EA}"/>
    <dgm:cxn modelId="{AAFEE4CA-CB46-464E-B894-AD4F535A6ED9}" type="presOf" srcId="{A11EE60F-AECD-40DE-920B-A64F6794E605}" destId="{048E0573-BF71-438B-8738-4CAB32BED6DE}" srcOrd="0" destOrd="0" presId="urn:microsoft.com/office/officeart/2005/8/layout/orgChart1"/>
    <dgm:cxn modelId="{39C9D986-228C-4F4E-8B13-DD2055271932}" type="presOf" srcId="{386165AB-53A0-499D-BE63-6796AA7FA6D4}" destId="{FB7330DB-6509-43E4-A74F-12384EE54FD8}" srcOrd="0" destOrd="0" presId="urn:microsoft.com/office/officeart/2005/8/layout/orgChart1"/>
    <dgm:cxn modelId="{DBF03147-8361-4D0E-8013-321E0B5BEF68}" srcId="{054BC006-EAFB-49F9-B788-D20DE759F8A6}" destId="{D9FD3CA7-75E7-46FD-991A-9AC025FBCD76}" srcOrd="0" destOrd="0" parTransId="{A11EE60F-AECD-40DE-920B-A64F6794E605}" sibTransId="{1047ECC7-6373-4DCE-92F3-77665E18CBD1}"/>
    <dgm:cxn modelId="{EFEA85FE-2F07-401B-8BAF-98DF52970D35}" srcId="{054BC006-EAFB-49F9-B788-D20DE759F8A6}" destId="{E503C1C0-D496-4D76-9981-816F634C1CAF}" srcOrd="2" destOrd="0" parTransId="{79F6D140-7F9A-4382-884F-AFE4234A9823}" sibTransId="{08774AD7-774C-45B0-99AC-849745A77CAF}"/>
    <dgm:cxn modelId="{70CA68EF-537E-44F7-8B3E-E502D7895397}" srcId="{A3E7CB71-8DB0-40B7-917A-9EFF09DF7C94}" destId="{C496DF77-1F50-4CBB-ADDE-940F0650E108}" srcOrd="1" destOrd="0" parTransId="{645D2BC3-20C0-4FDB-81D0-2C3575BC9F63}" sibTransId="{6CF260DF-A0E8-46A5-945D-349180BA780B}"/>
    <dgm:cxn modelId="{2A92DD41-81B6-45B6-8E56-1EC25E1BC058}" type="presParOf" srcId="{ADC6095A-C83D-411B-AF95-BB655ED1D5AC}" destId="{112A7CF0-4D58-4C45-8F96-52864D947F85}" srcOrd="0" destOrd="0" presId="urn:microsoft.com/office/officeart/2005/8/layout/orgChart1"/>
    <dgm:cxn modelId="{5928A23E-B928-4F29-A6F4-9E03D66BDA5A}" type="presParOf" srcId="{112A7CF0-4D58-4C45-8F96-52864D947F85}" destId="{E86AA3BF-37A4-4664-9843-02969491C3D6}" srcOrd="0" destOrd="0" presId="urn:microsoft.com/office/officeart/2005/8/layout/orgChart1"/>
    <dgm:cxn modelId="{D11B62DA-CB68-4DFA-9E2E-4A1DD69442B8}" type="presParOf" srcId="{E86AA3BF-37A4-4664-9843-02969491C3D6}" destId="{390C65B0-761E-494E-B1E4-1278AE54E81C}" srcOrd="0" destOrd="0" presId="urn:microsoft.com/office/officeart/2005/8/layout/orgChart1"/>
    <dgm:cxn modelId="{686CA649-16F5-42D9-9925-8C043A3F29E4}" type="presParOf" srcId="{E86AA3BF-37A4-4664-9843-02969491C3D6}" destId="{73343CC0-ED9C-4A85-8AEE-A856AB67895F}" srcOrd="1" destOrd="0" presId="urn:microsoft.com/office/officeart/2005/8/layout/orgChart1"/>
    <dgm:cxn modelId="{F965DBF2-7460-4C32-9162-1F5BCA2175FC}" type="presParOf" srcId="{112A7CF0-4D58-4C45-8F96-52864D947F85}" destId="{BE17DA5A-F91B-42D3-86E8-ECD03F262D0E}" srcOrd="1" destOrd="0" presId="urn:microsoft.com/office/officeart/2005/8/layout/orgChart1"/>
    <dgm:cxn modelId="{6B5FD91E-3F0E-4528-8CA3-8FF3FAF251E7}" type="presParOf" srcId="{BE17DA5A-F91B-42D3-86E8-ECD03F262D0E}" destId="{6642BD91-5736-4BE7-B0D9-517B1B6EC1DA}" srcOrd="0" destOrd="0" presId="urn:microsoft.com/office/officeart/2005/8/layout/orgChart1"/>
    <dgm:cxn modelId="{0DF8D773-4E86-4CEA-B2B0-1A5850FEB663}" type="presParOf" srcId="{BE17DA5A-F91B-42D3-86E8-ECD03F262D0E}" destId="{05D5B37C-8858-4B0B-81C1-CFBCAFC08AAA}" srcOrd="1" destOrd="0" presId="urn:microsoft.com/office/officeart/2005/8/layout/orgChart1"/>
    <dgm:cxn modelId="{31B665E7-9BEA-4908-A671-2300498679B0}" type="presParOf" srcId="{05D5B37C-8858-4B0B-81C1-CFBCAFC08AAA}" destId="{D36010EA-CFF0-47BC-B372-8197D18ADC1F}" srcOrd="0" destOrd="0" presId="urn:microsoft.com/office/officeart/2005/8/layout/orgChart1"/>
    <dgm:cxn modelId="{30F063A5-AA30-4A03-8BF9-9659DF00BE37}" type="presParOf" srcId="{D36010EA-CFF0-47BC-B372-8197D18ADC1F}" destId="{EA6AE112-DCDA-41E7-A6BC-81B3651A7FBF}" srcOrd="0" destOrd="0" presId="urn:microsoft.com/office/officeart/2005/8/layout/orgChart1"/>
    <dgm:cxn modelId="{183AE948-46C7-4876-A2EC-7ABCA1E2C2E8}" type="presParOf" srcId="{D36010EA-CFF0-47BC-B372-8197D18ADC1F}" destId="{CFFA103C-6874-4BFC-86A7-5B206E52C5BD}" srcOrd="1" destOrd="0" presId="urn:microsoft.com/office/officeart/2005/8/layout/orgChart1"/>
    <dgm:cxn modelId="{BBD7C3A5-3502-4C29-A0E0-9CF585ECD9F9}" type="presParOf" srcId="{05D5B37C-8858-4B0B-81C1-CFBCAFC08AAA}" destId="{CE097E7F-76CC-43F5-AB33-9E56352D44CD}" srcOrd="1" destOrd="0" presId="urn:microsoft.com/office/officeart/2005/8/layout/orgChart1"/>
    <dgm:cxn modelId="{0296DDCA-40BA-441F-8D07-171A6114827C}" type="presParOf" srcId="{05D5B37C-8858-4B0B-81C1-CFBCAFC08AAA}" destId="{682BE27E-8C9F-4EDF-B17F-09DB3FF31E5F}" srcOrd="2" destOrd="0" presId="urn:microsoft.com/office/officeart/2005/8/layout/orgChart1"/>
    <dgm:cxn modelId="{81DB825E-A19D-4CD7-9CA1-62FBDB0B0896}" type="presParOf" srcId="{BE17DA5A-F91B-42D3-86E8-ECD03F262D0E}" destId="{36821D98-7E34-412C-9AF2-79ECF20437A9}" srcOrd="2" destOrd="0" presId="urn:microsoft.com/office/officeart/2005/8/layout/orgChart1"/>
    <dgm:cxn modelId="{092FEC5C-8EAA-48EA-99C4-642BFA20FCB0}" type="presParOf" srcId="{BE17DA5A-F91B-42D3-86E8-ECD03F262D0E}" destId="{5795C73B-E294-46F3-BF81-A802C3FFD5AE}" srcOrd="3" destOrd="0" presId="urn:microsoft.com/office/officeart/2005/8/layout/orgChart1"/>
    <dgm:cxn modelId="{24FAA68C-38D3-4841-B139-5A9CF27AA6F6}" type="presParOf" srcId="{5795C73B-E294-46F3-BF81-A802C3FFD5AE}" destId="{F3ADF247-11E7-46C1-8311-957543C40DC9}" srcOrd="0" destOrd="0" presId="urn:microsoft.com/office/officeart/2005/8/layout/orgChart1"/>
    <dgm:cxn modelId="{7BE2937A-A00F-4DBB-B091-868BB19B1E2B}" type="presParOf" srcId="{F3ADF247-11E7-46C1-8311-957543C40DC9}" destId="{2F302829-F7D0-46B6-BA2B-EE859BAD7767}" srcOrd="0" destOrd="0" presId="urn:microsoft.com/office/officeart/2005/8/layout/orgChart1"/>
    <dgm:cxn modelId="{D5ECC55D-7DED-4079-BC3E-0FBFDB781AD4}" type="presParOf" srcId="{F3ADF247-11E7-46C1-8311-957543C40DC9}" destId="{428B5D38-2E6B-41A9-B666-E3D3E8154188}" srcOrd="1" destOrd="0" presId="urn:microsoft.com/office/officeart/2005/8/layout/orgChart1"/>
    <dgm:cxn modelId="{B5970FEE-6E28-45CA-B918-DA6DDF483C3A}" type="presParOf" srcId="{5795C73B-E294-46F3-BF81-A802C3FFD5AE}" destId="{EFCAFF70-9B94-4E25-96C0-033FF6527ECA}" srcOrd="1" destOrd="0" presId="urn:microsoft.com/office/officeart/2005/8/layout/orgChart1"/>
    <dgm:cxn modelId="{9B9CC8EA-CE20-47DE-8E46-0764CE13F50D}" type="presParOf" srcId="{5795C73B-E294-46F3-BF81-A802C3FFD5AE}" destId="{58A33A12-D81A-4CB7-AFE8-17B7EC56C203}" srcOrd="2" destOrd="0" presId="urn:microsoft.com/office/officeart/2005/8/layout/orgChart1"/>
    <dgm:cxn modelId="{1A5D5B0E-A4C6-4F6E-ADF2-A6F03F057A68}" type="presParOf" srcId="{BE17DA5A-F91B-42D3-86E8-ECD03F262D0E}" destId="{EDAF5F8A-25FF-45E5-A417-CC4841D8A861}" srcOrd="4" destOrd="0" presId="urn:microsoft.com/office/officeart/2005/8/layout/orgChart1"/>
    <dgm:cxn modelId="{E78E2F76-6E46-4368-B8AD-46C85908E6D6}" type="presParOf" srcId="{BE17DA5A-F91B-42D3-86E8-ECD03F262D0E}" destId="{D8E846B3-7C32-402E-A6B1-EA8BB0599CC7}" srcOrd="5" destOrd="0" presId="urn:microsoft.com/office/officeart/2005/8/layout/orgChart1"/>
    <dgm:cxn modelId="{5E68888A-3A48-4305-8CE9-DD239FF152D2}" type="presParOf" srcId="{D8E846B3-7C32-402E-A6B1-EA8BB0599CC7}" destId="{0E99E968-53E1-45D7-A688-6E006F4A5087}" srcOrd="0" destOrd="0" presId="urn:microsoft.com/office/officeart/2005/8/layout/orgChart1"/>
    <dgm:cxn modelId="{3C602106-9811-40B0-A082-56813AA5FEDA}" type="presParOf" srcId="{0E99E968-53E1-45D7-A688-6E006F4A5087}" destId="{0556CA44-37B6-4530-B8A9-137470987D6D}" srcOrd="0" destOrd="0" presId="urn:microsoft.com/office/officeart/2005/8/layout/orgChart1"/>
    <dgm:cxn modelId="{8EED7C90-DB88-446D-9FB5-0E2AFDAFB327}" type="presParOf" srcId="{0E99E968-53E1-45D7-A688-6E006F4A5087}" destId="{110D05AA-E551-4C20-84B5-738F83221D04}" srcOrd="1" destOrd="0" presId="urn:microsoft.com/office/officeart/2005/8/layout/orgChart1"/>
    <dgm:cxn modelId="{BB7B0837-FC67-4649-B812-A59FFBC2655B}" type="presParOf" srcId="{D8E846B3-7C32-402E-A6B1-EA8BB0599CC7}" destId="{72C37845-BB3E-4E3E-8AF7-AE0E95800A17}" srcOrd="1" destOrd="0" presId="urn:microsoft.com/office/officeart/2005/8/layout/orgChart1"/>
    <dgm:cxn modelId="{33E8B55E-6E2C-4277-B03A-217D9650D9A9}" type="presParOf" srcId="{D8E846B3-7C32-402E-A6B1-EA8BB0599CC7}" destId="{220F47EC-AB5D-440B-B040-15C0DB8F8FB7}" srcOrd="2" destOrd="0" presId="urn:microsoft.com/office/officeart/2005/8/layout/orgChart1"/>
    <dgm:cxn modelId="{499FA8F1-58C2-4B08-9BED-FA0CBC496D0C}" type="presParOf" srcId="{BE17DA5A-F91B-42D3-86E8-ECD03F262D0E}" destId="{37DFACEA-1063-429B-84C2-C7D96A1FEC15}" srcOrd="6" destOrd="0" presId="urn:microsoft.com/office/officeart/2005/8/layout/orgChart1"/>
    <dgm:cxn modelId="{AEC2F3A7-1A6A-4CE6-99B4-3D2E5F36F5F8}" type="presParOf" srcId="{BE17DA5A-F91B-42D3-86E8-ECD03F262D0E}" destId="{3DA9B950-2AB4-4D75-9FD0-B7BFECA678E4}" srcOrd="7" destOrd="0" presId="urn:microsoft.com/office/officeart/2005/8/layout/orgChart1"/>
    <dgm:cxn modelId="{5F6F5CAF-A2EC-47BD-BC7B-B747FB857BAE}" type="presParOf" srcId="{3DA9B950-2AB4-4D75-9FD0-B7BFECA678E4}" destId="{C7DEE396-47A5-417B-AE38-C1EC5660C41F}" srcOrd="0" destOrd="0" presId="urn:microsoft.com/office/officeart/2005/8/layout/orgChart1"/>
    <dgm:cxn modelId="{368C0AF4-464B-420A-8F26-806454D35E4B}" type="presParOf" srcId="{C7DEE396-47A5-417B-AE38-C1EC5660C41F}" destId="{51FC9C52-D6DF-40D3-8509-0769B400A10B}" srcOrd="0" destOrd="0" presId="urn:microsoft.com/office/officeart/2005/8/layout/orgChart1"/>
    <dgm:cxn modelId="{D8FF6AC1-0239-4535-9F92-09861E6D3EC0}" type="presParOf" srcId="{C7DEE396-47A5-417B-AE38-C1EC5660C41F}" destId="{E8C022B2-3C6B-4EBC-A606-D58BAC8C79DB}" srcOrd="1" destOrd="0" presId="urn:microsoft.com/office/officeart/2005/8/layout/orgChart1"/>
    <dgm:cxn modelId="{50B5597A-74FA-43D9-B4C1-EAEB674D1B85}" type="presParOf" srcId="{3DA9B950-2AB4-4D75-9FD0-B7BFECA678E4}" destId="{C11DF6D4-2722-4B78-B6F6-8D1EF9FC687C}" srcOrd="1" destOrd="0" presId="urn:microsoft.com/office/officeart/2005/8/layout/orgChart1"/>
    <dgm:cxn modelId="{C222E62F-538C-424F-9258-1DF45650736D}" type="presParOf" srcId="{3DA9B950-2AB4-4D75-9FD0-B7BFECA678E4}" destId="{B71AD5DA-E1B0-4E20-9049-25813E50A894}" srcOrd="2" destOrd="0" presId="urn:microsoft.com/office/officeart/2005/8/layout/orgChart1"/>
    <dgm:cxn modelId="{D1502D9E-54A7-4014-9ABD-663268195101}" type="presParOf" srcId="{112A7CF0-4D58-4C45-8F96-52864D947F85}" destId="{664AC7A7-D544-4E12-9DED-FAC0F033304E}" srcOrd="2" destOrd="0" presId="urn:microsoft.com/office/officeart/2005/8/layout/orgChart1"/>
    <dgm:cxn modelId="{3511645F-E6F2-4B26-980D-86943BD9131F}" type="presParOf" srcId="{664AC7A7-D544-4E12-9DED-FAC0F033304E}" destId="{048E0573-BF71-438B-8738-4CAB32BED6DE}" srcOrd="0" destOrd="0" presId="urn:microsoft.com/office/officeart/2005/8/layout/orgChart1"/>
    <dgm:cxn modelId="{9C943453-BFEC-447D-9AFA-59618A32333F}" type="presParOf" srcId="{664AC7A7-D544-4E12-9DED-FAC0F033304E}" destId="{72C134B0-DBF8-49D9-8D84-11A5CEF6C3D8}" srcOrd="1" destOrd="0" presId="urn:microsoft.com/office/officeart/2005/8/layout/orgChart1"/>
    <dgm:cxn modelId="{A298287D-66C3-49A7-AD26-30876A99144C}" type="presParOf" srcId="{72C134B0-DBF8-49D9-8D84-11A5CEF6C3D8}" destId="{C57A2432-7FA2-45C2-B593-A39F57762B79}" srcOrd="0" destOrd="0" presId="urn:microsoft.com/office/officeart/2005/8/layout/orgChart1"/>
    <dgm:cxn modelId="{666BE34D-B606-4ADD-A581-28092FB74D76}" type="presParOf" srcId="{C57A2432-7FA2-45C2-B593-A39F57762B79}" destId="{1C8C7874-868E-477F-8191-AA626322746A}" srcOrd="0" destOrd="0" presId="urn:microsoft.com/office/officeart/2005/8/layout/orgChart1"/>
    <dgm:cxn modelId="{3423CA09-67C6-4528-876F-05BB41A677A9}" type="presParOf" srcId="{C57A2432-7FA2-45C2-B593-A39F57762B79}" destId="{9598C912-C15B-49A1-9725-651505901D07}" srcOrd="1" destOrd="0" presId="urn:microsoft.com/office/officeart/2005/8/layout/orgChart1"/>
    <dgm:cxn modelId="{33A93480-D291-41F4-A9B5-0367F5D1A7C8}" type="presParOf" srcId="{72C134B0-DBF8-49D9-8D84-11A5CEF6C3D8}" destId="{25EC7278-6CF8-4FE7-B6AF-5689FCDC9FC8}" srcOrd="1" destOrd="0" presId="urn:microsoft.com/office/officeart/2005/8/layout/orgChart1"/>
    <dgm:cxn modelId="{44A52A54-A53F-4F10-8BAD-09175D6BF953}" type="presParOf" srcId="{72C134B0-DBF8-49D9-8D84-11A5CEF6C3D8}" destId="{14EF9D5F-FAB1-4DDB-9DC5-BBE1423B5A56}" srcOrd="2" destOrd="0" presId="urn:microsoft.com/office/officeart/2005/8/layout/orgChart1"/>
    <dgm:cxn modelId="{50775669-339A-4707-99B2-2C8BD2F6AF44}" type="presParOf" srcId="{14EF9D5F-FAB1-4DDB-9DC5-BBE1423B5A56}" destId="{41AD40E8-D0F1-4844-B518-987ACCE04B30}" srcOrd="0" destOrd="0" presId="urn:microsoft.com/office/officeart/2005/8/layout/orgChart1"/>
    <dgm:cxn modelId="{805AD8C6-58EB-4027-91DA-71BF1C7B641A}" type="presParOf" srcId="{14EF9D5F-FAB1-4DDB-9DC5-BBE1423B5A56}" destId="{BF8B164D-D1A4-46D7-B710-8D6147573650}" srcOrd="1" destOrd="0" presId="urn:microsoft.com/office/officeart/2005/8/layout/orgChart1"/>
    <dgm:cxn modelId="{AE3D171B-E053-40EF-A1E8-1FBEC408E190}" type="presParOf" srcId="{BF8B164D-D1A4-46D7-B710-8D6147573650}" destId="{D0490827-C064-4ECB-8C66-31E65A4C457D}" srcOrd="0" destOrd="0" presId="urn:microsoft.com/office/officeart/2005/8/layout/orgChart1"/>
    <dgm:cxn modelId="{027CC14E-A3D0-497D-841B-F3878423E150}" type="presParOf" srcId="{D0490827-C064-4ECB-8C66-31E65A4C457D}" destId="{59148B97-1A1E-450E-89CC-92BADF9C678D}" srcOrd="0" destOrd="0" presId="urn:microsoft.com/office/officeart/2005/8/layout/orgChart1"/>
    <dgm:cxn modelId="{B65E49C9-903A-4D5A-8139-F863A207B578}" type="presParOf" srcId="{D0490827-C064-4ECB-8C66-31E65A4C457D}" destId="{C1494BCE-1F66-4F7D-B22A-FBE8B8074966}" srcOrd="1" destOrd="0" presId="urn:microsoft.com/office/officeart/2005/8/layout/orgChart1"/>
    <dgm:cxn modelId="{D1EFD01D-CBEB-49C0-863E-990C973DA335}" type="presParOf" srcId="{BF8B164D-D1A4-46D7-B710-8D6147573650}" destId="{06560194-3311-4948-AE08-4302B53138C6}" srcOrd="1" destOrd="0" presId="urn:microsoft.com/office/officeart/2005/8/layout/orgChart1"/>
    <dgm:cxn modelId="{EE25C86A-D57F-4F33-A4B5-7ABBE158E578}" type="presParOf" srcId="{BF8B164D-D1A4-46D7-B710-8D6147573650}" destId="{0C030678-9269-4608-9D55-4A66985E7EC7}" srcOrd="2" destOrd="0" presId="urn:microsoft.com/office/officeart/2005/8/layout/orgChart1"/>
    <dgm:cxn modelId="{7C5083AD-83E8-4E76-A1E1-5ABD2A236879}" type="presParOf" srcId="{664AC7A7-D544-4E12-9DED-FAC0F033304E}" destId="{BD2F24CD-377B-4DF9-9FDD-1DA8E29DA7E1}" srcOrd="2" destOrd="0" presId="urn:microsoft.com/office/officeart/2005/8/layout/orgChart1"/>
    <dgm:cxn modelId="{B28C0A83-7FDF-4D40-B016-0E7F681D7AC2}" type="presParOf" srcId="{664AC7A7-D544-4E12-9DED-FAC0F033304E}" destId="{70D973C2-EDD2-4A43-89BA-139D57BA7D19}" srcOrd="3" destOrd="0" presId="urn:microsoft.com/office/officeart/2005/8/layout/orgChart1"/>
    <dgm:cxn modelId="{7960A3E9-3DE1-4C88-AC69-3342518C9D08}" type="presParOf" srcId="{70D973C2-EDD2-4A43-89BA-139D57BA7D19}" destId="{012BD7B6-23F5-454D-B36C-484D17DA469D}" srcOrd="0" destOrd="0" presId="urn:microsoft.com/office/officeart/2005/8/layout/orgChart1"/>
    <dgm:cxn modelId="{C0F8BA66-3748-4C22-8593-6094C2F8569E}" type="presParOf" srcId="{012BD7B6-23F5-454D-B36C-484D17DA469D}" destId="{21D01381-EFA7-4C4B-90E1-A4166487792B}" srcOrd="0" destOrd="0" presId="urn:microsoft.com/office/officeart/2005/8/layout/orgChart1"/>
    <dgm:cxn modelId="{E109BAFC-759A-47C3-9017-214E53C46941}" type="presParOf" srcId="{012BD7B6-23F5-454D-B36C-484D17DA469D}" destId="{BC6F2125-B470-4A4A-9A07-D19FCCA406BD}" srcOrd="1" destOrd="0" presId="urn:microsoft.com/office/officeart/2005/8/layout/orgChart1"/>
    <dgm:cxn modelId="{B3869FCC-C635-4100-BFAA-8E6B791695B4}" type="presParOf" srcId="{70D973C2-EDD2-4A43-89BA-139D57BA7D19}" destId="{8E6913B8-D8C3-45B4-A38A-7D19023924D4}" srcOrd="1" destOrd="0" presId="urn:microsoft.com/office/officeart/2005/8/layout/orgChart1"/>
    <dgm:cxn modelId="{C490FDC5-8C24-4F88-A0B9-CFA66EC37AB3}" type="presParOf" srcId="{8E6913B8-D8C3-45B4-A38A-7D19023924D4}" destId="{7296ECE7-799C-4EEA-95A9-16EAC0A90D14}" srcOrd="0" destOrd="0" presId="urn:microsoft.com/office/officeart/2005/8/layout/orgChart1"/>
    <dgm:cxn modelId="{29D485B1-ABA6-4EB3-B900-4C85A367475C}" type="presParOf" srcId="{8E6913B8-D8C3-45B4-A38A-7D19023924D4}" destId="{4E283A6E-2D94-4DEE-BC97-51F700640739}" srcOrd="1" destOrd="0" presId="urn:microsoft.com/office/officeart/2005/8/layout/orgChart1"/>
    <dgm:cxn modelId="{2560D89D-23EC-4B98-A938-66DEA579AB1F}" type="presParOf" srcId="{4E283A6E-2D94-4DEE-BC97-51F700640739}" destId="{AAD092B1-B61A-45C9-B2CA-E6BE574FCE0B}" srcOrd="0" destOrd="0" presId="urn:microsoft.com/office/officeart/2005/8/layout/orgChart1"/>
    <dgm:cxn modelId="{2DBCC6CE-95A7-4D92-9D41-084F7A3165FF}" type="presParOf" srcId="{AAD092B1-B61A-45C9-B2CA-E6BE574FCE0B}" destId="{D28D0720-DEF9-41F6-A5AA-A434ED022588}" srcOrd="0" destOrd="0" presId="urn:microsoft.com/office/officeart/2005/8/layout/orgChart1"/>
    <dgm:cxn modelId="{B922B136-AB11-48E7-9B09-0CCCF291E274}" type="presParOf" srcId="{AAD092B1-B61A-45C9-B2CA-E6BE574FCE0B}" destId="{72AC9B11-D1E2-44A5-91CA-E31C8A54F795}" srcOrd="1" destOrd="0" presId="urn:microsoft.com/office/officeart/2005/8/layout/orgChart1"/>
    <dgm:cxn modelId="{F5140078-3D3A-4CB5-A8C9-5D5487F2CF09}" type="presParOf" srcId="{4E283A6E-2D94-4DEE-BC97-51F700640739}" destId="{55DFF1D4-A46E-4596-90F1-D51B1719E378}" srcOrd="1" destOrd="0" presId="urn:microsoft.com/office/officeart/2005/8/layout/orgChart1"/>
    <dgm:cxn modelId="{EC3A5B1C-FD22-4387-90FB-6604BF951FE8}" type="presParOf" srcId="{4E283A6E-2D94-4DEE-BC97-51F700640739}" destId="{1571DE21-4E81-4FFE-B28F-A0511EBB4500}" srcOrd="2" destOrd="0" presId="urn:microsoft.com/office/officeart/2005/8/layout/orgChart1"/>
    <dgm:cxn modelId="{B08A0FB3-DE1F-462C-8544-32BFB45F98E5}" type="presParOf" srcId="{70D973C2-EDD2-4A43-89BA-139D57BA7D19}" destId="{9223889B-FEF5-4239-A634-7A566B46B1ED}" srcOrd="2" destOrd="0" presId="urn:microsoft.com/office/officeart/2005/8/layout/orgChart1"/>
    <dgm:cxn modelId="{5046D675-B1DF-4505-8147-87ECBE5F05AF}" type="presParOf" srcId="{664AC7A7-D544-4E12-9DED-FAC0F033304E}" destId="{FB7330DB-6509-43E4-A74F-12384EE54FD8}" srcOrd="4" destOrd="0" presId="urn:microsoft.com/office/officeart/2005/8/layout/orgChart1"/>
    <dgm:cxn modelId="{02230D48-EEAC-4E4F-A781-4B287EDACD85}" type="presParOf" srcId="{664AC7A7-D544-4E12-9DED-FAC0F033304E}" destId="{FD0D3B5E-B7DE-4758-B53E-ECB2DAA283BF}" srcOrd="5" destOrd="0" presId="urn:microsoft.com/office/officeart/2005/8/layout/orgChart1"/>
    <dgm:cxn modelId="{DA1982E3-435D-4016-BCCB-46C547B82908}" type="presParOf" srcId="{FD0D3B5E-B7DE-4758-B53E-ECB2DAA283BF}" destId="{ECC19D01-8AB6-4418-98EC-39114A16B5B9}" srcOrd="0" destOrd="0" presId="urn:microsoft.com/office/officeart/2005/8/layout/orgChart1"/>
    <dgm:cxn modelId="{D78DE13E-11D6-4132-9C4D-4E6D6F1FE512}" type="presParOf" srcId="{ECC19D01-8AB6-4418-98EC-39114A16B5B9}" destId="{66BB009C-B1D5-4140-AF50-D2974DB07B39}" srcOrd="0" destOrd="0" presId="urn:microsoft.com/office/officeart/2005/8/layout/orgChart1"/>
    <dgm:cxn modelId="{7B933B61-B7E5-488B-A874-5BD4315F901D}" type="presParOf" srcId="{ECC19D01-8AB6-4418-98EC-39114A16B5B9}" destId="{6CE1F617-68CB-436D-80B9-CB0438A646B2}" srcOrd="1" destOrd="0" presId="urn:microsoft.com/office/officeart/2005/8/layout/orgChart1"/>
    <dgm:cxn modelId="{246A9D4D-8818-4649-8558-078D1EB481B3}" type="presParOf" srcId="{FD0D3B5E-B7DE-4758-B53E-ECB2DAA283BF}" destId="{5CA494EA-C9D6-447D-962B-DE32CA29CBE2}" srcOrd="1" destOrd="0" presId="urn:microsoft.com/office/officeart/2005/8/layout/orgChart1"/>
    <dgm:cxn modelId="{D9150158-A5D3-4B59-9EB1-05500AEF7807}" type="presParOf" srcId="{5CA494EA-C9D6-447D-962B-DE32CA29CBE2}" destId="{A6CA73C2-830D-4EDC-84AC-C518F4009854}" srcOrd="0" destOrd="0" presId="urn:microsoft.com/office/officeart/2005/8/layout/orgChart1"/>
    <dgm:cxn modelId="{2E3A7062-D14C-41CD-A32F-5FEF33637FDF}" type="presParOf" srcId="{5CA494EA-C9D6-447D-962B-DE32CA29CBE2}" destId="{8D6AC205-4FA2-4571-A85A-CF7C67E869C2}" srcOrd="1" destOrd="0" presId="urn:microsoft.com/office/officeart/2005/8/layout/orgChart1"/>
    <dgm:cxn modelId="{652DCB56-4168-4A95-8F00-5CF019AE7045}" type="presParOf" srcId="{8D6AC205-4FA2-4571-A85A-CF7C67E869C2}" destId="{6EFA4A76-6E9D-48F5-9F35-A2E3DB6D44B2}" srcOrd="0" destOrd="0" presId="urn:microsoft.com/office/officeart/2005/8/layout/orgChart1"/>
    <dgm:cxn modelId="{2C06BE72-4EBC-4DB9-84EB-384FE99DDF2B}" type="presParOf" srcId="{6EFA4A76-6E9D-48F5-9F35-A2E3DB6D44B2}" destId="{8ED56F1E-625C-4E42-80E0-4129C5D704FA}" srcOrd="0" destOrd="0" presId="urn:microsoft.com/office/officeart/2005/8/layout/orgChart1"/>
    <dgm:cxn modelId="{CE966A43-E2B0-4C5B-9AB2-1BCC848B628D}" type="presParOf" srcId="{6EFA4A76-6E9D-48F5-9F35-A2E3DB6D44B2}" destId="{934F8189-C090-4D5C-AE00-D8DEDD062169}" srcOrd="1" destOrd="0" presId="urn:microsoft.com/office/officeart/2005/8/layout/orgChart1"/>
    <dgm:cxn modelId="{3E2BA938-6BA8-4625-87DF-3208AED87F9F}" type="presParOf" srcId="{8D6AC205-4FA2-4571-A85A-CF7C67E869C2}" destId="{82475B88-D104-46A7-AABF-C82068429533}" srcOrd="1" destOrd="0" presId="urn:microsoft.com/office/officeart/2005/8/layout/orgChart1"/>
    <dgm:cxn modelId="{963BC9C0-F292-4D2A-A0B4-A7696573B1B0}" type="presParOf" srcId="{8D6AC205-4FA2-4571-A85A-CF7C67E869C2}" destId="{A8793C5D-41B1-4E8E-91E9-ED206A8BDBAD}" srcOrd="2" destOrd="0" presId="urn:microsoft.com/office/officeart/2005/8/layout/orgChart1"/>
    <dgm:cxn modelId="{0B2B5727-5D70-4C73-A0BC-8E84FB5DDE05}" type="presParOf" srcId="{5CA494EA-C9D6-447D-962B-DE32CA29CBE2}" destId="{F18846B5-A261-43AC-9B55-585B97BD2DB8}" srcOrd="2" destOrd="0" presId="urn:microsoft.com/office/officeart/2005/8/layout/orgChart1"/>
    <dgm:cxn modelId="{3FBB0E4F-A8F6-4781-9865-F426E6EC7FD0}" type="presParOf" srcId="{5CA494EA-C9D6-447D-962B-DE32CA29CBE2}" destId="{5F4696E9-B61A-41C7-8C60-F15D81A6EAA3}" srcOrd="3" destOrd="0" presId="urn:microsoft.com/office/officeart/2005/8/layout/orgChart1"/>
    <dgm:cxn modelId="{8F28F578-EEC3-4547-8E64-7408BAAB777B}" type="presParOf" srcId="{5F4696E9-B61A-41C7-8C60-F15D81A6EAA3}" destId="{7736165E-4085-4BD7-BCE0-5749CE739228}" srcOrd="0" destOrd="0" presId="urn:microsoft.com/office/officeart/2005/8/layout/orgChart1"/>
    <dgm:cxn modelId="{4C427C41-4B64-4196-9FC9-ADFEE9EC3199}" type="presParOf" srcId="{7736165E-4085-4BD7-BCE0-5749CE739228}" destId="{B17B3FD8-9A94-44D0-B6A6-097D45B79F37}" srcOrd="0" destOrd="0" presId="urn:microsoft.com/office/officeart/2005/8/layout/orgChart1"/>
    <dgm:cxn modelId="{426B0BB0-1C50-4AFB-BE02-08E8886F8751}" type="presParOf" srcId="{7736165E-4085-4BD7-BCE0-5749CE739228}" destId="{1E6AC627-0A0E-4558-AB35-9B71115362CF}" srcOrd="1" destOrd="0" presId="urn:microsoft.com/office/officeart/2005/8/layout/orgChart1"/>
    <dgm:cxn modelId="{7FE2B69C-EA0B-40CE-9343-8399E5554A14}" type="presParOf" srcId="{5F4696E9-B61A-41C7-8C60-F15D81A6EAA3}" destId="{050F9180-4C93-4970-B2B6-13EF1CE28E96}" srcOrd="1" destOrd="0" presId="urn:microsoft.com/office/officeart/2005/8/layout/orgChart1"/>
    <dgm:cxn modelId="{1CF26B8D-F3EB-404C-99F9-49CACF77A16A}" type="presParOf" srcId="{5F4696E9-B61A-41C7-8C60-F15D81A6EAA3}" destId="{02F365F9-59C9-4A70-8375-AE73F5E040FF}" srcOrd="2" destOrd="0" presId="urn:microsoft.com/office/officeart/2005/8/layout/orgChart1"/>
    <dgm:cxn modelId="{33E88E38-1D70-4439-8301-53C516C4A9AC}" type="presParOf" srcId="{FD0D3B5E-B7DE-4758-B53E-ECB2DAA283BF}" destId="{979115F0-832F-424D-B796-F61F3F2FAD6F}" srcOrd="2" destOrd="0" presId="urn:microsoft.com/office/officeart/2005/8/layout/orgChart1"/>
    <dgm:cxn modelId="{A6B5DB84-1F8D-418A-AC99-EB8467DB58D0}" type="presParOf" srcId="{664AC7A7-D544-4E12-9DED-FAC0F033304E}" destId="{60442B0E-0D01-4FE8-B563-00B5014D6318}" srcOrd="6" destOrd="0" presId="urn:microsoft.com/office/officeart/2005/8/layout/orgChart1"/>
    <dgm:cxn modelId="{E6C726D5-0990-4068-9E4F-2EC8293DCBDA}" type="presParOf" srcId="{664AC7A7-D544-4E12-9DED-FAC0F033304E}" destId="{D88EF455-48BA-472E-A12C-8B811C14E0AF}" srcOrd="7" destOrd="0" presId="urn:microsoft.com/office/officeart/2005/8/layout/orgChart1"/>
    <dgm:cxn modelId="{52D9902E-908E-4F82-82B9-700A224F4432}" type="presParOf" srcId="{D88EF455-48BA-472E-A12C-8B811C14E0AF}" destId="{7592FF12-657E-4303-BCC3-C52BAB9B823F}" srcOrd="0" destOrd="0" presId="urn:microsoft.com/office/officeart/2005/8/layout/orgChart1"/>
    <dgm:cxn modelId="{5417462C-B0DE-48C1-B769-17232E29872C}" type="presParOf" srcId="{7592FF12-657E-4303-BCC3-C52BAB9B823F}" destId="{17788734-48D2-4C27-91FC-751089BFBE47}" srcOrd="0" destOrd="0" presId="urn:microsoft.com/office/officeart/2005/8/layout/orgChart1"/>
    <dgm:cxn modelId="{0EEA0A7F-30FC-4AF7-A591-18E073485EA4}" type="presParOf" srcId="{7592FF12-657E-4303-BCC3-C52BAB9B823F}" destId="{AFEDFCDA-F65D-429F-900D-9FFA5D3371CA}" srcOrd="1" destOrd="0" presId="urn:microsoft.com/office/officeart/2005/8/layout/orgChart1"/>
    <dgm:cxn modelId="{08EC400B-3EDD-4241-8B42-2BD6CF4EB96A}" type="presParOf" srcId="{D88EF455-48BA-472E-A12C-8B811C14E0AF}" destId="{D9919BEE-52F7-4A61-911F-ED1BF768B02F}" srcOrd="1" destOrd="0" presId="urn:microsoft.com/office/officeart/2005/8/layout/orgChart1"/>
    <dgm:cxn modelId="{3CC6BFE7-8F72-43D9-A095-AFEDA6D0E38E}" type="presParOf" srcId="{D88EF455-48BA-472E-A12C-8B811C14E0AF}" destId="{02ABD72B-166B-475A-B9C9-F98449F15DAF}"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442B0E-0D01-4FE8-B563-00B5014D6318}">
      <dsp:nvSpPr>
        <dsp:cNvPr id="0" name=""/>
        <dsp:cNvSpPr/>
      </dsp:nvSpPr>
      <dsp:spPr>
        <a:xfrm>
          <a:off x="3014980" y="722385"/>
          <a:ext cx="704166" cy="2350876"/>
        </a:xfrm>
        <a:custGeom>
          <a:avLst/>
          <a:gdLst/>
          <a:ahLst/>
          <a:cxnLst/>
          <a:rect l="0" t="0" r="0" b="0"/>
          <a:pathLst>
            <a:path>
              <a:moveTo>
                <a:pt x="0" y="0"/>
              </a:moveTo>
              <a:lnTo>
                <a:pt x="0" y="2350876"/>
              </a:lnTo>
              <a:lnTo>
                <a:pt x="704166" y="235087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18846B5-A261-43AC-9B55-585B97BD2DB8}">
      <dsp:nvSpPr>
        <dsp:cNvPr id="0" name=""/>
        <dsp:cNvSpPr/>
      </dsp:nvSpPr>
      <dsp:spPr>
        <a:xfrm>
          <a:off x="1426088" y="2924850"/>
          <a:ext cx="91440" cy="432927"/>
        </a:xfrm>
        <a:custGeom>
          <a:avLst/>
          <a:gdLst/>
          <a:ahLst/>
          <a:cxnLst/>
          <a:rect l="0" t="0" r="0" b="0"/>
          <a:pathLst>
            <a:path>
              <a:moveTo>
                <a:pt x="45720" y="0"/>
              </a:moveTo>
              <a:lnTo>
                <a:pt x="45720" y="432927"/>
              </a:lnTo>
              <a:lnTo>
                <a:pt x="120496" y="43292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CA73C2-830D-4EDC-84AC-C518F4009854}">
      <dsp:nvSpPr>
        <dsp:cNvPr id="0" name=""/>
        <dsp:cNvSpPr/>
      </dsp:nvSpPr>
      <dsp:spPr>
        <a:xfrm>
          <a:off x="1351311" y="2924850"/>
          <a:ext cx="91440" cy="432927"/>
        </a:xfrm>
        <a:custGeom>
          <a:avLst/>
          <a:gdLst/>
          <a:ahLst/>
          <a:cxnLst/>
          <a:rect l="0" t="0" r="0" b="0"/>
          <a:pathLst>
            <a:path>
              <a:moveTo>
                <a:pt x="120496" y="0"/>
              </a:moveTo>
              <a:lnTo>
                <a:pt x="120496" y="432927"/>
              </a:lnTo>
              <a:lnTo>
                <a:pt x="45720" y="43292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B7330DB-6509-43E4-A74F-12384EE54FD8}">
      <dsp:nvSpPr>
        <dsp:cNvPr id="0" name=""/>
        <dsp:cNvSpPr/>
      </dsp:nvSpPr>
      <dsp:spPr>
        <a:xfrm>
          <a:off x="2168617" y="722385"/>
          <a:ext cx="846362" cy="1912175"/>
        </a:xfrm>
        <a:custGeom>
          <a:avLst/>
          <a:gdLst/>
          <a:ahLst/>
          <a:cxnLst/>
          <a:rect l="0" t="0" r="0" b="0"/>
          <a:pathLst>
            <a:path>
              <a:moveTo>
                <a:pt x="846362" y="0"/>
              </a:moveTo>
              <a:lnTo>
                <a:pt x="846362" y="1912175"/>
              </a:lnTo>
              <a:lnTo>
                <a:pt x="0" y="1912175"/>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96ECE7-799C-4EEA-95A9-16EAC0A90D14}">
      <dsp:nvSpPr>
        <dsp:cNvPr id="0" name=""/>
        <dsp:cNvSpPr/>
      </dsp:nvSpPr>
      <dsp:spPr>
        <a:xfrm>
          <a:off x="4364410" y="1452517"/>
          <a:ext cx="91440" cy="369217"/>
        </a:xfrm>
        <a:custGeom>
          <a:avLst/>
          <a:gdLst/>
          <a:ahLst/>
          <a:cxnLst/>
          <a:rect l="0" t="0" r="0" b="0"/>
          <a:pathLst>
            <a:path>
              <a:moveTo>
                <a:pt x="45720" y="0"/>
              </a:moveTo>
              <a:lnTo>
                <a:pt x="45720" y="36921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D2F24CD-377B-4DF9-9FDD-1DA8E29DA7E1}">
      <dsp:nvSpPr>
        <dsp:cNvPr id="0" name=""/>
        <dsp:cNvSpPr/>
      </dsp:nvSpPr>
      <dsp:spPr>
        <a:xfrm>
          <a:off x="3014980" y="722385"/>
          <a:ext cx="698340" cy="439842"/>
        </a:xfrm>
        <a:custGeom>
          <a:avLst/>
          <a:gdLst/>
          <a:ahLst/>
          <a:cxnLst/>
          <a:rect l="0" t="0" r="0" b="0"/>
          <a:pathLst>
            <a:path>
              <a:moveTo>
                <a:pt x="0" y="0"/>
              </a:moveTo>
              <a:lnTo>
                <a:pt x="0" y="439842"/>
              </a:lnTo>
              <a:lnTo>
                <a:pt x="698340" y="43984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AD40E8-D0F1-4844-B518-987ACCE04B30}">
      <dsp:nvSpPr>
        <dsp:cNvPr id="0" name=""/>
        <dsp:cNvSpPr/>
      </dsp:nvSpPr>
      <dsp:spPr>
        <a:xfrm>
          <a:off x="774856" y="1452517"/>
          <a:ext cx="691667" cy="458402"/>
        </a:xfrm>
        <a:custGeom>
          <a:avLst/>
          <a:gdLst/>
          <a:ahLst/>
          <a:cxnLst/>
          <a:rect l="0" t="0" r="0" b="0"/>
          <a:pathLst>
            <a:path>
              <a:moveTo>
                <a:pt x="691667" y="0"/>
              </a:moveTo>
              <a:lnTo>
                <a:pt x="0" y="45840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8E0573-BF71-438B-8738-4CAB32BED6DE}">
      <dsp:nvSpPr>
        <dsp:cNvPr id="0" name=""/>
        <dsp:cNvSpPr/>
      </dsp:nvSpPr>
      <dsp:spPr>
        <a:xfrm>
          <a:off x="2163333" y="722385"/>
          <a:ext cx="851646" cy="439842"/>
        </a:xfrm>
        <a:custGeom>
          <a:avLst/>
          <a:gdLst/>
          <a:ahLst/>
          <a:cxnLst/>
          <a:rect l="0" t="0" r="0" b="0"/>
          <a:pathLst>
            <a:path>
              <a:moveTo>
                <a:pt x="851646" y="0"/>
              </a:moveTo>
              <a:lnTo>
                <a:pt x="851646" y="439842"/>
              </a:lnTo>
              <a:lnTo>
                <a:pt x="0" y="43984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7DFACEA-1063-429B-84C2-C7D96A1FEC15}">
      <dsp:nvSpPr>
        <dsp:cNvPr id="0" name=""/>
        <dsp:cNvSpPr/>
      </dsp:nvSpPr>
      <dsp:spPr>
        <a:xfrm>
          <a:off x="3014980" y="722385"/>
          <a:ext cx="2314757" cy="3070078"/>
        </a:xfrm>
        <a:custGeom>
          <a:avLst/>
          <a:gdLst/>
          <a:ahLst/>
          <a:cxnLst/>
          <a:rect l="0" t="0" r="0" b="0"/>
          <a:pathLst>
            <a:path>
              <a:moveTo>
                <a:pt x="0" y="0"/>
              </a:moveTo>
              <a:lnTo>
                <a:pt x="0" y="2995301"/>
              </a:lnTo>
              <a:lnTo>
                <a:pt x="2314757" y="2995301"/>
              </a:lnTo>
              <a:lnTo>
                <a:pt x="2314757" y="3070078"/>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AF5F8A-25FF-45E5-A417-CC4841D8A861}">
      <dsp:nvSpPr>
        <dsp:cNvPr id="0" name=""/>
        <dsp:cNvSpPr/>
      </dsp:nvSpPr>
      <dsp:spPr>
        <a:xfrm>
          <a:off x="3014980" y="722385"/>
          <a:ext cx="771585" cy="3070078"/>
        </a:xfrm>
        <a:custGeom>
          <a:avLst/>
          <a:gdLst/>
          <a:ahLst/>
          <a:cxnLst/>
          <a:rect l="0" t="0" r="0" b="0"/>
          <a:pathLst>
            <a:path>
              <a:moveTo>
                <a:pt x="0" y="0"/>
              </a:moveTo>
              <a:lnTo>
                <a:pt x="0" y="2995301"/>
              </a:lnTo>
              <a:lnTo>
                <a:pt x="771585" y="2995301"/>
              </a:lnTo>
              <a:lnTo>
                <a:pt x="771585" y="3070078"/>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6821D98-7E34-412C-9AF2-79ECF20437A9}">
      <dsp:nvSpPr>
        <dsp:cNvPr id="0" name=""/>
        <dsp:cNvSpPr/>
      </dsp:nvSpPr>
      <dsp:spPr>
        <a:xfrm>
          <a:off x="2243394" y="722385"/>
          <a:ext cx="771585" cy="3070078"/>
        </a:xfrm>
        <a:custGeom>
          <a:avLst/>
          <a:gdLst/>
          <a:ahLst/>
          <a:cxnLst/>
          <a:rect l="0" t="0" r="0" b="0"/>
          <a:pathLst>
            <a:path>
              <a:moveTo>
                <a:pt x="771585" y="0"/>
              </a:moveTo>
              <a:lnTo>
                <a:pt x="771585" y="2995301"/>
              </a:lnTo>
              <a:lnTo>
                <a:pt x="0" y="2995301"/>
              </a:lnTo>
              <a:lnTo>
                <a:pt x="0" y="3070078"/>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642BD91-5736-4BE7-B0D9-517B1B6EC1DA}">
      <dsp:nvSpPr>
        <dsp:cNvPr id="0" name=""/>
        <dsp:cNvSpPr/>
      </dsp:nvSpPr>
      <dsp:spPr>
        <a:xfrm>
          <a:off x="700222" y="722385"/>
          <a:ext cx="2314757" cy="3070078"/>
        </a:xfrm>
        <a:custGeom>
          <a:avLst/>
          <a:gdLst/>
          <a:ahLst/>
          <a:cxnLst/>
          <a:rect l="0" t="0" r="0" b="0"/>
          <a:pathLst>
            <a:path>
              <a:moveTo>
                <a:pt x="2314757" y="0"/>
              </a:moveTo>
              <a:lnTo>
                <a:pt x="2314757" y="2995301"/>
              </a:lnTo>
              <a:lnTo>
                <a:pt x="0" y="2995301"/>
              </a:lnTo>
              <a:lnTo>
                <a:pt x="0" y="3070078"/>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90C65B0-761E-494E-B1E4-1278AE54E81C}">
      <dsp:nvSpPr>
        <dsp:cNvPr id="0" name=""/>
        <dsp:cNvSpPr/>
      </dsp:nvSpPr>
      <dsp:spPr>
        <a:xfrm>
          <a:off x="2318170" y="141807"/>
          <a:ext cx="1393619" cy="58057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de-DE" sz="1050" kern="1200" dirty="0" err="1">
              <a:latin typeface="Arial" panose="020B0604020202020204" pitchFamily="34" charset="0"/>
              <a:cs typeface="Arial" panose="020B0604020202020204" pitchFamily="34" charset="0"/>
            </a:rPr>
            <a:t>Kdt</a:t>
          </a:r>
          <a:endParaRPr lang="de-DE" sz="1050" kern="1200" dirty="0">
            <a:latin typeface="Arial" panose="020B0604020202020204" pitchFamily="34" charset="0"/>
            <a:cs typeface="Arial" panose="020B0604020202020204" pitchFamily="34" charset="0"/>
          </a:endParaRPr>
        </a:p>
        <a:p>
          <a:pPr lvl="0" algn="ctr" defTabSz="466725">
            <a:lnSpc>
              <a:spcPct val="90000"/>
            </a:lnSpc>
            <a:spcBef>
              <a:spcPct val="0"/>
            </a:spcBef>
            <a:spcAft>
              <a:spcPct val="35000"/>
            </a:spcAft>
          </a:pPr>
          <a:r>
            <a:rPr lang="de-DE" sz="1050" kern="1200" dirty="0" err="1">
              <a:latin typeface="Arial" panose="020B0604020202020204" pitchFamily="34" charset="0"/>
              <a:cs typeface="Arial" panose="020B0604020202020204" pitchFamily="34" charset="0"/>
            </a:rPr>
            <a:t>Hptm</a:t>
          </a:r>
          <a:r>
            <a:rPr lang="de-DE" sz="1050" kern="1200" dirty="0">
              <a:latin typeface="Arial" panose="020B0604020202020204" pitchFamily="34" charset="0"/>
              <a:cs typeface="Arial" panose="020B0604020202020204" pitchFamily="34" charset="0"/>
            </a:rPr>
            <a:t> Andri Halter</a:t>
          </a:r>
        </a:p>
      </dsp:txBody>
      <dsp:txXfrm>
        <a:off x="2318170" y="141807"/>
        <a:ext cx="1393619" cy="580578"/>
      </dsp:txXfrm>
    </dsp:sp>
    <dsp:sp modelId="{EA6AE112-DCDA-41E7-A6BC-81B3651A7FBF}">
      <dsp:nvSpPr>
        <dsp:cNvPr id="0" name=""/>
        <dsp:cNvSpPr/>
      </dsp:nvSpPr>
      <dsp:spPr>
        <a:xfrm>
          <a:off x="3412" y="3792464"/>
          <a:ext cx="1393619" cy="58057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de-DE" sz="1050" kern="1200" dirty="0" err="1">
              <a:latin typeface="Arial" panose="020B0604020202020204" pitchFamily="34" charset="0"/>
              <a:cs typeface="Arial" panose="020B0604020202020204" pitchFamily="34" charset="0"/>
            </a:rPr>
            <a:t>Zug </a:t>
          </a:r>
          <a:r>
            <a:rPr lang="de-DE" sz="1050" kern="1200" dirty="0">
              <a:latin typeface="Arial" panose="020B0604020202020204" pitchFamily="34" charset="0"/>
              <a:cs typeface="Arial" panose="020B0604020202020204" pitchFamily="34" charset="0"/>
            </a:rPr>
            <a:t>AMBOSS</a:t>
          </a:r>
          <a:endParaRPr lang="de-DE" sz="1050" kern="1200" dirty="0" err="1">
            <a:latin typeface="Arial" panose="020B0604020202020204" pitchFamily="34" charset="0"/>
            <a:cs typeface="Arial" panose="020B0604020202020204" pitchFamily="34" charset="0"/>
          </a:endParaRPr>
        </a:p>
        <a:p>
          <a:pPr lvl="0" algn="ctr" defTabSz="466725">
            <a:lnSpc>
              <a:spcPct val="90000"/>
            </a:lnSpc>
            <a:spcBef>
              <a:spcPct val="0"/>
            </a:spcBef>
            <a:spcAft>
              <a:spcPct val="35000"/>
            </a:spcAft>
          </a:pPr>
          <a:r>
            <a:rPr lang="de-DE" sz="1050" kern="1200" dirty="0" err="1">
              <a:latin typeface="Arial" panose="020B0604020202020204" pitchFamily="34" charset="0"/>
              <a:cs typeface="Arial" panose="020B0604020202020204" pitchFamily="34" charset="0"/>
            </a:rPr>
            <a:t>Lt</a:t>
          </a:r>
          <a:r>
            <a:rPr lang="de-DE" sz="1050" kern="1200" dirty="0">
              <a:latin typeface="Arial" panose="020B0604020202020204" pitchFamily="34" charset="0"/>
              <a:cs typeface="Arial" panose="020B0604020202020204" pitchFamily="34" charset="0"/>
            </a:rPr>
            <a:t> Peter </a:t>
          </a:r>
          <a:r>
            <a:rPr lang="de-DE" sz="1050" kern="1200" dirty="0" err="1">
              <a:latin typeface="Arial" panose="020B0604020202020204" pitchFamily="34" charset="0"/>
              <a:cs typeface="Arial" panose="020B0604020202020204" pitchFamily="34" charset="0"/>
            </a:rPr>
            <a:t>Langjahr</a:t>
          </a:r>
          <a:endParaRPr lang="de-DE" sz="1050" kern="1200" dirty="0">
            <a:latin typeface="Arial" panose="020B0604020202020204" pitchFamily="34" charset="0"/>
            <a:cs typeface="Arial" panose="020B0604020202020204" pitchFamily="34" charset="0"/>
          </a:endParaRPr>
        </a:p>
      </dsp:txBody>
      <dsp:txXfrm>
        <a:off x="3412" y="3792464"/>
        <a:ext cx="1393619" cy="580578"/>
      </dsp:txXfrm>
    </dsp:sp>
    <dsp:sp modelId="{2F302829-F7D0-46B6-BA2B-EE859BAD7767}">
      <dsp:nvSpPr>
        <dsp:cNvPr id="0" name=""/>
        <dsp:cNvSpPr/>
      </dsp:nvSpPr>
      <dsp:spPr>
        <a:xfrm>
          <a:off x="1546584" y="3792464"/>
          <a:ext cx="1393619" cy="58057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de-DE" sz="1050" kern="1200" dirty="0">
              <a:latin typeface="Arial" panose="020B0604020202020204" pitchFamily="34" charset="0"/>
              <a:cs typeface="Arial" panose="020B0604020202020204" pitchFamily="34" charset="0"/>
            </a:rPr>
            <a:t>Zug BIVIO</a:t>
          </a:r>
        </a:p>
        <a:p>
          <a:pPr lvl="0" algn="ctr" defTabSz="466725">
            <a:lnSpc>
              <a:spcPct val="90000"/>
            </a:lnSpc>
            <a:spcBef>
              <a:spcPct val="0"/>
            </a:spcBef>
            <a:spcAft>
              <a:spcPct val="35000"/>
            </a:spcAft>
          </a:pPr>
          <a:r>
            <a:rPr lang="de-DE" sz="1050" kern="1200" dirty="0" err="1">
              <a:latin typeface="Arial" panose="020B0604020202020204" pitchFamily="34" charset="0"/>
              <a:cs typeface="Arial" panose="020B0604020202020204" pitchFamily="34" charset="0"/>
            </a:rPr>
            <a:t>Lt</a:t>
          </a:r>
          <a:r>
            <a:rPr lang="de-DE" sz="1050" kern="1200" dirty="0">
              <a:latin typeface="Arial" panose="020B0604020202020204" pitchFamily="34" charset="0"/>
              <a:cs typeface="Arial" panose="020B0604020202020204" pitchFamily="34" charset="0"/>
            </a:rPr>
            <a:t> </a:t>
          </a:r>
          <a:r>
            <a:rPr lang="de-DE" sz="1050" kern="1200">
              <a:latin typeface="Arial" panose="020B0604020202020204" pitchFamily="34" charset="0"/>
              <a:cs typeface="Arial" panose="020B0604020202020204" pitchFamily="34" charset="0"/>
            </a:rPr>
            <a:t>Jonas Koch</a:t>
          </a:r>
          <a:endParaRPr lang="de-DE" sz="1050" kern="1200" dirty="0">
            <a:latin typeface="Arial" panose="020B0604020202020204" pitchFamily="34" charset="0"/>
            <a:cs typeface="Arial" panose="020B0604020202020204" pitchFamily="34" charset="0"/>
          </a:endParaRPr>
        </a:p>
      </dsp:txBody>
      <dsp:txXfrm>
        <a:off x="1546584" y="3792464"/>
        <a:ext cx="1393619" cy="580578"/>
      </dsp:txXfrm>
    </dsp:sp>
    <dsp:sp modelId="{0556CA44-37B6-4530-B8A9-137470987D6D}">
      <dsp:nvSpPr>
        <dsp:cNvPr id="0" name=""/>
        <dsp:cNvSpPr/>
      </dsp:nvSpPr>
      <dsp:spPr>
        <a:xfrm>
          <a:off x="3089756" y="3792464"/>
          <a:ext cx="1393619" cy="58057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de-DE" sz="1050" kern="1200" dirty="0">
              <a:latin typeface="Arial" panose="020B0604020202020204" pitchFamily="34" charset="0"/>
              <a:cs typeface="Arial" panose="020B0604020202020204" pitchFamily="34" charset="0"/>
            </a:rPr>
            <a:t>Zug CANALE</a:t>
          </a:r>
        </a:p>
        <a:p>
          <a:pPr lvl="0" algn="ctr" defTabSz="466725">
            <a:lnSpc>
              <a:spcPct val="90000"/>
            </a:lnSpc>
            <a:spcBef>
              <a:spcPct val="0"/>
            </a:spcBef>
            <a:spcAft>
              <a:spcPct val="35000"/>
            </a:spcAft>
          </a:pPr>
          <a:r>
            <a:rPr lang="de-DE" sz="1050" kern="1200" dirty="0" err="1">
              <a:latin typeface="Arial" panose="020B0604020202020204" pitchFamily="34" charset="0"/>
              <a:cs typeface="Arial" panose="020B0604020202020204" pitchFamily="34" charset="0"/>
            </a:rPr>
            <a:t>Lt</a:t>
          </a:r>
          <a:r>
            <a:rPr lang="de-DE" sz="1050" kern="1200" dirty="0">
              <a:latin typeface="Arial" panose="020B0604020202020204" pitchFamily="34" charset="0"/>
              <a:cs typeface="Arial" panose="020B0604020202020204" pitchFamily="34" charset="0"/>
            </a:rPr>
            <a:t> Robin </a:t>
          </a:r>
          <a:r>
            <a:rPr lang="de-DE" sz="1050" kern="1200" dirty="0" err="1">
              <a:latin typeface="Arial" panose="020B0604020202020204" pitchFamily="34" charset="0"/>
              <a:cs typeface="Arial" panose="020B0604020202020204" pitchFamily="34" charset="0"/>
            </a:rPr>
            <a:t>Fanger</a:t>
          </a:r>
        </a:p>
      </dsp:txBody>
      <dsp:txXfrm>
        <a:off x="3089756" y="3792464"/>
        <a:ext cx="1393619" cy="580578"/>
      </dsp:txXfrm>
    </dsp:sp>
    <dsp:sp modelId="{51FC9C52-D6DF-40D3-8509-0769B400A10B}">
      <dsp:nvSpPr>
        <dsp:cNvPr id="0" name=""/>
        <dsp:cNvSpPr/>
      </dsp:nvSpPr>
      <dsp:spPr>
        <a:xfrm>
          <a:off x="4632928" y="3792464"/>
          <a:ext cx="1393619" cy="58057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de-DE" sz="1050" kern="1200" dirty="0">
              <a:latin typeface="Arial" panose="020B0604020202020204" pitchFamily="34" charset="0"/>
              <a:cs typeface="Arial" panose="020B0604020202020204" pitchFamily="34" charset="0"/>
            </a:rPr>
            <a:t>Zug DIMITRI</a:t>
          </a:r>
        </a:p>
        <a:p>
          <a:pPr lvl="0" algn="ctr" defTabSz="466725">
            <a:lnSpc>
              <a:spcPct val="90000"/>
            </a:lnSpc>
            <a:spcBef>
              <a:spcPct val="0"/>
            </a:spcBef>
            <a:spcAft>
              <a:spcPct val="35000"/>
            </a:spcAft>
          </a:pPr>
          <a:r>
            <a:rPr lang="de-DE" sz="1050" kern="1200" dirty="0" err="1">
              <a:latin typeface="Arial" panose="020B0604020202020204" pitchFamily="34" charset="0"/>
              <a:cs typeface="Arial" panose="020B0604020202020204" pitchFamily="34" charset="0"/>
            </a:rPr>
            <a:t>Lt Philippe Schaulin</a:t>
          </a:r>
          <a:endParaRPr lang="de-DE" sz="1050" kern="1200" dirty="0">
            <a:latin typeface="Arial" panose="020B0604020202020204" pitchFamily="34" charset="0"/>
            <a:cs typeface="Arial" panose="020B0604020202020204" pitchFamily="34" charset="0"/>
          </a:endParaRPr>
        </a:p>
      </dsp:txBody>
      <dsp:txXfrm>
        <a:off x="4632928" y="3792464"/>
        <a:ext cx="1393619" cy="580578"/>
      </dsp:txXfrm>
    </dsp:sp>
    <dsp:sp modelId="{1C8C7874-868E-477F-8191-AA626322746A}">
      <dsp:nvSpPr>
        <dsp:cNvPr id="0" name=""/>
        <dsp:cNvSpPr/>
      </dsp:nvSpPr>
      <dsp:spPr>
        <a:xfrm>
          <a:off x="769714" y="871938"/>
          <a:ext cx="1393619" cy="58057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de-DE" sz="1050" kern="1200" dirty="0" err="1">
              <a:latin typeface="Arial" panose="020B0604020202020204" pitchFamily="34" charset="0"/>
              <a:cs typeface="Arial" panose="020B0604020202020204" pitchFamily="34" charset="0"/>
            </a:rPr>
            <a:t>Einh</a:t>
          </a:r>
          <a:r>
            <a:rPr lang="de-DE" sz="1050" kern="1200" dirty="0">
              <a:latin typeface="Arial" panose="020B0604020202020204" pitchFamily="34" charset="0"/>
              <a:cs typeface="Arial" panose="020B0604020202020204" pitchFamily="34" charset="0"/>
            </a:rPr>
            <a:t> </a:t>
          </a:r>
          <a:r>
            <a:rPr lang="de-DE" sz="1050" kern="1200" dirty="0" err="1">
              <a:latin typeface="Arial" panose="020B0604020202020204" pitchFamily="34" charset="0"/>
              <a:cs typeface="Arial" panose="020B0604020202020204" pitchFamily="34" charset="0"/>
            </a:rPr>
            <a:t>Four</a:t>
          </a:r>
          <a:endParaRPr lang="de-DE" sz="1050" kern="1200" dirty="0">
            <a:latin typeface="Arial" panose="020B0604020202020204" pitchFamily="34" charset="0"/>
            <a:cs typeface="Arial" panose="020B0604020202020204" pitchFamily="34" charset="0"/>
          </a:endParaRPr>
        </a:p>
        <a:p>
          <a:pPr lvl="0" algn="ctr" defTabSz="466725">
            <a:lnSpc>
              <a:spcPct val="90000"/>
            </a:lnSpc>
            <a:spcBef>
              <a:spcPct val="0"/>
            </a:spcBef>
            <a:spcAft>
              <a:spcPct val="35000"/>
            </a:spcAft>
          </a:pPr>
          <a:r>
            <a:rPr lang="de-DE" sz="1050" kern="1200" dirty="0" err="1">
              <a:latin typeface="Arial" panose="020B0604020202020204" pitchFamily="34" charset="0"/>
              <a:cs typeface="Arial" panose="020B0604020202020204" pitchFamily="34" charset="0"/>
            </a:rPr>
            <a:t>Four</a:t>
          </a:r>
          <a:r>
            <a:rPr lang="de-DE" sz="1050" kern="1200" dirty="0">
              <a:latin typeface="Arial" panose="020B0604020202020204" pitchFamily="34" charset="0"/>
              <a:cs typeface="Arial" panose="020B0604020202020204" pitchFamily="34" charset="0"/>
            </a:rPr>
            <a:t> Raphael </a:t>
          </a:r>
          <a:r>
            <a:rPr lang="de-DE" sz="1050" kern="1200" dirty="0" err="1">
              <a:latin typeface="Arial" panose="020B0604020202020204" pitchFamily="34" charset="0"/>
              <a:cs typeface="Arial" panose="020B0604020202020204" pitchFamily="34" charset="0"/>
            </a:rPr>
            <a:t>Rudin</a:t>
          </a:r>
        </a:p>
        <a:p>
          <a:pPr lvl="0" algn="ctr" defTabSz="466725">
            <a:lnSpc>
              <a:spcPct val="90000"/>
            </a:lnSpc>
            <a:spcBef>
              <a:spcPct val="0"/>
            </a:spcBef>
            <a:spcAft>
              <a:spcPct val="35000"/>
            </a:spcAft>
          </a:pPr>
          <a:r>
            <a:rPr lang="de-DE" sz="1050" kern="1200" dirty="0" err="1">
              <a:latin typeface="Arial" panose="020B0604020202020204" pitchFamily="34" charset="0"/>
              <a:cs typeface="Arial" panose="020B0604020202020204" pitchFamily="34" charset="0"/>
            </a:rPr>
            <a:t>Four Jan Kaufmann</a:t>
          </a:r>
          <a:endParaRPr lang="de-DE" sz="1050" kern="1200" dirty="0">
            <a:latin typeface="Arial" panose="020B0604020202020204" pitchFamily="34" charset="0"/>
            <a:cs typeface="Arial" panose="020B0604020202020204" pitchFamily="34" charset="0"/>
          </a:endParaRPr>
        </a:p>
      </dsp:txBody>
      <dsp:txXfrm>
        <a:off x="769714" y="871938"/>
        <a:ext cx="1393619" cy="580578"/>
      </dsp:txXfrm>
    </dsp:sp>
    <dsp:sp modelId="{59148B97-1A1E-450E-89CC-92BADF9C678D}">
      <dsp:nvSpPr>
        <dsp:cNvPr id="0" name=""/>
        <dsp:cNvSpPr/>
      </dsp:nvSpPr>
      <dsp:spPr>
        <a:xfrm>
          <a:off x="774856" y="1621120"/>
          <a:ext cx="1393198" cy="579599"/>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de-DE" sz="1050" kern="1200">
              <a:latin typeface="Arial" panose="020B0604020202020204" pitchFamily="34" charset="0"/>
              <a:cs typeface="Arial" panose="020B0604020202020204" pitchFamily="34" charset="0"/>
            </a:rPr>
            <a:t>Zug SERVIZIO</a:t>
          </a:r>
        </a:p>
      </dsp:txBody>
      <dsp:txXfrm>
        <a:off x="774856" y="1621120"/>
        <a:ext cx="1393198" cy="579599"/>
      </dsp:txXfrm>
    </dsp:sp>
    <dsp:sp modelId="{21D01381-EFA7-4C4B-90E1-A4166487792B}">
      <dsp:nvSpPr>
        <dsp:cNvPr id="0" name=""/>
        <dsp:cNvSpPr/>
      </dsp:nvSpPr>
      <dsp:spPr>
        <a:xfrm>
          <a:off x="3713320" y="871938"/>
          <a:ext cx="1393619" cy="58057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de-DE" sz="1050" kern="1200" dirty="0" err="1">
              <a:latin typeface="Arial" panose="020B0604020202020204" pitchFamily="34" charset="0"/>
              <a:cs typeface="Arial" panose="020B0604020202020204" pitchFamily="34" charset="0"/>
            </a:rPr>
            <a:t>Kdt</a:t>
          </a:r>
          <a:r>
            <a:rPr lang="de-DE" sz="1050" kern="1200" dirty="0">
              <a:latin typeface="Arial" panose="020B0604020202020204" pitchFamily="34" charset="0"/>
              <a:cs typeface="Arial" panose="020B0604020202020204" pitchFamily="34" charset="0"/>
            </a:rPr>
            <a:t> </a:t>
          </a:r>
          <a:r>
            <a:rPr lang="de-DE" sz="1050" kern="1200" dirty="0" err="1">
              <a:latin typeface="Arial" panose="020B0604020202020204" pitchFamily="34" charset="0"/>
              <a:cs typeface="Arial" panose="020B0604020202020204" pitchFamily="34" charset="0"/>
            </a:rPr>
            <a:t>Stv</a:t>
          </a:r>
          <a:endParaRPr lang="de-DE" sz="1050" kern="1200" dirty="0">
            <a:latin typeface="Arial" panose="020B0604020202020204" pitchFamily="34" charset="0"/>
            <a:cs typeface="Arial" panose="020B0604020202020204" pitchFamily="34" charset="0"/>
          </a:endParaRPr>
        </a:p>
        <a:p>
          <a:pPr lvl="0" algn="ctr" defTabSz="466725">
            <a:lnSpc>
              <a:spcPct val="90000"/>
            </a:lnSpc>
            <a:spcBef>
              <a:spcPct val="0"/>
            </a:spcBef>
            <a:spcAft>
              <a:spcPct val="35000"/>
            </a:spcAft>
          </a:pPr>
          <a:r>
            <a:rPr lang="de-DE" sz="1050" kern="1200" dirty="0" err="1">
              <a:latin typeface="Arial" panose="020B0604020202020204" pitchFamily="34" charset="0"/>
              <a:cs typeface="Arial" panose="020B0604020202020204" pitchFamily="34" charset="0"/>
            </a:rPr>
            <a:t>Lt Lorenzo Senn</a:t>
          </a:r>
          <a:endParaRPr lang="de-DE" sz="1050" kern="1200" dirty="0">
            <a:latin typeface="Arial" panose="020B0604020202020204" pitchFamily="34" charset="0"/>
            <a:cs typeface="Arial" panose="020B0604020202020204" pitchFamily="34" charset="0"/>
          </a:endParaRPr>
        </a:p>
      </dsp:txBody>
      <dsp:txXfrm>
        <a:off x="3713320" y="871938"/>
        <a:ext cx="1393619" cy="580578"/>
      </dsp:txXfrm>
    </dsp:sp>
    <dsp:sp modelId="{D28D0720-DEF9-41F6-A5AA-A434ED022588}">
      <dsp:nvSpPr>
        <dsp:cNvPr id="0" name=""/>
        <dsp:cNvSpPr/>
      </dsp:nvSpPr>
      <dsp:spPr>
        <a:xfrm>
          <a:off x="3713320" y="1821734"/>
          <a:ext cx="1393619" cy="58057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de-DE" sz="1050" kern="1200" dirty="0" err="1">
              <a:latin typeface="Arial" panose="020B0604020202020204" pitchFamily="34" charset="0"/>
              <a:cs typeface="Arial" panose="020B0604020202020204" pitchFamily="34" charset="0"/>
            </a:rPr>
            <a:t>Kdo</a:t>
          </a:r>
          <a:r>
            <a:rPr lang="de-DE" sz="1050" kern="1200" dirty="0">
              <a:latin typeface="Arial" panose="020B0604020202020204" pitchFamily="34" charset="0"/>
              <a:cs typeface="Arial" panose="020B0604020202020204" pitchFamily="34" charset="0"/>
            </a:rPr>
            <a:t> </a:t>
          </a:r>
          <a:r>
            <a:rPr lang="de-DE" sz="1050" kern="1200" dirty="0" err="1">
              <a:latin typeface="Arial" panose="020B0604020202020204" pitchFamily="34" charset="0"/>
              <a:cs typeface="Arial" panose="020B0604020202020204" pitchFamily="34" charset="0"/>
            </a:rPr>
            <a:t>Gr</a:t>
          </a:r>
          <a:r>
            <a:rPr lang="de-DE" sz="1050" kern="1200" dirty="0">
              <a:latin typeface="Arial" panose="020B0604020202020204" pitchFamily="34" charset="0"/>
              <a:cs typeface="Arial" panose="020B0604020202020204" pitchFamily="34" charset="0"/>
            </a:rPr>
            <a:t> </a:t>
          </a:r>
          <a:r>
            <a:rPr lang="de-DE" sz="1050" kern="1200" dirty="0" err="1">
              <a:latin typeface="Arial" panose="020B0604020202020204" pitchFamily="34" charset="0"/>
              <a:cs typeface="Arial" panose="020B0604020202020204" pitchFamily="34" charset="0"/>
            </a:rPr>
            <a:t>Fhr</a:t>
          </a:r>
          <a:endParaRPr lang="de-DE" sz="1050" kern="1200" dirty="0">
            <a:latin typeface="Arial" panose="020B0604020202020204" pitchFamily="34" charset="0"/>
            <a:cs typeface="Arial" panose="020B0604020202020204" pitchFamily="34" charset="0"/>
          </a:endParaRPr>
        </a:p>
        <a:p>
          <a:pPr lvl="0" algn="ctr" defTabSz="466725">
            <a:lnSpc>
              <a:spcPct val="90000"/>
            </a:lnSpc>
            <a:spcBef>
              <a:spcPct val="0"/>
            </a:spcBef>
            <a:spcAft>
              <a:spcPct val="35000"/>
            </a:spcAft>
          </a:pPr>
          <a:r>
            <a:rPr lang="de-DE" sz="1050" kern="1200" dirty="0" err="1">
              <a:latin typeface="Arial" panose="020B0604020202020204" pitchFamily="34" charset="0"/>
              <a:cs typeface="Arial" panose="020B0604020202020204" pitchFamily="34" charset="0"/>
            </a:rPr>
            <a:t>Wm Vakant</a:t>
          </a:r>
          <a:endParaRPr lang="de-DE" sz="1050" kern="1200" dirty="0">
            <a:latin typeface="Arial" panose="020B0604020202020204" pitchFamily="34" charset="0"/>
            <a:cs typeface="Arial" panose="020B0604020202020204" pitchFamily="34" charset="0"/>
          </a:endParaRPr>
        </a:p>
      </dsp:txBody>
      <dsp:txXfrm>
        <a:off x="3713320" y="1821734"/>
        <a:ext cx="1393619" cy="580578"/>
      </dsp:txXfrm>
    </dsp:sp>
    <dsp:sp modelId="{66BB009C-B1D5-4140-AF50-D2974DB07B39}">
      <dsp:nvSpPr>
        <dsp:cNvPr id="0" name=""/>
        <dsp:cNvSpPr/>
      </dsp:nvSpPr>
      <dsp:spPr>
        <a:xfrm>
          <a:off x="774998" y="2344272"/>
          <a:ext cx="1393619" cy="58057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de-DE" sz="1050" kern="1200" dirty="0" err="1">
              <a:latin typeface="Arial" panose="020B0604020202020204" pitchFamily="34" charset="0"/>
              <a:cs typeface="Arial" panose="020B0604020202020204" pitchFamily="34" charset="0"/>
            </a:rPr>
            <a:t>Einh</a:t>
          </a:r>
          <a:r>
            <a:rPr lang="de-DE" sz="1050" kern="1200" dirty="0">
              <a:latin typeface="Arial" panose="020B0604020202020204" pitchFamily="34" charset="0"/>
              <a:cs typeface="Arial" panose="020B0604020202020204" pitchFamily="34" charset="0"/>
            </a:rPr>
            <a:t> </a:t>
          </a:r>
          <a:r>
            <a:rPr lang="de-DE" sz="1050" kern="1200" dirty="0" err="1">
              <a:latin typeface="Arial" panose="020B0604020202020204" pitchFamily="34" charset="0"/>
              <a:cs typeface="Arial" panose="020B0604020202020204" pitchFamily="34" charset="0"/>
            </a:rPr>
            <a:t>Fw</a:t>
          </a:r>
          <a:endParaRPr lang="de-DE" sz="1050" kern="1200" dirty="0">
            <a:latin typeface="Arial" panose="020B0604020202020204" pitchFamily="34" charset="0"/>
            <a:cs typeface="Arial" panose="020B0604020202020204" pitchFamily="34" charset="0"/>
          </a:endParaRPr>
        </a:p>
        <a:p>
          <a:pPr lvl="0" algn="ctr" defTabSz="466725">
            <a:lnSpc>
              <a:spcPct val="90000"/>
            </a:lnSpc>
            <a:spcBef>
              <a:spcPct val="0"/>
            </a:spcBef>
            <a:spcAft>
              <a:spcPct val="35000"/>
            </a:spcAft>
          </a:pPr>
          <a:r>
            <a:rPr lang="de-DE" sz="1050" kern="1200" dirty="0" err="1">
              <a:latin typeface="Arial" panose="020B0604020202020204" pitchFamily="34" charset="0"/>
              <a:cs typeface="Arial" panose="020B0604020202020204" pitchFamily="34" charset="0"/>
            </a:rPr>
            <a:t>Hptfw</a:t>
          </a:r>
          <a:r>
            <a:rPr lang="de-DE" sz="1050" kern="1200" dirty="0">
              <a:latin typeface="Arial" panose="020B0604020202020204" pitchFamily="34" charset="0"/>
              <a:cs typeface="Arial" panose="020B0604020202020204" pitchFamily="34" charset="0"/>
            </a:rPr>
            <a:t> Matteo </a:t>
          </a:r>
          <a:r>
            <a:rPr lang="de-DE" sz="1050" kern="1200" dirty="0" err="1">
              <a:latin typeface="Arial" panose="020B0604020202020204" pitchFamily="34" charset="0"/>
              <a:cs typeface="Arial" panose="020B0604020202020204" pitchFamily="34" charset="0"/>
            </a:rPr>
            <a:t>Ritzinger</a:t>
          </a:r>
          <a:endParaRPr lang="de-DE" sz="1050" kern="1200" dirty="0">
            <a:latin typeface="Arial" panose="020B0604020202020204" pitchFamily="34" charset="0"/>
            <a:cs typeface="Arial" panose="020B0604020202020204" pitchFamily="34" charset="0"/>
          </a:endParaRPr>
        </a:p>
      </dsp:txBody>
      <dsp:txXfrm>
        <a:off x="774998" y="2344272"/>
        <a:ext cx="1393619" cy="580578"/>
      </dsp:txXfrm>
    </dsp:sp>
    <dsp:sp modelId="{8ED56F1E-625C-4E42-80E0-4129C5D704FA}">
      <dsp:nvSpPr>
        <dsp:cNvPr id="0" name=""/>
        <dsp:cNvSpPr/>
      </dsp:nvSpPr>
      <dsp:spPr>
        <a:xfrm>
          <a:off x="3412" y="3067488"/>
          <a:ext cx="1393619" cy="58057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de-DE" sz="1050" kern="1200" dirty="0">
              <a:latin typeface="Arial" panose="020B0604020202020204" pitchFamily="34" charset="0"/>
              <a:cs typeface="Arial" panose="020B0604020202020204" pitchFamily="34" charset="0"/>
            </a:rPr>
            <a:t>C Mat</a:t>
          </a:r>
        </a:p>
        <a:p>
          <a:pPr lvl="0" algn="ctr" defTabSz="466725">
            <a:lnSpc>
              <a:spcPct val="90000"/>
            </a:lnSpc>
            <a:spcBef>
              <a:spcPct val="0"/>
            </a:spcBef>
            <a:spcAft>
              <a:spcPct val="35000"/>
            </a:spcAft>
          </a:pPr>
          <a:r>
            <a:rPr lang="de-DE" sz="1050" kern="1200" dirty="0" err="1">
              <a:latin typeface="Arial" panose="020B0604020202020204" pitchFamily="34" charset="0"/>
              <a:cs typeface="Arial" panose="020B0604020202020204" pitchFamily="34" charset="0"/>
            </a:rPr>
            <a:t>Wm Christian Wirth</a:t>
          </a:r>
          <a:endParaRPr lang="de-DE" sz="1050" kern="1200" dirty="0">
            <a:latin typeface="Arial" panose="020B0604020202020204" pitchFamily="34" charset="0"/>
            <a:cs typeface="Arial" panose="020B0604020202020204" pitchFamily="34" charset="0"/>
          </a:endParaRPr>
        </a:p>
      </dsp:txBody>
      <dsp:txXfrm>
        <a:off x="3412" y="3067488"/>
        <a:ext cx="1393619" cy="580578"/>
      </dsp:txXfrm>
    </dsp:sp>
    <dsp:sp modelId="{B17B3FD8-9A94-44D0-B6A6-097D45B79F37}">
      <dsp:nvSpPr>
        <dsp:cNvPr id="0" name=""/>
        <dsp:cNvSpPr/>
      </dsp:nvSpPr>
      <dsp:spPr>
        <a:xfrm>
          <a:off x="1546584" y="3067488"/>
          <a:ext cx="1393619" cy="58057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de-DE" sz="1050" kern="1200" dirty="0">
              <a:latin typeface="Arial" panose="020B0604020202020204" pitchFamily="34" charset="0"/>
              <a:cs typeface="Arial" panose="020B0604020202020204" pitchFamily="34" charset="0"/>
            </a:rPr>
            <a:t>C V+T</a:t>
          </a:r>
        </a:p>
        <a:p>
          <a:pPr lvl="0" algn="ctr" defTabSz="466725">
            <a:lnSpc>
              <a:spcPct val="90000"/>
            </a:lnSpc>
            <a:spcBef>
              <a:spcPct val="0"/>
            </a:spcBef>
            <a:spcAft>
              <a:spcPct val="35000"/>
            </a:spcAft>
          </a:pPr>
          <a:r>
            <a:rPr lang="de-DE" sz="1050" kern="1200" dirty="0" err="1">
              <a:latin typeface="Arial" panose="020B0604020202020204" pitchFamily="34" charset="0"/>
              <a:cs typeface="Arial" panose="020B0604020202020204" pitchFamily="34" charset="0"/>
            </a:rPr>
            <a:t>Wm Fabio Truttmann</a:t>
          </a:r>
          <a:endParaRPr lang="de-DE" sz="1050" kern="1200" dirty="0">
            <a:latin typeface="Arial" panose="020B0604020202020204" pitchFamily="34" charset="0"/>
            <a:cs typeface="Arial" panose="020B0604020202020204" pitchFamily="34" charset="0"/>
          </a:endParaRPr>
        </a:p>
      </dsp:txBody>
      <dsp:txXfrm>
        <a:off x="1546584" y="3067488"/>
        <a:ext cx="1393619" cy="580578"/>
      </dsp:txXfrm>
    </dsp:sp>
    <dsp:sp modelId="{17788734-48D2-4C27-91FC-751089BFBE47}">
      <dsp:nvSpPr>
        <dsp:cNvPr id="0" name=""/>
        <dsp:cNvSpPr/>
      </dsp:nvSpPr>
      <dsp:spPr>
        <a:xfrm>
          <a:off x="3719146" y="2783462"/>
          <a:ext cx="1393198" cy="579599"/>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de-DE" sz="1050" kern="1200">
              <a:latin typeface="Arial" panose="020B0604020202020204" pitchFamily="34" charset="0"/>
              <a:cs typeface="Arial" panose="020B0604020202020204" pitchFamily="34" charset="0"/>
            </a:rPr>
            <a:t>Of z Vf Kdt</a:t>
          </a:r>
        </a:p>
        <a:p>
          <a:pPr lvl="0" algn="ctr" defTabSz="466725">
            <a:lnSpc>
              <a:spcPct val="90000"/>
            </a:lnSpc>
            <a:spcBef>
              <a:spcPct val="0"/>
            </a:spcBef>
            <a:spcAft>
              <a:spcPct val="35000"/>
            </a:spcAft>
          </a:pPr>
          <a:r>
            <a:rPr lang="de-DE" sz="1050" kern="1200">
              <a:latin typeface="Arial" panose="020B0604020202020204" pitchFamily="34" charset="0"/>
              <a:cs typeface="Arial" panose="020B0604020202020204" pitchFamily="34" charset="0"/>
            </a:rPr>
            <a:t>Lt Sandro Degen</a:t>
          </a:r>
          <a:endParaRPr lang="de-DE" sz="1050" kern="1200"/>
        </a:p>
      </dsp:txBody>
      <dsp:txXfrm>
        <a:off x="3719146" y="2783462"/>
        <a:ext cx="1393198" cy="57959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Vorlage Befehl - Inf Bat 56.dot</Template>
  <TotalTime>0</TotalTime>
  <Pages>8</Pages>
  <Words>1471</Words>
  <Characters>9273</Characters>
  <Application>Microsoft Office Word</Application>
  <DocSecurity>0</DocSecurity>
  <Lines>77</Lines>
  <Paragraphs>21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Befehl</vt:lpstr>
      <vt:lpstr>Befehl</vt:lpstr>
    </vt:vector>
  </TitlesOfParts>
  <Company>Schweizer Armee</Company>
  <LinksUpToDate>false</LinksUpToDate>
  <CharactersWithSpaces>10723</CharactersWithSpaces>
  <SharedDoc>false</SharedDoc>
  <HLinks>
    <vt:vector size="174" baseType="variant">
      <vt:variant>
        <vt:i4>1441805</vt:i4>
      </vt:variant>
      <vt:variant>
        <vt:i4>158</vt:i4>
      </vt:variant>
      <vt:variant>
        <vt:i4>0</vt:i4>
      </vt:variant>
      <vt:variant>
        <vt:i4>5</vt:i4>
      </vt:variant>
      <vt:variant>
        <vt:lpwstr/>
      </vt:variant>
      <vt:variant>
        <vt:lpwstr>_Toc342386400</vt:lpwstr>
      </vt:variant>
      <vt:variant>
        <vt:i4>2031619</vt:i4>
      </vt:variant>
      <vt:variant>
        <vt:i4>152</vt:i4>
      </vt:variant>
      <vt:variant>
        <vt:i4>0</vt:i4>
      </vt:variant>
      <vt:variant>
        <vt:i4>5</vt:i4>
      </vt:variant>
      <vt:variant>
        <vt:lpwstr/>
      </vt:variant>
      <vt:variant>
        <vt:lpwstr>_Toc342386399</vt:lpwstr>
      </vt:variant>
      <vt:variant>
        <vt:i4>2031618</vt:i4>
      </vt:variant>
      <vt:variant>
        <vt:i4>146</vt:i4>
      </vt:variant>
      <vt:variant>
        <vt:i4>0</vt:i4>
      </vt:variant>
      <vt:variant>
        <vt:i4>5</vt:i4>
      </vt:variant>
      <vt:variant>
        <vt:lpwstr/>
      </vt:variant>
      <vt:variant>
        <vt:lpwstr>_Toc342386398</vt:lpwstr>
      </vt:variant>
      <vt:variant>
        <vt:i4>2031629</vt:i4>
      </vt:variant>
      <vt:variant>
        <vt:i4>140</vt:i4>
      </vt:variant>
      <vt:variant>
        <vt:i4>0</vt:i4>
      </vt:variant>
      <vt:variant>
        <vt:i4>5</vt:i4>
      </vt:variant>
      <vt:variant>
        <vt:lpwstr/>
      </vt:variant>
      <vt:variant>
        <vt:lpwstr>_Toc342386397</vt:lpwstr>
      </vt:variant>
      <vt:variant>
        <vt:i4>2031628</vt:i4>
      </vt:variant>
      <vt:variant>
        <vt:i4>134</vt:i4>
      </vt:variant>
      <vt:variant>
        <vt:i4>0</vt:i4>
      </vt:variant>
      <vt:variant>
        <vt:i4>5</vt:i4>
      </vt:variant>
      <vt:variant>
        <vt:lpwstr/>
      </vt:variant>
      <vt:variant>
        <vt:lpwstr>_Toc342386396</vt:lpwstr>
      </vt:variant>
      <vt:variant>
        <vt:i4>2031631</vt:i4>
      </vt:variant>
      <vt:variant>
        <vt:i4>128</vt:i4>
      </vt:variant>
      <vt:variant>
        <vt:i4>0</vt:i4>
      </vt:variant>
      <vt:variant>
        <vt:i4>5</vt:i4>
      </vt:variant>
      <vt:variant>
        <vt:lpwstr/>
      </vt:variant>
      <vt:variant>
        <vt:lpwstr>_Toc342386395</vt:lpwstr>
      </vt:variant>
      <vt:variant>
        <vt:i4>2031630</vt:i4>
      </vt:variant>
      <vt:variant>
        <vt:i4>122</vt:i4>
      </vt:variant>
      <vt:variant>
        <vt:i4>0</vt:i4>
      </vt:variant>
      <vt:variant>
        <vt:i4>5</vt:i4>
      </vt:variant>
      <vt:variant>
        <vt:lpwstr/>
      </vt:variant>
      <vt:variant>
        <vt:lpwstr>_Toc342386394</vt:lpwstr>
      </vt:variant>
      <vt:variant>
        <vt:i4>2031625</vt:i4>
      </vt:variant>
      <vt:variant>
        <vt:i4>116</vt:i4>
      </vt:variant>
      <vt:variant>
        <vt:i4>0</vt:i4>
      </vt:variant>
      <vt:variant>
        <vt:i4>5</vt:i4>
      </vt:variant>
      <vt:variant>
        <vt:lpwstr/>
      </vt:variant>
      <vt:variant>
        <vt:lpwstr>_Toc342386393</vt:lpwstr>
      </vt:variant>
      <vt:variant>
        <vt:i4>2031624</vt:i4>
      </vt:variant>
      <vt:variant>
        <vt:i4>110</vt:i4>
      </vt:variant>
      <vt:variant>
        <vt:i4>0</vt:i4>
      </vt:variant>
      <vt:variant>
        <vt:i4>5</vt:i4>
      </vt:variant>
      <vt:variant>
        <vt:lpwstr/>
      </vt:variant>
      <vt:variant>
        <vt:lpwstr>_Toc342386392</vt:lpwstr>
      </vt:variant>
      <vt:variant>
        <vt:i4>2031627</vt:i4>
      </vt:variant>
      <vt:variant>
        <vt:i4>104</vt:i4>
      </vt:variant>
      <vt:variant>
        <vt:i4>0</vt:i4>
      </vt:variant>
      <vt:variant>
        <vt:i4>5</vt:i4>
      </vt:variant>
      <vt:variant>
        <vt:lpwstr/>
      </vt:variant>
      <vt:variant>
        <vt:lpwstr>_Toc342386391</vt:lpwstr>
      </vt:variant>
      <vt:variant>
        <vt:i4>2031626</vt:i4>
      </vt:variant>
      <vt:variant>
        <vt:i4>98</vt:i4>
      </vt:variant>
      <vt:variant>
        <vt:i4>0</vt:i4>
      </vt:variant>
      <vt:variant>
        <vt:i4>5</vt:i4>
      </vt:variant>
      <vt:variant>
        <vt:lpwstr/>
      </vt:variant>
      <vt:variant>
        <vt:lpwstr>_Toc342386390</vt:lpwstr>
      </vt:variant>
      <vt:variant>
        <vt:i4>1966083</vt:i4>
      </vt:variant>
      <vt:variant>
        <vt:i4>92</vt:i4>
      </vt:variant>
      <vt:variant>
        <vt:i4>0</vt:i4>
      </vt:variant>
      <vt:variant>
        <vt:i4>5</vt:i4>
      </vt:variant>
      <vt:variant>
        <vt:lpwstr/>
      </vt:variant>
      <vt:variant>
        <vt:lpwstr>_Toc342386389</vt:lpwstr>
      </vt:variant>
      <vt:variant>
        <vt:i4>1966082</vt:i4>
      </vt:variant>
      <vt:variant>
        <vt:i4>86</vt:i4>
      </vt:variant>
      <vt:variant>
        <vt:i4>0</vt:i4>
      </vt:variant>
      <vt:variant>
        <vt:i4>5</vt:i4>
      </vt:variant>
      <vt:variant>
        <vt:lpwstr/>
      </vt:variant>
      <vt:variant>
        <vt:lpwstr>_Toc342386388</vt:lpwstr>
      </vt:variant>
      <vt:variant>
        <vt:i4>1966093</vt:i4>
      </vt:variant>
      <vt:variant>
        <vt:i4>80</vt:i4>
      </vt:variant>
      <vt:variant>
        <vt:i4>0</vt:i4>
      </vt:variant>
      <vt:variant>
        <vt:i4>5</vt:i4>
      </vt:variant>
      <vt:variant>
        <vt:lpwstr/>
      </vt:variant>
      <vt:variant>
        <vt:lpwstr>_Toc342386387</vt:lpwstr>
      </vt:variant>
      <vt:variant>
        <vt:i4>1966092</vt:i4>
      </vt:variant>
      <vt:variant>
        <vt:i4>74</vt:i4>
      </vt:variant>
      <vt:variant>
        <vt:i4>0</vt:i4>
      </vt:variant>
      <vt:variant>
        <vt:i4>5</vt:i4>
      </vt:variant>
      <vt:variant>
        <vt:lpwstr/>
      </vt:variant>
      <vt:variant>
        <vt:lpwstr>_Toc342386386</vt:lpwstr>
      </vt:variant>
      <vt:variant>
        <vt:i4>1966094</vt:i4>
      </vt:variant>
      <vt:variant>
        <vt:i4>68</vt:i4>
      </vt:variant>
      <vt:variant>
        <vt:i4>0</vt:i4>
      </vt:variant>
      <vt:variant>
        <vt:i4>5</vt:i4>
      </vt:variant>
      <vt:variant>
        <vt:lpwstr/>
      </vt:variant>
      <vt:variant>
        <vt:lpwstr>_Toc342386384</vt:lpwstr>
      </vt:variant>
      <vt:variant>
        <vt:i4>1966089</vt:i4>
      </vt:variant>
      <vt:variant>
        <vt:i4>62</vt:i4>
      </vt:variant>
      <vt:variant>
        <vt:i4>0</vt:i4>
      </vt:variant>
      <vt:variant>
        <vt:i4>5</vt:i4>
      </vt:variant>
      <vt:variant>
        <vt:lpwstr/>
      </vt:variant>
      <vt:variant>
        <vt:lpwstr>_Toc342386383</vt:lpwstr>
      </vt:variant>
      <vt:variant>
        <vt:i4>1966091</vt:i4>
      </vt:variant>
      <vt:variant>
        <vt:i4>56</vt:i4>
      </vt:variant>
      <vt:variant>
        <vt:i4>0</vt:i4>
      </vt:variant>
      <vt:variant>
        <vt:i4>5</vt:i4>
      </vt:variant>
      <vt:variant>
        <vt:lpwstr/>
      </vt:variant>
      <vt:variant>
        <vt:lpwstr>_Toc342386381</vt:lpwstr>
      </vt:variant>
      <vt:variant>
        <vt:i4>1966090</vt:i4>
      </vt:variant>
      <vt:variant>
        <vt:i4>50</vt:i4>
      </vt:variant>
      <vt:variant>
        <vt:i4>0</vt:i4>
      </vt:variant>
      <vt:variant>
        <vt:i4>5</vt:i4>
      </vt:variant>
      <vt:variant>
        <vt:lpwstr/>
      </vt:variant>
      <vt:variant>
        <vt:lpwstr>_Toc342386380</vt:lpwstr>
      </vt:variant>
      <vt:variant>
        <vt:i4>1114115</vt:i4>
      </vt:variant>
      <vt:variant>
        <vt:i4>44</vt:i4>
      </vt:variant>
      <vt:variant>
        <vt:i4>0</vt:i4>
      </vt:variant>
      <vt:variant>
        <vt:i4>5</vt:i4>
      </vt:variant>
      <vt:variant>
        <vt:lpwstr/>
      </vt:variant>
      <vt:variant>
        <vt:lpwstr>_Toc342386379</vt:lpwstr>
      </vt:variant>
      <vt:variant>
        <vt:i4>1114114</vt:i4>
      </vt:variant>
      <vt:variant>
        <vt:i4>38</vt:i4>
      </vt:variant>
      <vt:variant>
        <vt:i4>0</vt:i4>
      </vt:variant>
      <vt:variant>
        <vt:i4>5</vt:i4>
      </vt:variant>
      <vt:variant>
        <vt:lpwstr/>
      </vt:variant>
      <vt:variant>
        <vt:lpwstr>_Toc342386378</vt:lpwstr>
      </vt:variant>
      <vt:variant>
        <vt:i4>1114125</vt:i4>
      </vt:variant>
      <vt:variant>
        <vt:i4>32</vt:i4>
      </vt:variant>
      <vt:variant>
        <vt:i4>0</vt:i4>
      </vt:variant>
      <vt:variant>
        <vt:i4>5</vt:i4>
      </vt:variant>
      <vt:variant>
        <vt:lpwstr/>
      </vt:variant>
      <vt:variant>
        <vt:lpwstr>_Toc342386377</vt:lpwstr>
      </vt:variant>
      <vt:variant>
        <vt:i4>1114124</vt:i4>
      </vt:variant>
      <vt:variant>
        <vt:i4>26</vt:i4>
      </vt:variant>
      <vt:variant>
        <vt:i4>0</vt:i4>
      </vt:variant>
      <vt:variant>
        <vt:i4>5</vt:i4>
      </vt:variant>
      <vt:variant>
        <vt:lpwstr/>
      </vt:variant>
      <vt:variant>
        <vt:lpwstr>_Toc342386376</vt:lpwstr>
      </vt:variant>
      <vt:variant>
        <vt:i4>1114120</vt:i4>
      </vt:variant>
      <vt:variant>
        <vt:i4>20</vt:i4>
      </vt:variant>
      <vt:variant>
        <vt:i4>0</vt:i4>
      </vt:variant>
      <vt:variant>
        <vt:i4>5</vt:i4>
      </vt:variant>
      <vt:variant>
        <vt:lpwstr/>
      </vt:variant>
      <vt:variant>
        <vt:lpwstr>_Toc342386372</vt:lpwstr>
      </vt:variant>
      <vt:variant>
        <vt:i4>1114123</vt:i4>
      </vt:variant>
      <vt:variant>
        <vt:i4>14</vt:i4>
      </vt:variant>
      <vt:variant>
        <vt:i4>0</vt:i4>
      </vt:variant>
      <vt:variant>
        <vt:i4>5</vt:i4>
      </vt:variant>
      <vt:variant>
        <vt:lpwstr/>
      </vt:variant>
      <vt:variant>
        <vt:lpwstr>_Toc342386371</vt:lpwstr>
      </vt:variant>
      <vt:variant>
        <vt:i4>1114122</vt:i4>
      </vt:variant>
      <vt:variant>
        <vt:i4>8</vt:i4>
      </vt:variant>
      <vt:variant>
        <vt:i4>0</vt:i4>
      </vt:variant>
      <vt:variant>
        <vt:i4>5</vt:i4>
      </vt:variant>
      <vt:variant>
        <vt:lpwstr/>
      </vt:variant>
      <vt:variant>
        <vt:lpwstr>_Toc342386370</vt:lpwstr>
      </vt:variant>
      <vt:variant>
        <vt:i4>1048579</vt:i4>
      </vt:variant>
      <vt:variant>
        <vt:i4>2</vt:i4>
      </vt:variant>
      <vt:variant>
        <vt:i4>0</vt:i4>
      </vt:variant>
      <vt:variant>
        <vt:i4>5</vt:i4>
      </vt:variant>
      <vt:variant>
        <vt:lpwstr/>
      </vt:variant>
      <vt:variant>
        <vt:lpwstr>_Toc342386369</vt:lpwstr>
      </vt:variant>
      <vt:variant>
        <vt:i4>524387</vt:i4>
      </vt:variant>
      <vt:variant>
        <vt:i4>2122</vt:i4>
      </vt:variant>
      <vt:variant>
        <vt:i4>1025</vt:i4>
      </vt:variant>
      <vt:variant>
        <vt:i4>1</vt:i4>
      </vt:variant>
      <vt:variant>
        <vt:lpwstr>Stab-B-mittel</vt:lpwstr>
      </vt:variant>
      <vt:variant>
        <vt:lpwstr/>
      </vt:variant>
      <vt:variant>
        <vt:i4>12255303</vt:i4>
      </vt:variant>
      <vt:variant>
        <vt:i4>-1</vt:i4>
      </vt:variant>
      <vt:variant>
        <vt:i4>2049</vt:i4>
      </vt:variant>
      <vt:variant>
        <vt:i4>1</vt:i4>
      </vt:variant>
      <vt:variant>
        <vt:lpwstr>C:\Documents and Settings\U80722017\Application Data\Microsoft\Signatures\Militär-Dateien\image002.jpg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Befehl</dc:title>
  <dc:subject>Militärische Schriftstücke / Darstellungen</dc:subject>
  <dc:creator>Kistler Yanik MIL</dc:creator>
  <cp:keywords>Reglement 52.002/I</cp:keywords>
  <cp:lastModifiedBy>Halter Andri MIL</cp:lastModifiedBy>
  <cp:revision>23</cp:revision>
  <cp:lastPrinted>2019-08-26T17:53:00Z</cp:lastPrinted>
  <dcterms:created xsi:type="dcterms:W3CDTF">2019-08-26T17:53:00Z</dcterms:created>
  <dcterms:modified xsi:type="dcterms:W3CDTF">2020-03-12T12:28:00Z</dcterms:modified>
  <cp:category>Militärische Schriftstücke</cp:category>
</cp:coreProperties>
</file>