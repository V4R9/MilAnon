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8061A0" w14:textId="6C405E13" w:rsidR="00E7241A" w:rsidRPr="008C0EDC" w:rsidRDefault="00FE6ADA" w:rsidP="0073799E">
      <w:pPr>
        <w:tabs>
          <w:tab w:val="right" w:pos="9496"/>
        </w:tabs>
      </w:pPr>
      <w:r>
        <w:rPr>
          <w:noProof/>
          <w:lang w:eastAsia="de-CH"/>
        </w:rPr>
        <w:drawing>
          <wp:anchor distT="0" distB="0" distL="114300" distR="114300" simplePos="0" relativeHeight="251650560" behindDoc="1" locked="0" layoutInCell="1" allowOverlap="1" wp14:anchorId="2F3BD941" wp14:editId="12F94BAA">
            <wp:simplePos x="0" y="0"/>
            <wp:positionH relativeFrom="column">
              <wp:posOffset>5145595</wp:posOffset>
            </wp:positionH>
            <wp:positionV relativeFrom="paragraph">
              <wp:posOffset>-1846580</wp:posOffset>
            </wp:positionV>
            <wp:extent cx="630555" cy="891540"/>
            <wp:effectExtent l="0" t="0" r="0" b="3810"/>
            <wp:wrapNone/>
            <wp:docPr id="2" name="Grafik 2"/>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7">
                      <a:extLst>
                        <a:ext uri="{28A0092B-C50C-407E-A947-70E740481C1C}">
                          <a14:useLocalDpi xmlns:a14="http://schemas.microsoft.com/office/drawing/2010/main" val="0"/>
                        </a:ext>
                      </a:extLst>
                    </a:blip>
                    <a:stretch>
                      <a:fillRect/>
                    </a:stretch>
                  </pic:blipFill>
                  <pic:spPr>
                    <a:xfrm>
                      <a:off x="0" y="0"/>
                      <a:ext cx="630555" cy="8915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884676" w:rsidRPr="008C0EDC">
        <w:t>Kdt</w:t>
      </w:r>
      <w:proofErr w:type="spellEnd"/>
      <w:r w:rsidR="00884676" w:rsidRPr="008C0EDC">
        <w:t xml:space="preserve"> </w:t>
      </w:r>
      <w:proofErr w:type="spellStart"/>
      <w:r w:rsidR="00884676" w:rsidRPr="008C0EDC">
        <w:t>Inf</w:t>
      </w:r>
      <w:proofErr w:type="spellEnd"/>
      <w:r w:rsidR="00884676" w:rsidRPr="008C0EDC">
        <w:t xml:space="preserve"> Kp</w:t>
      </w:r>
      <w:r w:rsidR="00973C0E" w:rsidRPr="008C0EDC">
        <w:t xml:space="preserve"> 56</w:t>
      </w:r>
      <w:r w:rsidR="00300D13" w:rsidRPr="008C0EDC">
        <w:t>/3</w:t>
      </w:r>
    </w:p>
    <w:p w14:paraId="0FEA49E3" w14:textId="1F2DFE45" w:rsidR="00973C0E" w:rsidRPr="008C0EDC" w:rsidRDefault="00973C0E" w:rsidP="00E7241A">
      <w:pPr>
        <w:tabs>
          <w:tab w:val="left" w:pos="6797"/>
        </w:tabs>
      </w:pPr>
    </w:p>
    <w:p w14:paraId="5B61D63C" w14:textId="36776217" w:rsidR="00973C0E" w:rsidRPr="008C0EDC" w:rsidRDefault="00180152">
      <w:pPr>
        <w:ind w:right="396"/>
      </w:pPr>
      <w:r w:rsidRPr="008C0EDC">
        <w:t>Zürich</w:t>
      </w:r>
      <w:r w:rsidR="00FE6ADA" w:rsidRPr="008C0EDC">
        <w:t xml:space="preserve">, </w:t>
      </w:r>
      <w:r w:rsidRPr="008C0EDC">
        <w:t>15</w:t>
      </w:r>
      <w:r w:rsidR="00FE6ADA" w:rsidRPr="008C0EDC">
        <w:t>.0</w:t>
      </w:r>
      <w:r w:rsidRPr="008C0EDC">
        <w:t>3</w:t>
      </w:r>
      <w:r w:rsidR="004C7018" w:rsidRPr="008C0EDC">
        <w:t>.20</w:t>
      </w:r>
      <w:r w:rsidRPr="008C0EDC">
        <w:t>20</w:t>
      </w:r>
    </w:p>
    <w:p w14:paraId="5CF056D8" w14:textId="4AF2C54A" w:rsidR="00FE6ADA" w:rsidRPr="008C0EDC" w:rsidRDefault="00FE6ADA">
      <w:pPr>
        <w:ind w:right="396"/>
      </w:pPr>
    </w:p>
    <w:p w14:paraId="4957D7C9" w14:textId="0DE27765" w:rsidR="00AB3159" w:rsidRPr="008C0EDC" w:rsidRDefault="00AB3159">
      <w:pPr>
        <w:ind w:right="396"/>
      </w:pPr>
    </w:p>
    <w:p w14:paraId="440B21F3" w14:textId="01DFB909" w:rsidR="00A167FA" w:rsidRPr="008C0EDC" w:rsidRDefault="00A167FA">
      <w:pPr>
        <w:ind w:right="396"/>
      </w:pPr>
    </w:p>
    <w:p w14:paraId="358CA86D" w14:textId="14B3BEBA" w:rsidR="00A167FA" w:rsidRPr="00180152" w:rsidRDefault="00A167FA" w:rsidP="00A167FA">
      <w:pPr>
        <w:ind w:right="396"/>
      </w:pPr>
      <w:r w:rsidRPr="00180152">
        <w:t>"</w:t>
      </w:r>
      <w:r w:rsidR="00DA15D3" w:rsidRPr="00180152">
        <w:t>FORMAZIONE</w:t>
      </w:r>
      <w:r w:rsidRPr="00180152">
        <w:t>"</w:t>
      </w:r>
    </w:p>
    <w:p w14:paraId="7ECA3B4C" w14:textId="77777777" w:rsidR="00A167FA" w:rsidRPr="00180152" w:rsidRDefault="00A167FA">
      <w:pPr>
        <w:ind w:right="396"/>
      </w:pPr>
    </w:p>
    <w:p w14:paraId="31EC7ABE" w14:textId="58D5CDFA" w:rsidR="00A602A1" w:rsidRPr="00D1340D" w:rsidRDefault="00DA15D3" w:rsidP="00A602A1">
      <w:pPr>
        <w:pStyle w:val="VBS-Dokumentenbezeichnung"/>
      </w:pPr>
      <w:r>
        <w:t xml:space="preserve">Befehl für die Ausbildung </w:t>
      </w:r>
    </w:p>
    <w:p w14:paraId="517CC91C" w14:textId="260DB33D" w:rsidR="00DA15D3" w:rsidRDefault="00DA15D3" w:rsidP="00A602A1">
      <w:r>
        <w:t xml:space="preserve">Beilage 200 zum </w:t>
      </w:r>
      <w:r w:rsidRPr="00DA15D3">
        <w:t>al</w:t>
      </w:r>
      <w:r w:rsidR="00180152">
        <w:t>lgemeinen Befehl für den WK 2020</w:t>
      </w:r>
    </w:p>
    <w:p w14:paraId="68D5B292" w14:textId="718D2A65" w:rsidR="00A602A1" w:rsidRPr="0073799E" w:rsidRDefault="0073799E" w:rsidP="00A602A1">
      <w:r w:rsidRPr="0073799E">
        <w:t>LK 1:50'000</w:t>
      </w:r>
      <w:r w:rsidR="009C0DBF">
        <w:t>;</w:t>
      </w:r>
      <w:r w:rsidR="00A602A1" w:rsidRPr="0073799E">
        <w:t xml:space="preserve"> </w:t>
      </w:r>
      <w:r w:rsidRPr="0073799E">
        <w:t>BI 21</w:t>
      </w:r>
      <w:r w:rsidR="00180152">
        <w:t>3</w:t>
      </w:r>
      <w:r w:rsidRPr="0073799E">
        <w:t>, 2</w:t>
      </w:r>
      <w:r w:rsidR="00180152">
        <w:t>33</w:t>
      </w:r>
    </w:p>
    <w:p w14:paraId="0155B502" w14:textId="2DDD85F3" w:rsidR="00A602A1" w:rsidRPr="00FE6ADA" w:rsidRDefault="00A602A1" w:rsidP="00A602A1"/>
    <w:p w14:paraId="500DC16D" w14:textId="0B042177" w:rsidR="00A602A1" w:rsidRDefault="00A602A1" w:rsidP="00A602A1">
      <w:pPr>
        <w:pStyle w:val="berschrift1"/>
        <w:ind w:right="0"/>
      </w:pPr>
      <w:r>
        <w:t>Orientierung</w:t>
      </w:r>
    </w:p>
    <w:p w14:paraId="38848721" w14:textId="77777777" w:rsidR="00DA15D3" w:rsidRPr="00DA15D3" w:rsidRDefault="00DA15D3" w:rsidP="00DA15D3">
      <w:pPr>
        <w:pStyle w:val="VBS-Eingerckt"/>
      </w:pPr>
    </w:p>
    <w:p w14:paraId="5EDB5E70" w14:textId="77777777" w:rsidR="00A602A1" w:rsidRPr="00DB56BC" w:rsidRDefault="00A602A1" w:rsidP="00A602A1">
      <w:pPr>
        <w:pStyle w:val="berschrift2"/>
        <w:tabs>
          <w:tab w:val="num" w:pos="1427"/>
        </w:tabs>
        <w:ind w:left="993" w:right="0" w:hanging="993"/>
        <w:rPr>
          <w:lang w:val="en-US"/>
        </w:rPr>
      </w:pPr>
      <w:proofErr w:type="spellStart"/>
      <w:r>
        <w:rPr>
          <w:lang w:val="en-US"/>
        </w:rPr>
        <w:t>Grundlagen</w:t>
      </w:r>
      <w:proofErr w:type="spellEnd"/>
    </w:p>
    <w:p w14:paraId="48BD5F97" w14:textId="5F7C991B" w:rsidR="001232A2" w:rsidRDefault="001232A2" w:rsidP="006B3F93">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1232A2">
        <w:rPr>
          <w:rFonts w:ascii="Arial" w:hAnsi="Arial" w:cs="Arial"/>
          <w:color w:val="000000"/>
          <w:lang w:eastAsia="de-CH"/>
        </w:rPr>
        <w:t>Regl 51.00</w:t>
      </w:r>
      <w:r w:rsidR="000A0E02">
        <w:rPr>
          <w:rFonts w:ascii="Arial" w:hAnsi="Arial" w:cs="Arial"/>
          <w:color w:val="000000"/>
          <w:lang w:eastAsia="de-CH"/>
        </w:rPr>
        <w:t>2, Dienstreglement DR 04</w:t>
      </w:r>
      <w:r w:rsidRPr="001232A2">
        <w:rPr>
          <w:rFonts w:ascii="Arial" w:hAnsi="Arial" w:cs="Arial"/>
          <w:color w:val="000000"/>
          <w:lang w:eastAsia="de-CH"/>
        </w:rPr>
        <w:t>;</w:t>
      </w:r>
    </w:p>
    <w:p w14:paraId="5F0842F1" w14:textId="77777777" w:rsidR="00DA15D3" w:rsidRDefault="006A7B28" w:rsidP="006B3F93">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6A7B28">
        <w:rPr>
          <w:rFonts w:ascii="Arial" w:hAnsi="Arial" w:cs="Arial"/>
          <w:color w:val="000000"/>
          <w:lang w:eastAsia="de-CH"/>
        </w:rPr>
        <w:t>Regl 51.019, Grundschulu</w:t>
      </w:r>
      <w:r w:rsidR="000A0E02">
        <w:rPr>
          <w:rFonts w:ascii="Arial" w:hAnsi="Arial" w:cs="Arial"/>
          <w:color w:val="000000"/>
          <w:lang w:eastAsia="de-CH"/>
        </w:rPr>
        <w:t>ng 17 (GS 17)</w:t>
      </w:r>
      <w:r w:rsidR="001232A2">
        <w:rPr>
          <w:rFonts w:ascii="Arial" w:hAnsi="Arial" w:cs="Arial"/>
          <w:color w:val="000000"/>
          <w:lang w:eastAsia="de-CH"/>
        </w:rPr>
        <w:t>;</w:t>
      </w:r>
    </w:p>
    <w:p w14:paraId="75BF45FE" w14:textId="3A019AF0" w:rsidR="00DA15D3" w:rsidRDefault="00DA15D3" w:rsidP="006B3F93">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DA15D3">
        <w:rPr>
          <w:rFonts w:ascii="Arial" w:hAnsi="Arial" w:cs="Arial"/>
          <w:color w:val="000000"/>
          <w:lang w:eastAsia="de-CH"/>
        </w:rPr>
        <w:t>Regl 51.046, Methodik</w:t>
      </w:r>
      <w:r>
        <w:rPr>
          <w:rFonts w:ascii="Arial" w:hAnsi="Arial" w:cs="Arial"/>
          <w:color w:val="000000"/>
          <w:lang w:eastAsia="de-CH"/>
        </w:rPr>
        <w:t xml:space="preserve"> der Verbandsausbildung Einheit;</w:t>
      </w:r>
    </w:p>
    <w:p w14:paraId="6C5D0C22" w14:textId="77777777" w:rsidR="00DA15D3" w:rsidRDefault="00DA15D3" w:rsidP="006B3F93">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DA15D3">
        <w:rPr>
          <w:rFonts w:ascii="Arial" w:hAnsi="Arial" w:cs="Arial"/>
          <w:color w:val="000000"/>
          <w:lang w:eastAsia="de-CH"/>
        </w:rPr>
        <w:t>Regl 51.018, Ausbi</w:t>
      </w:r>
      <w:r>
        <w:rPr>
          <w:rFonts w:ascii="Arial" w:hAnsi="Arial" w:cs="Arial"/>
          <w:color w:val="000000"/>
          <w:lang w:eastAsia="de-CH"/>
        </w:rPr>
        <w:t>ldungsmethodik;</w:t>
      </w:r>
    </w:p>
    <w:p w14:paraId="087E57C6" w14:textId="5266FD2A" w:rsidR="00DA15D3" w:rsidRDefault="00DA15D3" w:rsidP="006B3F93">
      <w:pPr>
        <w:pStyle w:val="Listenabsatz"/>
        <w:numPr>
          <w:ilvl w:val="0"/>
          <w:numId w:val="13"/>
        </w:numPr>
        <w:autoSpaceDE w:val="0"/>
        <w:autoSpaceDN w:val="0"/>
        <w:adjustRightInd w:val="0"/>
        <w:spacing w:after="14"/>
        <w:ind w:left="1418" w:hanging="425"/>
        <w:rPr>
          <w:rFonts w:ascii="Arial" w:hAnsi="Arial" w:cs="Arial"/>
          <w:color w:val="000000"/>
          <w:lang w:eastAsia="de-CH"/>
        </w:rPr>
      </w:pPr>
      <w:proofErr w:type="spellStart"/>
      <w:r w:rsidRPr="00DA15D3">
        <w:rPr>
          <w:rFonts w:ascii="Arial" w:hAnsi="Arial" w:cs="Arial"/>
          <w:color w:val="000000"/>
          <w:lang w:eastAsia="de-CH"/>
        </w:rPr>
        <w:t>Regl</w:t>
      </w:r>
      <w:proofErr w:type="spellEnd"/>
      <w:r w:rsidRPr="00DA15D3">
        <w:rPr>
          <w:rFonts w:ascii="Arial" w:hAnsi="Arial" w:cs="Arial"/>
          <w:color w:val="000000"/>
          <w:lang w:eastAsia="de-CH"/>
        </w:rPr>
        <w:t xml:space="preserve"> 51.030, </w:t>
      </w:r>
      <w:proofErr w:type="spellStart"/>
      <w:r w:rsidRPr="00DA15D3">
        <w:rPr>
          <w:rFonts w:ascii="Arial" w:hAnsi="Arial" w:cs="Arial"/>
          <w:color w:val="000000"/>
          <w:lang w:eastAsia="de-CH"/>
        </w:rPr>
        <w:t>Allg</w:t>
      </w:r>
      <w:proofErr w:type="spellEnd"/>
      <w:r w:rsidRPr="00DA15D3">
        <w:rPr>
          <w:rFonts w:ascii="Arial" w:hAnsi="Arial" w:cs="Arial"/>
          <w:color w:val="000000"/>
          <w:lang w:eastAsia="de-CH"/>
        </w:rPr>
        <w:t xml:space="preserve"> </w:t>
      </w:r>
      <w:proofErr w:type="spellStart"/>
      <w:r w:rsidRPr="00DA15D3">
        <w:rPr>
          <w:rFonts w:ascii="Arial" w:hAnsi="Arial" w:cs="Arial"/>
          <w:color w:val="000000"/>
          <w:lang w:eastAsia="de-CH"/>
        </w:rPr>
        <w:t>SiVo</w:t>
      </w:r>
      <w:r>
        <w:rPr>
          <w:rFonts w:ascii="Arial" w:hAnsi="Arial" w:cs="Arial"/>
          <w:color w:val="000000"/>
          <w:lang w:eastAsia="de-CH"/>
        </w:rPr>
        <w:t>'s</w:t>
      </w:r>
      <w:proofErr w:type="spellEnd"/>
      <w:r>
        <w:rPr>
          <w:rFonts w:ascii="Arial" w:hAnsi="Arial" w:cs="Arial"/>
          <w:color w:val="000000"/>
          <w:lang w:eastAsia="de-CH"/>
        </w:rPr>
        <w:t xml:space="preserve"> für Einsatzübungen und </w:t>
      </w:r>
      <w:proofErr w:type="spellStart"/>
      <w:r>
        <w:rPr>
          <w:rFonts w:ascii="Arial" w:hAnsi="Arial" w:cs="Arial"/>
          <w:color w:val="000000"/>
          <w:lang w:eastAsia="de-CH"/>
        </w:rPr>
        <w:t>Gef</w:t>
      </w:r>
      <w:proofErr w:type="spellEnd"/>
      <w:r>
        <w:rPr>
          <w:rFonts w:ascii="Arial" w:hAnsi="Arial" w:cs="Arial"/>
          <w:color w:val="000000"/>
          <w:lang w:eastAsia="de-CH"/>
        </w:rPr>
        <w:t xml:space="preserve"> S;</w:t>
      </w:r>
    </w:p>
    <w:p w14:paraId="670B2CBF" w14:textId="1B9D9822" w:rsidR="00DA15D3" w:rsidRPr="00DA15D3" w:rsidRDefault="00DA15D3" w:rsidP="006B3F93">
      <w:pPr>
        <w:pStyle w:val="Listenabsatz"/>
        <w:numPr>
          <w:ilvl w:val="0"/>
          <w:numId w:val="13"/>
        </w:numPr>
        <w:autoSpaceDE w:val="0"/>
        <w:autoSpaceDN w:val="0"/>
        <w:adjustRightInd w:val="0"/>
        <w:spacing w:after="14"/>
        <w:ind w:left="1418" w:hanging="425"/>
        <w:rPr>
          <w:rFonts w:ascii="Arial" w:hAnsi="Arial" w:cs="Arial"/>
          <w:color w:val="000000"/>
          <w:lang w:eastAsia="de-CH"/>
        </w:rPr>
      </w:pPr>
      <w:r w:rsidRPr="00DA15D3">
        <w:rPr>
          <w:rFonts w:ascii="Arial" w:hAnsi="Arial" w:cs="Arial"/>
          <w:color w:val="000000"/>
          <w:lang w:eastAsia="de-CH"/>
        </w:rPr>
        <w:t>Regl 53.00</w:t>
      </w:r>
      <w:r>
        <w:rPr>
          <w:rFonts w:ascii="Arial" w:hAnsi="Arial" w:cs="Arial"/>
          <w:color w:val="000000"/>
          <w:lang w:eastAsia="de-CH"/>
        </w:rPr>
        <w:t>5, Einsatz der Infanterie</w:t>
      </w:r>
      <w:r w:rsidRPr="00DA15D3">
        <w:rPr>
          <w:rFonts w:ascii="Arial" w:hAnsi="Arial" w:cs="Arial"/>
          <w:color w:val="000000"/>
          <w:lang w:eastAsia="de-CH"/>
        </w:rPr>
        <w:t>;</w:t>
      </w:r>
    </w:p>
    <w:p w14:paraId="404A3317" w14:textId="77777777" w:rsidR="00180152" w:rsidRDefault="00180152" w:rsidP="00180152">
      <w:pPr>
        <w:pStyle w:val="Listenabsatz"/>
        <w:numPr>
          <w:ilvl w:val="0"/>
          <w:numId w:val="13"/>
        </w:numPr>
        <w:autoSpaceDE w:val="0"/>
        <w:autoSpaceDN w:val="0"/>
        <w:adjustRightInd w:val="0"/>
        <w:spacing w:after="14"/>
        <w:ind w:left="1418" w:hanging="425"/>
        <w:rPr>
          <w:rFonts w:ascii="Arial" w:hAnsi="Arial" w:cs="Arial"/>
          <w:color w:val="000000"/>
          <w:lang w:eastAsia="de-CH"/>
        </w:rPr>
      </w:pPr>
      <w:proofErr w:type="spellStart"/>
      <w:r>
        <w:rPr>
          <w:rFonts w:ascii="Arial" w:hAnsi="Arial" w:cs="Arial"/>
          <w:color w:val="000000"/>
          <w:lang w:eastAsia="de-CH"/>
        </w:rPr>
        <w:t>Inf</w:t>
      </w:r>
      <w:proofErr w:type="spellEnd"/>
      <w:r>
        <w:rPr>
          <w:rFonts w:ascii="Arial" w:hAnsi="Arial" w:cs="Arial"/>
          <w:color w:val="000000"/>
          <w:lang w:eastAsia="de-CH"/>
        </w:rPr>
        <w:t xml:space="preserve"> Bat 56: Befehlsdossier für CONEX 2020;</w:t>
      </w:r>
    </w:p>
    <w:p w14:paraId="7996E1CD" w14:textId="77777777" w:rsidR="00180152" w:rsidRPr="001232A2" w:rsidRDefault="00180152" w:rsidP="00180152">
      <w:pPr>
        <w:pStyle w:val="Listenabsatz"/>
        <w:numPr>
          <w:ilvl w:val="0"/>
          <w:numId w:val="13"/>
        </w:numPr>
        <w:autoSpaceDE w:val="0"/>
        <w:autoSpaceDN w:val="0"/>
        <w:adjustRightInd w:val="0"/>
        <w:spacing w:after="14"/>
        <w:ind w:left="1418" w:hanging="425"/>
        <w:rPr>
          <w:rFonts w:ascii="Arial" w:hAnsi="Arial" w:cs="Arial"/>
          <w:color w:val="000000"/>
          <w:lang w:eastAsia="de-CH"/>
        </w:rPr>
      </w:pPr>
      <w:proofErr w:type="spellStart"/>
      <w:r w:rsidRPr="001232A2">
        <w:rPr>
          <w:rFonts w:ascii="Arial" w:hAnsi="Arial" w:cs="Arial"/>
          <w:color w:val="000000"/>
          <w:lang w:eastAsia="de-CH"/>
        </w:rPr>
        <w:t>Inf</w:t>
      </w:r>
      <w:proofErr w:type="spellEnd"/>
      <w:r w:rsidRPr="001232A2">
        <w:rPr>
          <w:rFonts w:ascii="Arial" w:hAnsi="Arial" w:cs="Arial"/>
          <w:color w:val="000000"/>
          <w:lang w:eastAsia="de-CH"/>
        </w:rPr>
        <w:t xml:space="preserve"> Bat 56: Befe</w:t>
      </w:r>
      <w:r>
        <w:rPr>
          <w:rFonts w:ascii="Arial" w:hAnsi="Arial" w:cs="Arial"/>
          <w:color w:val="000000"/>
          <w:lang w:eastAsia="de-CH"/>
        </w:rPr>
        <w:t>hlsdossier für den KVK / WK 2020</w:t>
      </w:r>
      <w:r w:rsidRPr="001232A2">
        <w:rPr>
          <w:rFonts w:ascii="Arial" w:hAnsi="Arial" w:cs="Arial"/>
          <w:color w:val="000000"/>
          <w:lang w:eastAsia="de-CH"/>
        </w:rPr>
        <w:t>;</w:t>
      </w:r>
    </w:p>
    <w:p w14:paraId="2C617D9E" w14:textId="77777777" w:rsidR="00180152" w:rsidRPr="001232A2" w:rsidRDefault="00180152" w:rsidP="00180152">
      <w:pPr>
        <w:pStyle w:val="Listenabsatz"/>
        <w:numPr>
          <w:ilvl w:val="0"/>
          <w:numId w:val="13"/>
        </w:numPr>
        <w:autoSpaceDE w:val="0"/>
        <w:autoSpaceDN w:val="0"/>
        <w:adjustRightInd w:val="0"/>
        <w:spacing w:after="14"/>
        <w:ind w:left="1418" w:hanging="425"/>
        <w:rPr>
          <w:rFonts w:ascii="Arial" w:hAnsi="Arial" w:cs="Arial"/>
          <w:color w:val="000000"/>
          <w:lang w:eastAsia="de-CH"/>
        </w:rPr>
      </w:pPr>
      <w:proofErr w:type="spellStart"/>
      <w:r w:rsidRPr="001232A2">
        <w:rPr>
          <w:rFonts w:ascii="Arial" w:hAnsi="Arial" w:cs="Arial"/>
          <w:color w:val="000000"/>
          <w:lang w:eastAsia="de-CH"/>
        </w:rPr>
        <w:t>I</w:t>
      </w:r>
      <w:r>
        <w:rPr>
          <w:rFonts w:ascii="Arial" w:hAnsi="Arial" w:cs="Arial"/>
          <w:color w:val="000000"/>
          <w:lang w:eastAsia="de-CH"/>
        </w:rPr>
        <w:t>nf</w:t>
      </w:r>
      <w:proofErr w:type="spellEnd"/>
      <w:r>
        <w:rPr>
          <w:rFonts w:ascii="Arial" w:hAnsi="Arial" w:cs="Arial"/>
          <w:color w:val="000000"/>
          <w:lang w:eastAsia="de-CH"/>
        </w:rPr>
        <w:t xml:space="preserve"> Bat 56: Befehlsausgabe vom 23.02./07.02.2020</w:t>
      </w:r>
      <w:r w:rsidRPr="001232A2">
        <w:rPr>
          <w:rFonts w:ascii="Arial" w:hAnsi="Arial" w:cs="Arial"/>
          <w:color w:val="000000"/>
          <w:lang w:eastAsia="de-CH"/>
        </w:rPr>
        <w:t xml:space="preserve"> des </w:t>
      </w:r>
      <w:proofErr w:type="spellStart"/>
      <w:r w:rsidRPr="001232A2">
        <w:rPr>
          <w:rFonts w:ascii="Arial" w:hAnsi="Arial" w:cs="Arial"/>
          <w:color w:val="000000"/>
          <w:lang w:eastAsia="de-CH"/>
        </w:rPr>
        <w:t>Kdt</w:t>
      </w:r>
      <w:proofErr w:type="spellEnd"/>
      <w:r w:rsidRPr="001232A2">
        <w:rPr>
          <w:rFonts w:ascii="Arial" w:hAnsi="Arial" w:cs="Arial"/>
          <w:color w:val="000000"/>
          <w:lang w:eastAsia="de-CH"/>
        </w:rPr>
        <w:t xml:space="preserve"> </w:t>
      </w:r>
      <w:proofErr w:type="spellStart"/>
      <w:r w:rsidRPr="001232A2">
        <w:rPr>
          <w:rFonts w:ascii="Arial" w:hAnsi="Arial" w:cs="Arial"/>
          <w:color w:val="000000"/>
          <w:lang w:eastAsia="de-CH"/>
        </w:rPr>
        <w:t>Inf</w:t>
      </w:r>
      <w:proofErr w:type="spellEnd"/>
      <w:r w:rsidRPr="001232A2">
        <w:rPr>
          <w:rFonts w:ascii="Arial" w:hAnsi="Arial" w:cs="Arial"/>
          <w:color w:val="000000"/>
          <w:lang w:eastAsia="de-CH"/>
        </w:rPr>
        <w:t xml:space="preserve"> Bat</w:t>
      </w:r>
      <w:r>
        <w:rPr>
          <w:rFonts w:ascii="Arial" w:hAnsi="Arial" w:cs="Arial"/>
          <w:color w:val="000000"/>
          <w:lang w:eastAsia="de-CH"/>
        </w:rPr>
        <w:t xml:space="preserve"> 56</w:t>
      </w:r>
      <w:r w:rsidRPr="001232A2">
        <w:rPr>
          <w:rFonts w:ascii="Arial" w:hAnsi="Arial" w:cs="Arial"/>
          <w:color w:val="000000"/>
          <w:lang w:eastAsia="de-CH"/>
        </w:rPr>
        <w:t xml:space="preserve"> in </w:t>
      </w:r>
      <w:r>
        <w:rPr>
          <w:rFonts w:ascii="Arial" w:hAnsi="Arial" w:cs="Arial"/>
          <w:color w:val="000000"/>
          <w:lang w:eastAsia="de-CH"/>
        </w:rPr>
        <w:t>AARAU</w:t>
      </w:r>
      <w:r w:rsidRPr="001232A2">
        <w:rPr>
          <w:rFonts w:ascii="Arial" w:hAnsi="Arial" w:cs="Arial"/>
          <w:color w:val="000000"/>
          <w:lang w:eastAsia="de-CH"/>
        </w:rPr>
        <w:t>;</w:t>
      </w:r>
    </w:p>
    <w:p w14:paraId="20C2C588" w14:textId="44603E1A" w:rsidR="00A602A1" w:rsidRPr="00180152" w:rsidRDefault="00180152" w:rsidP="00180152">
      <w:pPr>
        <w:pStyle w:val="Listenabsatz"/>
        <w:numPr>
          <w:ilvl w:val="0"/>
          <w:numId w:val="13"/>
        </w:numPr>
        <w:autoSpaceDE w:val="0"/>
        <w:autoSpaceDN w:val="0"/>
        <w:adjustRightInd w:val="0"/>
        <w:spacing w:after="14"/>
        <w:ind w:left="1418" w:hanging="425"/>
        <w:rPr>
          <w:rFonts w:ascii="Arial" w:hAnsi="Arial" w:cs="Arial"/>
          <w:color w:val="000000"/>
          <w:lang w:eastAsia="de-CH"/>
        </w:rPr>
      </w:pPr>
      <w:proofErr w:type="spellStart"/>
      <w:r w:rsidRPr="001232A2">
        <w:rPr>
          <w:rFonts w:ascii="Arial" w:hAnsi="Arial" w:cs="Arial"/>
          <w:color w:val="000000"/>
          <w:lang w:eastAsia="de-CH"/>
        </w:rPr>
        <w:t>Inf</w:t>
      </w:r>
      <w:proofErr w:type="spellEnd"/>
      <w:r w:rsidRPr="001232A2">
        <w:rPr>
          <w:rFonts w:ascii="Arial" w:hAnsi="Arial" w:cs="Arial"/>
          <w:color w:val="000000"/>
          <w:lang w:eastAsia="de-CH"/>
        </w:rPr>
        <w:t xml:space="preserve"> Bat 56: </w:t>
      </w:r>
      <w:proofErr w:type="spellStart"/>
      <w:r w:rsidRPr="001232A2">
        <w:rPr>
          <w:rFonts w:ascii="Arial" w:hAnsi="Arial" w:cs="Arial"/>
          <w:color w:val="000000"/>
          <w:lang w:eastAsia="de-CH"/>
        </w:rPr>
        <w:t>Kdt</w:t>
      </w:r>
      <w:proofErr w:type="spellEnd"/>
      <w:r w:rsidRPr="001232A2">
        <w:rPr>
          <w:rFonts w:ascii="Arial" w:hAnsi="Arial" w:cs="Arial"/>
          <w:color w:val="000000"/>
          <w:lang w:eastAsia="de-CH"/>
        </w:rPr>
        <w:t xml:space="preserve"> Tag u</w:t>
      </w:r>
      <w:r>
        <w:rPr>
          <w:rFonts w:ascii="Arial" w:hAnsi="Arial" w:cs="Arial"/>
          <w:color w:val="000000"/>
          <w:lang w:eastAsia="de-CH"/>
        </w:rPr>
        <w:t>nd URE vom 28</w:t>
      </w:r>
      <w:r w:rsidRPr="001232A2">
        <w:rPr>
          <w:rFonts w:ascii="Arial" w:hAnsi="Arial" w:cs="Arial"/>
          <w:color w:val="000000"/>
          <w:lang w:eastAsia="de-CH"/>
        </w:rPr>
        <w:t>.</w:t>
      </w:r>
      <w:r>
        <w:rPr>
          <w:rFonts w:ascii="Arial" w:hAnsi="Arial" w:cs="Arial"/>
          <w:color w:val="000000"/>
          <w:lang w:eastAsia="de-CH"/>
        </w:rPr>
        <w:t>02.2020</w:t>
      </w:r>
      <w:r w:rsidRPr="001232A2">
        <w:rPr>
          <w:rFonts w:ascii="Arial" w:hAnsi="Arial" w:cs="Arial"/>
          <w:color w:val="000000"/>
          <w:lang w:eastAsia="de-CH"/>
        </w:rPr>
        <w:t xml:space="preserve"> </w:t>
      </w:r>
      <w:r>
        <w:rPr>
          <w:rFonts w:ascii="Arial" w:hAnsi="Arial" w:cs="Arial"/>
          <w:color w:val="000000"/>
          <w:lang w:eastAsia="de-CH"/>
        </w:rPr>
        <w:t>und</w:t>
      </w:r>
      <w:r w:rsidRPr="001232A2">
        <w:rPr>
          <w:rFonts w:ascii="Arial" w:hAnsi="Arial" w:cs="Arial"/>
          <w:color w:val="000000"/>
          <w:lang w:eastAsia="de-CH"/>
        </w:rPr>
        <w:t xml:space="preserve"> </w:t>
      </w:r>
      <w:r>
        <w:rPr>
          <w:rFonts w:ascii="Arial" w:hAnsi="Arial" w:cs="Arial"/>
          <w:color w:val="000000"/>
          <w:lang w:eastAsia="de-CH"/>
        </w:rPr>
        <w:t>11./12</w:t>
      </w:r>
      <w:r w:rsidRPr="001232A2">
        <w:rPr>
          <w:rFonts w:ascii="Arial" w:hAnsi="Arial" w:cs="Arial"/>
          <w:color w:val="000000"/>
          <w:lang w:eastAsia="de-CH"/>
        </w:rPr>
        <w:t>.</w:t>
      </w:r>
      <w:r>
        <w:rPr>
          <w:rFonts w:ascii="Arial" w:hAnsi="Arial" w:cs="Arial"/>
          <w:color w:val="000000"/>
          <w:lang w:eastAsia="de-CH"/>
        </w:rPr>
        <w:t>03</w:t>
      </w:r>
      <w:r w:rsidRPr="001232A2">
        <w:rPr>
          <w:rFonts w:ascii="Arial" w:hAnsi="Arial" w:cs="Arial"/>
          <w:color w:val="000000"/>
          <w:lang w:eastAsia="de-CH"/>
        </w:rPr>
        <w:t>.20</w:t>
      </w:r>
      <w:r>
        <w:rPr>
          <w:rFonts w:ascii="Arial" w:hAnsi="Arial" w:cs="Arial"/>
          <w:color w:val="000000"/>
          <w:lang w:eastAsia="de-CH"/>
        </w:rPr>
        <w:t>20</w:t>
      </w:r>
      <w:r w:rsidRPr="001232A2">
        <w:rPr>
          <w:rFonts w:ascii="Arial" w:hAnsi="Arial" w:cs="Arial"/>
          <w:color w:val="000000"/>
          <w:lang w:eastAsia="de-CH"/>
        </w:rPr>
        <w:t xml:space="preserve"> in </w:t>
      </w:r>
      <w:r>
        <w:rPr>
          <w:rFonts w:ascii="Arial" w:hAnsi="Arial" w:cs="Arial"/>
          <w:color w:val="000000"/>
          <w:lang w:eastAsia="de-CH"/>
        </w:rPr>
        <w:t>AARAU/WANGEN A.D. AARE</w:t>
      </w:r>
      <w:r w:rsidR="001232A2" w:rsidRPr="00180152">
        <w:rPr>
          <w:rFonts w:ascii="Arial" w:hAnsi="Arial" w:cs="Arial"/>
          <w:color w:val="000000"/>
          <w:lang w:eastAsia="de-CH"/>
        </w:rPr>
        <w:t>.</w:t>
      </w:r>
    </w:p>
    <w:p w14:paraId="31498F06" w14:textId="77777777" w:rsidR="00A602A1" w:rsidRPr="001232A2" w:rsidRDefault="00A602A1" w:rsidP="001232A2">
      <w:pPr>
        <w:autoSpaceDE w:val="0"/>
        <w:autoSpaceDN w:val="0"/>
        <w:adjustRightInd w:val="0"/>
        <w:spacing w:after="14"/>
        <w:rPr>
          <w:rFonts w:cs="Arial"/>
          <w:color w:val="000000"/>
          <w:lang w:eastAsia="de-CH"/>
        </w:rPr>
      </w:pPr>
    </w:p>
    <w:p w14:paraId="5850AD51" w14:textId="223CE606" w:rsidR="00DA15D3" w:rsidRDefault="004C3D70" w:rsidP="00DA15D3">
      <w:pPr>
        <w:pStyle w:val="berschrift2"/>
        <w:tabs>
          <w:tab w:val="num" w:pos="1427"/>
        </w:tabs>
        <w:ind w:left="993" w:right="0" w:hanging="993"/>
        <w:rPr>
          <w:lang w:val="en-US"/>
        </w:rPr>
      </w:pPr>
      <w:proofErr w:type="spellStart"/>
      <w:r>
        <w:rPr>
          <w:lang w:val="en-US"/>
        </w:rPr>
        <w:t>Zweck</w:t>
      </w:r>
      <w:proofErr w:type="spellEnd"/>
      <w:r>
        <w:rPr>
          <w:lang w:val="en-US"/>
        </w:rPr>
        <w:t xml:space="preserve"> der </w:t>
      </w:r>
      <w:proofErr w:type="spellStart"/>
      <w:r>
        <w:rPr>
          <w:lang w:val="en-US"/>
        </w:rPr>
        <w:t>militärischen</w:t>
      </w:r>
      <w:proofErr w:type="spellEnd"/>
      <w:r>
        <w:rPr>
          <w:lang w:val="en-US"/>
        </w:rPr>
        <w:t xml:space="preserve"> </w:t>
      </w:r>
      <w:proofErr w:type="spellStart"/>
      <w:r>
        <w:rPr>
          <w:lang w:val="en-US"/>
        </w:rPr>
        <w:t>Ausbildung</w:t>
      </w:r>
      <w:proofErr w:type="spellEnd"/>
    </w:p>
    <w:p w14:paraId="08E0A5B8" w14:textId="55BE7335" w:rsidR="00A602A1" w:rsidRDefault="00DA15D3" w:rsidP="004C3D70">
      <w:pPr>
        <w:pStyle w:val="VBS-Eingerckt"/>
      </w:pPr>
      <w:r>
        <w:t xml:space="preserve">Oberstes Ziel jeder militärischen Ausbildung ist die Befähigung der einzelnen Angehörigen der Armee und der Verbände zur zeitgerechten und erfolgreichen Auftragserfüllung im Krieg sowie in anderen Krisensituationen, auch unter Einsatz des Lebens (DR </w:t>
      </w:r>
      <w:proofErr w:type="spellStart"/>
      <w:r>
        <w:t>Ziff</w:t>
      </w:r>
      <w:proofErr w:type="spellEnd"/>
      <w:r>
        <w:t xml:space="preserve"> 32). Es geht also darum, in Extremsituationen gezielt, überlegt und sicher handeln zu können. Solche Fähigkeiten verlangen gezieltes und seriöses Training zusammen mit dem Willen zum Erfolg und zur</w:t>
      </w:r>
      <w:r w:rsidR="004C3D70">
        <w:t xml:space="preserve"> </w:t>
      </w:r>
      <w:r>
        <w:t>Verantwortungsübernahme sowie der Selbstdisziplin eines jeden Einzelnen.</w:t>
      </w:r>
    </w:p>
    <w:p w14:paraId="06569219" w14:textId="77777777" w:rsidR="004C3D70" w:rsidRPr="0040320B" w:rsidRDefault="004C3D70" w:rsidP="004C3D70">
      <w:pPr>
        <w:pStyle w:val="VBS-Eingerckt"/>
        <w:rPr>
          <w:rFonts w:cs="Arial"/>
          <w:lang w:eastAsia="de-CH"/>
        </w:rPr>
      </w:pPr>
    </w:p>
    <w:p w14:paraId="63229600" w14:textId="0FE2387E" w:rsidR="00A602A1" w:rsidRPr="00335724" w:rsidRDefault="00A602A1" w:rsidP="00E762CC">
      <w:pPr>
        <w:pStyle w:val="berschrift2"/>
        <w:tabs>
          <w:tab w:val="num" w:pos="1427"/>
        </w:tabs>
        <w:ind w:left="993" w:right="0" w:hanging="993"/>
      </w:pPr>
      <w:r w:rsidRPr="00335724">
        <w:t>Erhaltener Auftrag</w:t>
      </w:r>
    </w:p>
    <w:p w14:paraId="428B46AA" w14:textId="77777777" w:rsidR="008C0EDC" w:rsidRPr="008C0EDC" w:rsidRDefault="008C0EDC" w:rsidP="008C0EDC">
      <w:pPr>
        <w:pStyle w:val="VBS-Eingerckt"/>
        <w:numPr>
          <w:ilvl w:val="0"/>
          <w:numId w:val="17"/>
        </w:numPr>
        <w:tabs>
          <w:tab w:val="clear" w:pos="1276"/>
        </w:tabs>
        <w:ind w:left="1418" w:hanging="425"/>
        <w:rPr>
          <w:rFonts w:cs="Arial"/>
          <w:color w:val="000000"/>
          <w:lang w:eastAsia="de-CH"/>
        </w:rPr>
      </w:pPr>
      <w:r w:rsidRPr="008C0EDC">
        <w:rPr>
          <w:rFonts w:cs="Arial"/>
          <w:color w:val="000000"/>
          <w:lang w:eastAsia="de-CH"/>
        </w:rPr>
        <w:t xml:space="preserve">Erfüllen die Aufträge </w:t>
      </w:r>
      <w:proofErr w:type="spellStart"/>
      <w:r w:rsidRPr="008C0EDC">
        <w:rPr>
          <w:rFonts w:cs="Arial"/>
          <w:color w:val="000000"/>
          <w:lang w:eastAsia="de-CH"/>
        </w:rPr>
        <w:t>gem</w:t>
      </w:r>
      <w:proofErr w:type="spellEnd"/>
      <w:r w:rsidRPr="008C0EDC">
        <w:rPr>
          <w:rFonts w:cs="Arial"/>
          <w:color w:val="000000"/>
          <w:lang w:eastAsia="de-CH"/>
        </w:rPr>
        <w:t xml:space="preserve"> Anhang 1 und 2;</w:t>
      </w:r>
    </w:p>
    <w:p w14:paraId="7422C318" w14:textId="77777777" w:rsidR="008C0EDC" w:rsidRPr="008C0EDC" w:rsidRDefault="008C0EDC" w:rsidP="008C0EDC">
      <w:pPr>
        <w:pStyle w:val="VBS-Eingerckt"/>
        <w:numPr>
          <w:ilvl w:val="0"/>
          <w:numId w:val="17"/>
        </w:numPr>
        <w:tabs>
          <w:tab w:val="clear" w:pos="1276"/>
        </w:tabs>
        <w:ind w:left="1418" w:hanging="425"/>
        <w:rPr>
          <w:rFonts w:cs="Arial"/>
          <w:color w:val="000000"/>
          <w:lang w:eastAsia="de-CH"/>
        </w:rPr>
      </w:pPr>
      <w:r w:rsidRPr="008C0EDC">
        <w:rPr>
          <w:rFonts w:cs="Arial"/>
          <w:color w:val="000000"/>
          <w:lang w:eastAsia="de-CH"/>
        </w:rPr>
        <w:t xml:space="preserve">Stellen die Ausbildungen </w:t>
      </w:r>
      <w:proofErr w:type="spellStart"/>
      <w:r w:rsidRPr="008C0EDC">
        <w:rPr>
          <w:rFonts w:cs="Arial"/>
          <w:color w:val="000000"/>
          <w:lang w:eastAsia="de-CH"/>
        </w:rPr>
        <w:t>gem</w:t>
      </w:r>
      <w:proofErr w:type="spellEnd"/>
      <w:r w:rsidRPr="008C0EDC">
        <w:rPr>
          <w:rFonts w:cs="Arial"/>
          <w:color w:val="000000"/>
          <w:lang w:eastAsia="de-CH"/>
        </w:rPr>
        <w:t xml:space="preserve"> Pt 4 ff sicher;</w:t>
      </w:r>
    </w:p>
    <w:p w14:paraId="5A898D5A" w14:textId="77777777" w:rsidR="008C0EDC" w:rsidRDefault="008C0EDC" w:rsidP="008C0EDC">
      <w:pPr>
        <w:pStyle w:val="VBS-Eingerckt"/>
        <w:numPr>
          <w:ilvl w:val="0"/>
          <w:numId w:val="17"/>
        </w:numPr>
        <w:tabs>
          <w:tab w:val="clear" w:pos="1276"/>
        </w:tabs>
        <w:ind w:left="1418" w:hanging="425"/>
        <w:rPr>
          <w:rFonts w:cs="Arial"/>
          <w:color w:val="000000"/>
          <w:lang w:eastAsia="de-CH"/>
        </w:rPr>
      </w:pPr>
      <w:r w:rsidRPr="008C0EDC">
        <w:rPr>
          <w:rFonts w:cs="Arial"/>
          <w:color w:val="000000"/>
          <w:lang w:eastAsia="de-CH"/>
        </w:rPr>
        <w:t>Führen ein Ausbildungscontrolling über seine Einheit</w:t>
      </w:r>
      <w:r>
        <w:rPr>
          <w:rFonts w:cs="Arial"/>
          <w:color w:val="000000"/>
          <w:lang w:eastAsia="de-CH"/>
        </w:rPr>
        <w:t xml:space="preserve"> gemäss Vorgaben FGG 3 (</w:t>
      </w:r>
      <w:proofErr w:type="spellStart"/>
      <w:r>
        <w:rPr>
          <w:rFonts w:cs="Arial"/>
          <w:color w:val="000000"/>
          <w:lang w:eastAsia="de-CH"/>
        </w:rPr>
        <w:t>Ber</w:t>
      </w:r>
      <w:proofErr w:type="spellEnd"/>
      <w:r>
        <w:rPr>
          <w:rFonts w:cs="Arial"/>
          <w:color w:val="000000"/>
          <w:lang w:eastAsia="de-CH"/>
        </w:rPr>
        <w:t xml:space="preserve"> </w:t>
      </w:r>
      <w:proofErr w:type="spellStart"/>
      <w:r>
        <w:rPr>
          <w:rFonts w:cs="Arial"/>
          <w:color w:val="000000"/>
          <w:lang w:eastAsia="de-CH"/>
        </w:rPr>
        <w:t>Of</w:t>
      </w:r>
      <w:proofErr w:type="spellEnd"/>
      <w:r>
        <w:rPr>
          <w:rFonts w:cs="Arial"/>
          <w:color w:val="000000"/>
          <w:lang w:eastAsia="de-CH"/>
        </w:rPr>
        <w:t>);</w:t>
      </w:r>
    </w:p>
    <w:p w14:paraId="506D5B34" w14:textId="43A7D2E7" w:rsidR="004C3D70" w:rsidRPr="008C0EDC" w:rsidRDefault="008C0EDC" w:rsidP="008C0EDC">
      <w:pPr>
        <w:pStyle w:val="VBS-Eingerckt"/>
        <w:numPr>
          <w:ilvl w:val="0"/>
          <w:numId w:val="17"/>
        </w:numPr>
        <w:tabs>
          <w:tab w:val="clear" w:pos="1276"/>
        </w:tabs>
        <w:ind w:left="1418" w:hanging="425"/>
        <w:rPr>
          <w:rFonts w:cs="Arial"/>
          <w:color w:val="000000"/>
          <w:lang w:eastAsia="de-CH"/>
        </w:rPr>
      </w:pPr>
      <w:r w:rsidRPr="008C0EDC">
        <w:rPr>
          <w:rFonts w:cs="Arial"/>
          <w:color w:val="000000"/>
          <w:lang w:eastAsia="de-CH"/>
        </w:rPr>
        <w:t>Stellt die Ausbildung seiner Einheit gemäss Punkt 4 bis Do, 11.06.2020, 1800</w:t>
      </w:r>
      <w:r>
        <w:rPr>
          <w:rFonts w:cs="Arial"/>
          <w:color w:val="000000"/>
          <w:lang w:eastAsia="de-CH"/>
        </w:rPr>
        <w:t xml:space="preserve"> sicher</w:t>
      </w:r>
      <w:r w:rsidR="0051430E" w:rsidRPr="008C0EDC">
        <w:t>.</w:t>
      </w:r>
    </w:p>
    <w:p w14:paraId="50201E65" w14:textId="262E7D09" w:rsidR="00E762CC" w:rsidRPr="00A30FB7" w:rsidRDefault="00E762CC" w:rsidP="0051430E">
      <w:pPr>
        <w:pStyle w:val="VBS-Eingerckt"/>
        <w:ind w:left="0"/>
      </w:pPr>
    </w:p>
    <w:p w14:paraId="310C91BA" w14:textId="332CEF68" w:rsidR="0040320B" w:rsidRPr="0040320B" w:rsidRDefault="00A602A1" w:rsidP="00E762CC">
      <w:pPr>
        <w:pStyle w:val="berschrift1"/>
        <w:ind w:right="0"/>
      </w:pPr>
      <w:r w:rsidRPr="007B23CB">
        <w:lastRenderedPageBreak/>
        <w:t>Absicht</w:t>
      </w:r>
    </w:p>
    <w:p w14:paraId="70E3EB0B" w14:textId="7BD0EAFB" w:rsidR="00A602A1" w:rsidRPr="00A747B5" w:rsidRDefault="00A602A1" w:rsidP="00A602A1">
      <w:pPr>
        <w:pStyle w:val="VBS-Eingerckt"/>
        <w:rPr>
          <w:rFonts w:cs="Arial"/>
        </w:rPr>
      </w:pPr>
      <w:r w:rsidRPr="00A747B5">
        <w:rPr>
          <w:rFonts w:cs="Arial"/>
        </w:rPr>
        <w:t>Ich will</w:t>
      </w:r>
    </w:p>
    <w:p w14:paraId="28877511" w14:textId="62827F95" w:rsidR="0051430E" w:rsidRDefault="0051430E" w:rsidP="006B3F93">
      <w:pPr>
        <w:pStyle w:val="Listenabsatz"/>
        <w:numPr>
          <w:ilvl w:val="0"/>
          <w:numId w:val="13"/>
        </w:numPr>
        <w:autoSpaceDE w:val="0"/>
        <w:autoSpaceDN w:val="0"/>
        <w:adjustRightInd w:val="0"/>
        <w:spacing w:after="14"/>
        <w:ind w:left="1418" w:hanging="425"/>
        <w:rPr>
          <w:rFonts w:ascii="Arial" w:hAnsi="Arial" w:cs="Arial"/>
          <w:lang w:eastAsia="de-CH"/>
        </w:rPr>
      </w:pPr>
      <w:r w:rsidRPr="0051430E">
        <w:rPr>
          <w:rFonts w:ascii="Arial" w:hAnsi="Arial" w:cs="Arial"/>
          <w:lang w:eastAsia="de-CH"/>
        </w:rPr>
        <w:t xml:space="preserve">mittels </w:t>
      </w:r>
      <w:r w:rsidR="008C0EDC">
        <w:rPr>
          <w:rFonts w:ascii="Arial" w:hAnsi="Arial" w:cs="Arial"/>
          <w:lang w:eastAsia="de-CH"/>
        </w:rPr>
        <w:t>einer</w:t>
      </w:r>
      <w:r w:rsidRPr="0051430E">
        <w:rPr>
          <w:rFonts w:ascii="Arial" w:hAnsi="Arial" w:cs="Arial"/>
          <w:lang w:eastAsia="de-CH"/>
        </w:rPr>
        <w:t xml:space="preserve"> zentralen </w:t>
      </w:r>
      <w:r w:rsidR="008C0EDC">
        <w:rPr>
          <w:rFonts w:ascii="Arial" w:hAnsi="Arial" w:cs="Arial"/>
          <w:lang w:eastAsia="de-CH"/>
        </w:rPr>
        <w:t xml:space="preserve">EBA </w:t>
      </w:r>
      <w:r w:rsidRPr="0051430E">
        <w:rPr>
          <w:rFonts w:ascii="Arial" w:hAnsi="Arial" w:cs="Arial"/>
          <w:lang w:eastAsia="de-CH"/>
        </w:rPr>
        <w:t xml:space="preserve">auf Stufe </w:t>
      </w:r>
      <w:r w:rsidR="008C0EDC">
        <w:rPr>
          <w:rFonts w:ascii="Arial" w:hAnsi="Arial" w:cs="Arial"/>
          <w:lang w:eastAsia="de-CH"/>
        </w:rPr>
        <w:t>Kp</w:t>
      </w:r>
      <w:r w:rsidRPr="0051430E">
        <w:rPr>
          <w:rFonts w:ascii="Arial" w:hAnsi="Arial" w:cs="Arial"/>
          <w:lang w:eastAsia="de-CH"/>
        </w:rPr>
        <w:t xml:space="preserve"> in den ersten </w:t>
      </w:r>
      <w:r w:rsidR="008C0EDC">
        <w:rPr>
          <w:rFonts w:ascii="Arial" w:hAnsi="Arial" w:cs="Arial"/>
          <w:lang w:eastAsia="de-CH"/>
        </w:rPr>
        <w:t>vier</w:t>
      </w:r>
      <w:r>
        <w:rPr>
          <w:rFonts w:ascii="Arial" w:hAnsi="Arial" w:cs="Arial"/>
          <w:lang w:eastAsia="de-CH"/>
        </w:rPr>
        <w:t xml:space="preserve"> </w:t>
      </w:r>
      <w:r w:rsidRPr="0051430E">
        <w:rPr>
          <w:rFonts w:ascii="Arial" w:hAnsi="Arial" w:cs="Arial"/>
          <w:lang w:eastAsia="de-CH"/>
        </w:rPr>
        <w:t xml:space="preserve">Tagen die Grundbereitschaft der AdA </w:t>
      </w:r>
      <w:r w:rsidR="008C0EDC">
        <w:rPr>
          <w:rFonts w:ascii="Arial" w:hAnsi="Arial" w:cs="Arial"/>
          <w:lang w:eastAsia="de-CH"/>
        </w:rPr>
        <w:t xml:space="preserve">für die U CONEX </w:t>
      </w:r>
      <w:r w:rsidRPr="0051430E">
        <w:rPr>
          <w:rFonts w:ascii="Arial" w:hAnsi="Arial" w:cs="Arial"/>
          <w:lang w:eastAsia="de-CH"/>
        </w:rPr>
        <w:t>sicherstellen;</w:t>
      </w:r>
    </w:p>
    <w:p w14:paraId="6F1402EA" w14:textId="77777777" w:rsidR="00B42BCD" w:rsidRDefault="0051430E" w:rsidP="00B42BCD">
      <w:pPr>
        <w:pStyle w:val="Listenabsatz"/>
        <w:numPr>
          <w:ilvl w:val="0"/>
          <w:numId w:val="13"/>
        </w:numPr>
        <w:autoSpaceDE w:val="0"/>
        <w:autoSpaceDN w:val="0"/>
        <w:adjustRightInd w:val="0"/>
        <w:spacing w:after="14"/>
        <w:ind w:left="1418" w:hanging="425"/>
        <w:rPr>
          <w:rFonts w:ascii="Arial" w:hAnsi="Arial" w:cs="Arial"/>
          <w:lang w:eastAsia="de-CH"/>
        </w:rPr>
      </w:pPr>
      <w:r>
        <w:rPr>
          <w:rFonts w:ascii="Arial" w:hAnsi="Arial" w:cs="Arial"/>
          <w:lang w:eastAsia="de-CH"/>
        </w:rPr>
        <w:t xml:space="preserve">mittels </w:t>
      </w:r>
      <w:r w:rsidR="008C0EDC">
        <w:rPr>
          <w:rFonts w:ascii="Arial" w:hAnsi="Arial" w:cs="Arial"/>
          <w:lang w:eastAsia="de-CH"/>
        </w:rPr>
        <w:t xml:space="preserve">eines zentralisierten </w:t>
      </w:r>
      <w:proofErr w:type="spellStart"/>
      <w:r w:rsidR="008C0EDC">
        <w:rPr>
          <w:rFonts w:ascii="Arial" w:hAnsi="Arial" w:cs="Arial"/>
          <w:lang w:eastAsia="de-CH"/>
        </w:rPr>
        <w:t>Nachholers</w:t>
      </w:r>
      <w:proofErr w:type="spellEnd"/>
      <w:r>
        <w:rPr>
          <w:rFonts w:ascii="Arial" w:hAnsi="Arial" w:cs="Arial"/>
          <w:lang w:eastAsia="de-CH"/>
        </w:rPr>
        <w:t xml:space="preserve"> </w:t>
      </w:r>
      <w:r w:rsidR="008C0EDC">
        <w:rPr>
          <w:rFonts w:ascii="Arial" w:hAnsi="Arial" w:cs="Arial"/>
          <w:lang w:eastAsia="de-CH"/>
        </w:rPr>
        <w:t xml:space="preserve">die </w:t>
      </w:r>
      <w:r>
        <w:rPr>
          <w:rFonts w:ascii="Arial" w:hAnsi="Arial" w:cs="Arial"/>
          <w:lang w:eastAsia="de-CH"/>
        </w:rPr>
        <w:t xml:space="preserve">Ausbildung </w:t>
      </w:r>
      <w:r w:rsidR="008C0EDC">
        <w:rPr>
          <w:rFonts w:ascii="Arial" w:hAnsi="Arial" w:cs="Arial"/>
          <w:lang w:eastAsia="de-CH"/>
        </w:rPr>
        <w:t>der Ei E lückenlos sicherstellen</w:t>
      </w:r>
      <w:r>
        <w:rPr>
          <w:rFonts w:ascii="Arial" w:hAnsi="Arial" w:cs="Arial"/>
          <w:lang w:eastAsia="de-CH"/>
        </w:rPr>
        <w:t>;</w:t>
      </w:r>
    </w:p>
    <w:p w14:paraId="63FFF2D0" w14:textId="6B02E3CC" w:rsidR="00B42BCD" w:rsidRPr="00B42BCD" w:rsidRDefault="00B42BCD" w:rsidP="00B42BCD">
      <w:pPr>
        <w:pStyle w:val="Listenabsatz"/>
        <w:numPr>
          <w:ilvl w:val="0"/>
          <w:numId w:val="13"/>
        </w:numPr>
        <w:autoSpaceDE w:val="0"/>
        <w:autoSpaceDN w:val="0"/>
        <w:adjustRightInd w:val="0"/>
        <w:spacing w:after="14"/>
        <w:ind w:left="1418" w:hanging="425"/>
        <w:rPr>
          <w:rFonts w:ascii="Arial" w:hAnsi="Arial" w:cs="Arial"/>
          <w:lang w:eastAsia="de-CH"/>
        </w:rPr>
      </w:pPr>
      <w:r w:rsidRPr="00B42BCD">
        <w:rPr>
          <w:rFonts w:ascii="Arial" w:hAnsi="Arial" w:cs="Arial"/>
          <w:lang w:eastAsia="de-CH"/>
        </w:rPr>
        <w:t>die Grundfertigkeiten im Umgang mit der persönlichen Waffe erhalten;</w:t>
      </w:r>
    </w:p>
    <w:p w14:paraId="54D65508" w14:textId="68CB8D7D" w:rsidR="0051430E" w:rsidRPr="0051430E" w:rsidRDefault="0051430E" w:rsidP="006B3F93">
      <w:pPr>
        <w:pStyle w:val="Listenabsatz"/>
        <w:numPr>
          <w:ilvl w:val="0"/>
          <w:numId w:val="13"/>
        </w:numPr>
        <w:autoSpaceDE w:val="0"/>
        <w:autoSpaceDN w:val="0"/>
        <w:adjustRightInd w:val="0"/>
        <w:spacing w:after="14"/>
        <w:ind w:left="1418" w:hanging="425"/>
        <w:rPr>
          <w:rFonts w:ascii="Arial" w:hAnsi="Arial" w:cs="Arial"/>
          <w:lang w:eastAsia="de-CH"/>
        </w:rPr>
      </w:pPr>
      <w:r w:rsidRPr="0051430E">
        <w:rPr>
          <w:rFonts w:ascii="Arial" w:hAnsi="Arial" w:cs="Arial"/>
          <w:lang w:eastAsia="de-CH"/>
        </w:rPr>
        <w:t xml:space="preserve">mittels </w:t>
      </w:r>
      <w:proofErr w:type="spellStart"/>
      <w:r w:rsidR="008C0EDC">
        <w:rPr>
          <w:rFonts w:ascii="Arial" w:hAnsi="Arial" w:cs="Arial"/>
          <w:lang w:eastAsia="de-CH"/>
        </w:rPr>
        <w:t>Gef</w:t>
      </w:r>
      <w:proofErr w:type="spellEnd"/>
      <w:r w:rsidR="008C0EDC">
        <w:rPr>
          <w:rFonts w:ascii="Arial" w:hAnsi="Arial" w:cs="Arial"/>
          <w:lang w:eastAsia="de-CH"/>
        </w:rPr>
        <w:t xml:space="preserve"> S</w:t>
      </w:r>
      <w:r w:rsidRPr="0051430E">
        <w:rPr>
          <w:rFonts w:ascii="Arial" w:hAnsi="Arial" w:cs="Arial"/>
          <w:lang w:eastAsia="de-CH"/>
        </w:rPr>
        <w:t xml:space="preserve"> auf Stufe Zug </w:t>
      </w:r>
      <w:r w:rsidR="008C0EDC">
        <w:rPr>
          <w:rFonts w:ascii="Arial" w:hAnsi="Arial" w:cs="Arial"/>
          <w:lang w:eastAsia="de-CH"/>
        </w:rPr>
        <w:t xml:space="preserve">ein </w:t>
      </w:r>
      <w:r w:rsidRPr="0051430E">
        <w:rPr>
          <w:rFonts w:ascii="Arial" w:hAnsi="Arial" w:cs="Arial"/>
          <w:lang w:eastAsia="de-CH"/>
        </w:rPr>
        <w:t xml:space="preserve">Ausbildungsschwergewicht </w:t>
      </w:r>
      <w:proofErr w:type="gramStart"/>
      <w:r w:rsidRPr="0051430E">
        <w:rPr>
          <w:rFonts w:ascii="Arial" w:hAnsi="Arial" w:cs="Arial"/>
          <w:lang w:eastAsia="de-CH"/>
        </w:rPr>
        <w:t>bei folgenden</w:t>
      </w:r>
      <w:proofErr w:type="gramEnd"/>
      <w:r w:rsidRPr="0051430E">
        <w:rPr>
          <w:rFonts w:ascii="Arial" w:hAnsi="Arial" w:cs="Arial"/>
          <w:lang w:eastAsia="de-CH"/>
        </w:rPr>
        <w:t xml:space="preserve"> Einsatzverfahren bilden:</w:t>
      </w:r>
    </w:p>
    <w:p w14:paraId="62BAC95A" w14:textId="09128291" w:rsidR="0051430E" w:rsidRDefault="008C0EDC" w:rsidP="006B3F93">
      <w:pPr>
        <w:pStyle w:val="Listenabsatz"/>
        <w:numPr>
          <w:ilvl w:val="0"/>
          <w:numId w:val="13"/>
        </w:numPr>
        <w:autoSpaceDE w:val="0"/>
        <w:autoSpaceDN w:val="0"/>
        <w:adjustRightInd w:val="0"/>
        <w:spacing w:after="14"/>
        <w:ind w:left="2268" w:hanging="425"/>
        <w:rPr>
          <w:rFonts w:ascii="Arial" w:hAnsi="Arial" w:cs="Arial"/>
          <w:lang w:eastAsia="de-CH"/>
        </w:rPr>
      </w:pPr>
      <w:r>
        <w:rPr>
          <w:rFonts w:ascii="Arial" w:hAnsi="Arial" w:cs="Arial"/>
          <w:lang w:eastAsia="de-CH"/>
        </w:rPr>
        <w:t>Geländedurchsuchung</w:t>
      </w:r>
      <w:r w:rsidR="0051430E">
        <w:rPr>
          <w:rFonts w:ascii="Arial" w:hAnsi="Arial" w:cs="Arial"/>
          <w:lang w:eastAsia="de-CH"/>
        </w:rPr>
        <w:t>;</w:t>
      </w:r>
    </w:p>
    <w:p w14:paraId="3C022277" w14:textId="77777777" w:rsidR="00B42BCD" w:rsidRDefault="00B42BCD" w:rsidP="00B42BCD">
      <w:pPr>
        <w:pStyle w:val="Listenabsatz"/>
        <w:numPr>
          <w:ilvl w:val="0"/>
          <w:numId w:val="13"/>
        </w:numPr>
        <w:autoSpaceDE w:val="0"/>
        <w:autoSpaceDN w:val="0"/>
        <w:adjustRightInd w:val="0"/>
        <w:spacing w:after="14"/>
        <w:ind w:left="2268" w:hanging="425"/>
        <w:rPr>
          <w:rFonts w:ascii="Arial" w:hAnsi="Arial" w:cs="Arial"/>
          <w:lang w:eastAsia="de-CH"/>
        </w:rPr>
      </w:pPr>
      <w:r>
        <w:rPr>
          <w:rFonts w:ascii="Arial" w:hAnsi="Arial" w:cs="Arial"/>
          <w:lang w:eastAsia="de-CH"/>
        </w:rPr>
        <w:t>Stoss.</w:t>
      </w:r>
    </w:p>
    <w:p w14:paraId="363B6450" w14:textId="5F55BAF7" w:rsidR="0051430E" w:rsidRDefault="0051430E" w:rsidP="0051430E">
      <w:pPr>
        <w:autoSpaceDE w:val="0"/>
        <w:autoSpaceDN w:val="0"/>
        <w:adjustRightInd w:val="0"/>
        <w:spacing w:after="14"/>
        <w:rPr>
          <w:rFonts w:cs="Arial"/>
          <w:lang w:eastAsia="de-CH"/>
        </w:rPr>
      </w:pPr>
    </w:p>
    <w:p w14:paraId="76F26E38" w14:textId="6B5D343E" w:rsidR="0051430E" w:rsidRDefault="00B42BCD" w:rsidP="0051430E">
      <w:pPr>
        <w:pStyle w:val="berschrift2"/>
      </w:pPr>
      <w:r>
        <w:t>Ziele</w:t>
      </w:r>
      <w:r w:rsidR="0051430E">
        <w:t xml:space="preserve"> für die verschiedenen Stufen</w:t>
      </w:r>
    </w:p>
    <w:p w14:paraId="38915379" w14:textId="06D3611A" w:rsidR="0051430E" w:rsidRDefault="0051430E" w:rsidP="0051430E">
      <w:pPr>
        <w:pStyle w:val="VBS-Eingerckt"/>
      </w:pPr>
    </w:p>
    <w:p w14:paraId="7640C429" w14:textId="2F34C124" w:rsidR="0051430E" w:rsidRDefault="0051430E" w:rsidP="0051430E">
      <w:pPr>
        <w:pStyle w:val="berschrift3"/>
      </w:pPr>
      <w:r>
        <w:t>Zfhr</w:t>
      </w:r>
    </w:p>
    <w:p w14:paraId="7DDF7DC9" w14:textId="7F65058E" w:rsidR="0051430E" w:rsidRDefault="0051430E" w:rsidP="006B3F93">
      <w:pPr>
        <w:pStyle w:val="VBS-Eingerckt"/>
        <w:numPr>
          <w:ilvl w:val="0"/>
          <w:numId w:val="18"/>
        </w:numPr>
        <w:tabs>
          <w:tab w:val="clear" w:pos="1276"/>
        </w:tabs>
        <w:ind w:left="1418" w:hanging="425"/>
      </w:pPr>
      <w:r>
        <w:t>Fassen nach einer erfolgten Lagebeurteilung einfache und zweckmässige Entschlüsse;</w:t>
      </w:r>
    </w:p>
    <w:p w14:paraId="02F48D8A" w14:textId="77777777" w:rsidR="0051430E" w:rsidRDefault="0051430E" w:rsidP="006B3F93">
      <w:pPr>
        <w:pStyle w:val="VBS-Eingerckt"/>
        <w:numPr>
          <w:ilvl w:val="0"/>
          <w:numId w:val="18"/>
        </w:numPr>
        <w:tabs>
          <w:tab w:val="clear" w:pos="1276"/>
        </w:tabs>
        <w:ind w:left="1418" w:hanging="425"/>
      </w:pPr>
      <w:r>
        <w:t>Schaffen mit persönlichem Vorbild und Engagement Vertrauen sowie Motivation;</w:t>
      </w:r>
    </w:p>
    <w:p w14:paraId="15A3FE40" w14:textId="77777777" w:rsidR="0051430E" w:rsidRDefault="0051430E" w:rsidP="006B3F93">
      <w:pPr>
        <w:pStyle w:val="VBS-Eingerckt"/>
        <w:numPr>
          <w:ilvl w:val="0"/>
          <w:numId w:val="18"/>
        </w:numPr>
        <w:tabs>
          <w:tab w:val="clear" w:pos="1276"/>
        </w:tabs>
        <w:ind w:left="1418" w:hanging="425"/>
      </w:pPr>
      <w:r>
        <w:t>Nehmen ihre Fürsorgepflicht gegenüber ihren Unterstellten wahr;</w:t>
      </w:r>
    </w:p>
    <w:p w14:paraId="15E248E3" w14:textId="29AAD5CA" w:rsidR="0051430E" w:rsidRPr="0051430E" w:rsidRDefault="00B42BCD" w:rsidP="006B3F93">
      <w:pPr>
        <w:pStyle w:val="VBS-Eingerckt"/>
        <w:numPr>
          <w:ilvl w:val="0"/>
          <w:numId w:val="18"/>
        </w:numPr>
        <w:tabs>
          <w:tab w:val="clear" w:pos="1276"/>
        </w:tabs>
        <w:ind w:left="1418" w:hanging="425"/>
      </w:pPr>
      <w:r>
        <w:t xml:space="preserve">Befehlen und führen ihre Züge </w:t>
      </w:r>
      <w:r w:rsidR="0051430E">
        <w:t>durch persönliches Vorbild.</w:t>
      </w:r>
    </w:p>
    <w:p w14:paraId="7222E3FF" w14:textId="40041E9C" w:rsidR="00F23458" w:rsidRDefault="00F23458">
      <w:pPr>
        <w:ind w:right="0"/>
        <w:rPr>
          <w:rFonts w:cs="Arial"/>
          <w:lang w:eastAsia="de-CH"/>
        </w:rPr>
      </w:pPr>
    </w:p>
    <w:p w14:paraId="6178EEB0" w14:textId="6C0742B4" w:rsidR="0051430E" w:rsidRDefault="0051430E" w:rsidP="0051430E">
      <w:pPr>
        <w:pStyle w:val="berschrift2"/>
      </w:pPr>
      <w:r>
        <w:t>Grfhr</w:t>
      </w:r>
    </w:p>
    <w:p w14:paraId="78F7B9D0" w14:textId="77777777" w:rsidR="0051430E" w:rsidRDefault="0051430E" w:rsidP="006B3F93">
      <w:pPr>
        <w:pStyle w:val="VBS-Eingerckt"/>
        <w:numPr>
          <w:ilvl w:val="0"/>
          <w:numId w:val="19"/>
        </w:numPr>
        <w:tabs>
          <w:tab w:val="clear" w:pos="1276"/>
        </w:tabs>
        <w:ind w:left="1418" w:hanging="425"/>
      </w:pPr>
      <w:r>
        <w:t xml:space="preserve">Erstellen im Auftrag des </w:t>
      </w:r>
      <w:proofErr w:type="spellStart"/>
      <w:r>
        <w:t>Zfhr</w:t>
      </w:r>
      <w:proofErr w:type="spellEnd"/>
      <w:r>
        <w:t xml:space="preserve"> die </w:t>
      </w:r>
      <w:proofErr w:type="spellStart"/>
      <w:r>
        <w:t>Lektionenpläne</w:t>
      </w:r>
      <w:proofErr w:type="spellEnd"/>
      <w:r>
        <w:t>;</w:t>
      </w:r>
    </w:p>
    <w:p w14:paraId="745DC884" w14:textId="77777777" w:rsidR="00DD41D6" w:rsidRDefault="0051430E" w:rsidP="006B3F93">
      <w:pPr>
        <w:pStyle w:val="VBS-Eingerckt"/>
        <w:numPr>
          <w:ilvl w:val="0"/>
          <w:numId w:val="19"/>
        </w:numPr>
        <w:tabs>
          <w:tab w:val="clear" w:pos="1276"/>
        </w:tabs>
        <w:ind w:left="1418" w:hanging="425"/>
      </w:pPr>
      <w:r>
        <w:t>Nehmen an den Ausbildungsrapporten (AR) 1 und 2 teil;</w:t>
      </w:r>
    </w:p>
    <w:p w14:paraId="7029820D" w14:textId="77777777" w:rsidR="00DD41D6" w:rsidRDefault="00DD41D6" w:rsidP="006B3F93">
      <w:pPr>
        <w:pStyle w:val="VBS-Eingerckt"/>
        <w:numPr>
          <w:ilvl w:val="0"/>
          <w:numId w:val="19"/>
        </w:numPr>
        <w:tabs>
          <w:tab w:val="clear" w:pos="1276"/>
        </w:tabs>
        <w:ind w:left="1418" w:hanging="425"/>
      </w:pPr>
      <w:r>
        <w:t>F</w:t>
      </w:r>
      <w:r w:rsidR="0051430E">
        <w:t xml:space="preserve">ühren die Ausbildungen gemäss Tagesprogramm und </w:t>
      </w:r>
      <w:proofErr w:type="spellStart"/>
      <w:r w:rsidR="0051430E">
        <w:t>Lektionenplan</w:t>
      </w:r>
      <w:proofErr w:type="spellEnd"/>
      <w:r w:rsidR="0051430E">
        <w:t xml:space="preserve"> mit ihrer</w:t>
      </w:r>
      <w:r>
        <w:t xml:space="preserve"> </w:t>
      </w:r>
      <w:r w:rsidR="0051430E">
        <w:t>Gruppe durch;</w:t>
      </w:r>
    </w:p>
    <w:p w14:paraId="58F617A0" w14:textId="77777777" w:rsidR="00DD41D6" w:rsidRDefault="00DD41D6" w:rsidP="006B3F93">
      <w:pPr>
        <w:pStyle w:val="VBS-Eingerckt"/>
        <w:numPr>
          <w:ilvl w:val="0"/>
          <w:numId w:val="19"/>
        </w:numPr>
        <w:tabs>
          <w:tab w:val="clear" w:pos="1276"/>
        </w:tabs>
        <w:ind w:left="1418" w:hanging="425"/>
      </w:pPr>
      <w:r>
        <w:t>B</w:t>
      </w:r>
      <w:r w:rsidR="0051430E">
        <w:t>ereiten ihre Gruppen durch eine methodisch geschickte und gut vorbereitete</w:t>
      </w:r>
      <w:r>
        <w:t xml:space="preserve"> </w:t>
      </w:r>
      <w:r w:rsidR="0051430E">
        <w:t>Ausbildung optimal auf alle verlangten Aufträge vor;</w:t>
      </w:r>
    </w:p>
    <w:p w14:paraId="64EF2D17" w14:textId="77777777" w:rsidR="00DD41D6" w:rsidRDefault="00DD41D6" w:rsidP="006B3F93">
      <w:pPr>
        <w:pStyle w:val="VBS-Eingerckt"/>
        <w:numPr>
          <w:ilvl w:val="0"/>
          <w:numId w:val="19"/>
        </w:numPr>
        <w:tabs>
          <w:tab w:val="clear" w:pos="1276"/>
        </w:tabs>
        <w:ind w:left="1418" w:hanging="425"/>
      </w:pPr>
      <w:r>
        <w:t>S</w:t>
      </w:r>
      <w:r w:rsidR="0051430E">
        <w:t>etzen die Sicherheitsvorschriften konsequent und jederzeit um;</w:t>
      </w:r>
    </w:p>
    <w:p w14:paraId="334A664C" w14:textId="77777777" w:rsidR="00DD41D6" w:rsidRDefault="00DD41D6" w:rsidP="006B3F93">
      <w:pPr>
        <w:pStyle w:val="VBS-Eingerckt"/>
        <w:numPr>
          <w:ilvl w:val="0"/>
          <w:numId w:val="19"/>
        </w:numPr>
        <w:tabs>
          <w:tab w:val="clear" w:pos="1276"/>
        </w:tabs>
        <w:ind w:left="1418" w:hanging="425"/>
      </w:pPr>
      <w:r>
        <w:t>B</w:t>
      </w:r>
      <w:r w:rsidR="0051430E">
        <w:t>efehlen einfach und überlegt mittel 3- und/oder 5-Punkte-Befehlen;</w:t>
      </w:r>
    </w:p>
    <w:p w14:paraId="6D96F5D7" w14:textId="44EDBA22" w:rsidR="0051430E" w:rsidRPr="0051430E" w:rsidRDefault="00DD41D6" w:rsidP="006B3F93">
      <w:pPr>
        <w:pStyle w:val="VBS-Eingerckt"/>
        <w:numPr>
          <w:ilvl w:val="0"/>
          <w:numId w:val="19"/>
        </w:numPr>
        <w:tabs>
          <w:tab w:val="clear" w:pos="1276"/>
        </w:tabs>
        <w:ind w:left="1418" w:hanging="425"/>
      </w:pPr>
      <w:r>
        <w:t>F</w:t>
      </w:r>
      <w:r w:rsidR="0051430E">
        <w:t>ühren durch Vorbild.</w:t>
      </w:r>
    </w:p>
    <w:p w14:paraId="2AA99A11" w14:textId="76E4FDB0" w:rsidR="0051430E" w:rsidRDefault="0051430E" w:rsidP="00DD41D6">
      <w:pPr>
        <w:pStyle w:val="berschrift1"/>
        <w:numPr>
          <w:ilvl w:val="0"/>
          <w:numId w:val="0"/>
        </w:numPr>
        <w:ind w:left="992" w:right="0" w:hanging="992"/>
      </w:pPr>
    </w:p>
    <w:p w14:paraId="49E538E1" w14:textId="6E77C6CF" w:rsidR="00DD41D6" w:rsidRDefault="00DD41D6" w:rsidP="00DD41D6">
      <w:pPr>
        <w:pStyle w:val="berschrift2"/>
      </w:pPr>
      <w:r>
        <w:t>Mannschaft</w:t>
      </w:r>
    </w:p>
    <w:p w14:paraId="2D165C48" w14:textId="77777777" w:rsidR="00DD41D6" w:rsidRDefault="00DD41D6" w:rsidP="00DD41D6">
      <w:pPr>
        <w:pStyle w:val="VBS-Eingerckt"/>
      </w:pPr>
      <w:r>
        <w:t>Jeder AdA,</w:t>
      </w:r>
    </w:p>
    <w:p w14:paraId="7D8488B3" w14:textId="1C1C63DC" w:rsidR="00DD41D6" w:rsidRDefault="00DD41D6" w:rsidP="006B3F93">
      <w:pPr>
        <w:pStyle w:val="VBS-Eingerckt"/>
        <w:numPr>
          <w:ilvl w:val="0"/>
          <w:numId w:val="19"/>
        </w:numPr>
        <w:tabs>
          <w:tab w:val="clear" w:pos="1276"/>
        </w:tabs>
        <w:ind w:left="1418" w:hanging="425"/>
      </w:pPr>
      <w:r>
        <w:t>ist befähigt, die soldatischen Grundfertigkeiten, Waffen, Geräte und Verfahren seiner Funktion z G der Kp / des Bat erfolgreich einzusetzen;</w:t>
      </w:r>
    </w:p>
    <w:p w14:paraId="607D2F77" w14:textId="239FFF57" w:rsidR="00DD41D6" w:rsidRDefault="00DD41D6" w:rsidP="006B3F93">
      <w:pPr>
        <w:pStyle w:val="VBS-Eingerckt"/>
        <w:numPr>
          <w:ilvl w:val="0"/>
          <w:numId w:val="19"/>
        </w:numPr>
        <w:tabs>
          <w:tab w:val="clear" w:pos="1276"/>
        </w:tabs>
        <w:ind w:left="1418" w:hanging="425"/>
      </w:pPr>
      <w:r>
        <w:t>hält die ihm anvertraute Ausrüstung jederzeit einsatzbereit;</w:t>
      </w:r>
    </w:p>
    <w:p w14:paraId="595C9C19" w14:textId="77777777" w:rsidR="00DD41D6" w:rsidRDefault="00DD41D6" w:rsidP="006B3F93">
      <w:pPr>
        <w:pStyle w:val="VBS-Eingerckt"/>
        <w:numPr>
          <w:ilvl w:val="0"/>
          <w:numId w:val="19"/>
        </w:numPr>
        <w:tabs>
          <w:tab w:val="clear" w:pos="1276"/>
        </w:tabs>
        <w:ind w:left="1418" w:hanging="425"/>
      </w:pPr>
      <w:r>
        <w:t>ist sich seiner Funktion für die Kp und/oder für das Bat bewusst und agiert dementsprechend verantwortungsvoll und pflichtbewusst;</w:t>
      </w:r>
    </w:p>
    <w:p w14:paraId="7B461FB2" w14:textId="1500C39A" w:rsidR="00DD41D6" w:rsidRDefault="00DD41D6" w:rsidP="006B3F93">
      <w:pPr>
        <w:pStyle w:val="VBS-Eingerckt"/>
        <w:numPr>
          <w:ilvl w:val="0"/>
          <w:numId w:val="19"/>
        </w:numPr>
        <w:tabs>
          <w:tab w:val="clear" w:pos="1276"/>
        </w:tabs>
        <w:ind w:left="1418" w:hanging="425"/>
      </w:pPr>
      <w:r>
        <w:t>hält die Sicherheitsvorschriften konsequent und jederzeit ein;</w:t>
      </w:r>
    </w:p>
    <w:p w14:paraId="0412D429" w14:textId="50638EBF" w:rsidR="00DD41D6" w:rsidRDefault="00DD41D6" w:rsidP="006B3F93">
      <w:pPr>
        <w:pStyle w:val="VBS-Eingerckt"/>
        <w:numPr>
          <w:ilvl w:val="0"/>
          <w:numId w:val="19"/>
        </w:numPr>
        <w:tabs>
          <w:tab w:val="clear" w:pos="1276"/>
        </w:tabs>
        <w:ind w:left="1418" w:hanging="425"/>
      </w:pPr>
      <w:r>
        <w:t>wendet die militärischen Formen reflexartig an.</w:t>
      </w:r>
    </w:p>
    <w:p w14:paraId="1668100E" w14:textId="77777777" w:rsidR="00DD41D6" w:rsidRDefault="00DD41D6">
      <w:pPr>
        <w:ind w:right="0"/>
        <w:rPr>
          <w:lang w:eastAsia="de-DE"/>
        </w:rPr>
      </w:pPr>
      <w:r>
        <w:br w:type="page"/>
      </w:r>
    </w:p>
    <w:p w14:paraId="2D8667B6" w14:textId="2E0FAE97" w:rsidR="00A602A1" w:rsidRDefault="00A602A1" w:rsidP="00A602A1">
      <w:pPr>
        <w:pStyle w:val="berschrift1"/>
        <w:ind w:right="0"/>
      </w:pPr>
      <w:r>
        <w:lastRenderedPageBreak/>
        <w:t>Aufträge</w:t>
      </w:r>
    </w:p>
    <w:p w14:paraId="184576F4" w14:textId="77777777" w:rsidR="00A602A1" w:rsidRPr="007B23CB" w:rsidRDefault="00A602A1" w:rsidP="00A602A1">
      <w:pPr>
        <w:pStyle w:val="VBS-Eingerckt"/>
      </w:pPr>
    </w:p>
    <w:tbl>
      <w:tblPr>
        <w:tblW w:w="9212" w:type="dxa"/>
        <w:tblInd w:w="-32" w:type="dxa"/>
        <w:tblLayout w:type="fixed"/>
        <w:tblLook w:val="0000" w:firstRow="0" w:lastRow="0" w:firstColumn="0" w:lastColumn="0" w:noHBand="0" w:noVBand="0"/>
      </w:tblPr>
      <w:tblGrid>
        <w:gridCol w:w="2867"/>
        <w:gridCol w:w="6345"/>
      </w:tblGrid>
      <w:tr w:rsidR="00A602A1" w:rsidRPr="007B23CB" w14:paraId="509226BF" w14:textId="77777777" w:rsidTr="00B730A1">
        <w:tc>
          <w:tcPr>
            <w:tcW w:w="2867" w:type="dxa"/>
          </w:tcPr>
          <w:p w14:paraId="11B2F54E" w14:textId="77777777" w:rsidR="00A602A1" w:rsidRPr="00F75162" w:rsidRDefault="00A602A1" w:rsidP="004A33F2">
            <w:pPr>
              <w:pStyle w:val="berschrift2"/>
              <w:rPr>
                <w:lang w:val="en-US"/>
              </w:rPr>
            </w:pPr>
            <w:r>
              <w:rPr>
                <w:lang w:val="en-US"/>
              </w:rPr>
              <w:t>Zfhr</w:t>
            </w:r>
          </w:p>
          <w:p w14:paraId="19796244" w14:textId="77777777" w:rsidR="00A602A1" w:rsidRPr="00520328" w:rsidRDefault="00A602A1" w:rsidP="004A33F2">
            <w:pPr>
              <w:pStyle w:val="berschrift2"/>
              <w:numPr>
                <w:ilvl w:val="1"/>
                <w:numId w:val="0"/>
              </w:numPr>
              <w:tabs>
                <w:tab w:val="num" w:pos="993"/>
              </w:tabs>
              <w:ind w:left="992" w:hanging="992"/>
              <w:rPr>
                <w:lang w:val="en-US"/>
              </w:rPr>
            </w:pPr>
          </w:p>
        </w:tc>
        <w:tc>
          <w:tcPr>
            <w:tcW w:w="6345" w:type="dxa"/>
          </w:tcPr>
          <w:p w14:paraId="250333A3" w14:textId="77777777" w:rsidR="00DD41D6" w:rsidRPr="00DD41D6" w:rsidRDefault="00DD41D6" w:rsidP="006B3F93">
            <w:pPr>
              <w:pStyle w:val="Listenabsatz"/>
              <w:numPr>
                <w:ilvl w:val="0"/>
                <w:numId w:val="13"/>
              </w:numPr>
              <w:autoSpaceDE w:val="0"/>
              <w:autoSpaceDN w:val="0"/>
              <w:adjustRightInd w:val="0"/>
              <w:spacing w:after="14"/>
              <w:ind w:left="182" w:hanging="284"/>
              <w:rPr>
                <w:rFonts w:ascii="Arial" w:hAnsi="Arial" w:cs="Arial"/>
                <w:lang w:eastAsia="de-CH"/>
              </w:rPr>
            </w:pPr>
            <w:r w:rsidRPr="00DD41D6">
              <w:rPr>
                <w:rFonts w:ascii="Arial" w:hAnsi="Arial" w:cs="Arial"/>
                <w:lang w:eastAsia="de-CH"/>
              </w:rPr>
              <w:t>setzen den Führungsrhythmus (</w:t>
            </w:r>
            <w:proofErr w:type="spellStart"/>
            <w:r w:rsidRPr="00DD41D6">
              <w:rPr>
                <w:rFonts w:ascii="Arial" w:hAnsi="Arial" w:cs="Arial"/>
                <w:lang w:eastAsia="de-CH"/>
              </w:rPr>
              <w:t>mind</w:t>
            </w:r>
            <w:proofErr w:type="spellEnd"/>
            <w:r w:rsidRPr="00DD41D6">
              <w:rPr>
                <w:rFonts w:ascii="Arial" w:hAnsi="Arial" w:cs="Arial"/>
                <w:lang w:eastAsia="de-CH"/>
              </w:rPr>
              <w:t xml:space="preserve"> 2 Tage voraus) konsequent um;</w:t>
            </w:r>
          </w:p>
          <w:p w14:paraId="3EC63AFB" w14:textId="77777777" w:rsidR="00DD41D6" w:rsidRDefault="00DD41D6" w:rsidP="006B3F93">
            <w:pPr>
              <w:pStyle w:val="Listenabsatz"/>
              <w:numPr>
                <w:ilvl w:val="0"/>
                <w:numId w:val="13"/>
              </w:numPr>
              <w:autoSpaceDE w:val="0"/>
              <w:autoSpaceDN w:val="0"/>
              <w:adjustRightInd w:val="0"/>
              <w:spacing w:after="14"/>
              <w:ind w:left="182" w:hanging="284"/>
              <w:rPr>
                <w:rFonts w:ascii="Arial" w:hAnsi="Arial" w:cs="Arial"/>
                <w:lang w:eastAsia="de-CH"/>
              </w:rPr>
            </w:pPr>
            <w:r w:rsidRPr="00DD41D6">
              <w:rPr>
                <w:rFonts w:ascii="Arial" w:hAnsi="Arial" w:cs="Arial"/>
                <w:lang w:eastAsia="de-CH"/>
              </w:rPr>
              <w:t>erstellen für jeden Ausbildungstag ein Tagesprogramm und wo nötig ein</w:t>
            </w:r>
            <w:r>
              <w:rPr>
                <w:rFonts w:ascii="Arial" w:hAnsi="Arial" w:cs="Arial"/>
                <w:lang w:eastAsia="de-CH"/>
              </w:rPr>
              <w:t xml:space="preserve"> </w:t>
            </w:r>
            <w:r w:rsidRPr="00DD41D6">
              <w:rPr>
                <w:rFonts w:ascii="Arial" w:hAnsi="Arial" w:cs="Arial"/>
                <w:lang w:eastAsia="de-CH"/>
              </w:rPr>
              <w:t>Übungskonzept;</w:t>
            </w:r>
          </w:p>
          <w:p w14:paraId="42217D2C" w14:textId="0193B035" w:rsidR="00DD41D6" w:rsidRPr="00DD41D6" w:rsidRDefault="00DD41D6" w:rsidP="006B3F93">
            <w:pPr>
              <w:pStyle w:val="Listenabsatz"/>
              <w:numPr>
                <w:ilvl w:val="0"/>
                <w:numId w:val="13"/>
              </w:numPr>
              <w:autoSpaceDE w:val="0"/>
              <w:autoSpaceDN w:val="0"/>
              <w:adjustRightInd w:val="0"/>
              <w:spacing w:after="14"/>
              <w:ind w:left="182" w:hanging="284"/>
              <w:rPr>
                <w:rFonts w:ascii="Arial" w:hAnsi="Arial" w:cs="Arial"/>
                <w:lang w:eastAsia="de-CH"/>
              </w:rPr>
            </w:pPr>
            <w:r w:rsidRPr="00DD41D6">
              <w:rPr>
                <w:rFonts w:ascii="Arial" w:hAnsi="Arial" w:cs="Arial"/>
                <w:lang w:eastAsia="de-CH"/>
              </w:rPr>
              <w:t xml:space="preserve">präsentieren ihr Ausbildungsprogramm </w:t>
            </w:r>
            <w:proofErr w:type="spellStart"/>
            <w:r w:rsidRPr="00DD41D6">
              <w:rPr>
                <w:rFonts w:ascii="Arial" w:hAnsi="Arial" w:cs="Arial"/>
                <w:lang w:eastAsia="de-CH"/>
              </w:rPr>
              <w:t>bzw</w:t>
            </w:r>
            <w:proofErr w:type="spellEnd"/>
            <w:r w:rsidRPr="00DD41D6">
              <w:rPr>
                <w:rFonts w:ascii="Arial" w:hAnsi="Arial" w:cs="Arial"/>
                <w:lang w:eastAsia="de-CH"/>
              </w:rPr>
              <w:t xml:space="preserve"> Übungskonzept dem Kp </w:t>
            </w:r>
            <w:proofErr w:type="spellStart"/>
            <w:r w:rsidRPr="00DD41D6">
              <w:rPr>
                <w:rFonts w:ascii="Arial" w:hAnsi="Arial" w:cs="Arial"/>
                <w:lang w:eastAsia="de-CH"/>
              </w:rPr>
              <w:t>Kdt</w:t>
            </w:r>
            <w:proofErr w:type="spellEnd"/>
            <w:r w:rsidRPr="00DD41D6">
              <w:rPr>
                <w:rFonts w:ascii="Arial" w:hAnsi="Arial" w:cs="Arial"/>
                <w:lang w:eastAsia="de-CH"/>
              </w:rPr>
              <w:t xml:space="preserve"> </w:t>
            </w:r>
            <w:proofErr w:type="spellStart"/>
            <w:r w:rsidRPr="00DD41D6">
              <w:rPr>
                <w:rFonts w:ascii="Arial" w:hAnsi="Arial" w:cs="Arial"/>
                <w:lang w:eastAsia="de-CH"/>
              </w:rPr>
              <w:t>mind</w:t>
            </w:r>
            <w:proofErr w:type="spellEnd"/>
            <w:r>
              <w:rPr>
                <w:rFonts w:ascii="Arial" w:hAnsi="Arial" w:cs="Arial"/>
                <w:lang w:eastAsia="de-CH"/>
              </w:rPr>
              <w:t xml:space="preserve"> </w:t>
            </w:r>
            <w:r w:rsidRPr="00DD41D6">
              <w:rPr>
                <w:rFonts w:ascii="Arial" w:hAnsi="Arial" w:cs="Arial"/>
                <w:lang w:eastAsia="de-CH"/>
              </w:rPr>
              <w:t>3 Tage im Voraus;</w:t>
            </w:r>
          </w:p>
          <w:p w14:paraId="3E03B1E6" w14:textId="445497F2" w:rsidR="00DD41D6" w:rsidRPr="00DD41D6" w:rsidRDefault="00DD41D6" w:rsidP="006B3F93">
            <w:pPr>
              <w:pStyle w:val="Listenabsatz"/>
              <w:numPr>
                <w:ilvl w:val="0"/>
                <w:numId w:val="13"/>
              </w:numPr>
              <w:autoSpaceDE w:val="0"/>
              <w:autoSpaceDN w:val="0"/>
              <w:adjustRightInd w:val="0"/>
              <w:spacing w:after="14"/>
              <w:ind w:left="182" w:hanging="284"/>
              <w:rPr>
                <w:rFonts w:ascii="Arial" w:hAnsi="Arial" w:cs="Arial"/>
                <w:lang w:eastAsia="de-CH"/>
              </w:rPr>
            </w:pPr>
            <w:r w:rsidRPr="00DD41D6">
              <w:rPr>
                <w:rFonts w:ascii="Arial" w:hAnsi="Arial" w:cs="Arial"/>
                <w:lang w:eastAsia="de-CH"/>
              </w:rPr>
              <w:t>basieren ihre Tagesprogramme inhaltlich und zeitlich auf den</w:t>
            </w:r>
            <w:r>
              <w:rPr>
                <w:rFonts w:ascii="Arial" w:hAnsi="Arial" w:cs="Arial"/>
                <w:lang w:eastAsia="de-CH"/>
              </w:rPr>
              <w:t xml:space="preserve"> </w:t>
            </w:r>
            <w:r w:rsidRPr="00DD41D6">
              <w:rPr>
                <w:rFonts w:ascii="Arial" w:hAnsi="Arial" w:cs="Arial"/>
                <w:lang w:eastAsia="de-CH"/>
              </w:rPr>
              <w:t>Ausbildungsaufträgen;</w:t>
            </w:r>
          </w:p>
          <w:p w14:paraId="2ECCABA8" w14:textId="3214E5E5" w:rsidR="00DD41D6" w:rsidRPr="00DD41D6" w:rsidRDefault="00DD41D6" w:rsidP="006B3F93">
            <w:pPr>
              <w:pStyle w:val="Listenabsatz"/>
              <w:numPr>
                <w:ilvl w:val="0"/>
                <w:numId w:val="13"/>
              </w:numPr>
              <w:autoSpaceDE w:val="0"/>
              <w:autoSpaceDN w:val="0"/>
              <w:adjustRightInd w:val="0"/>
              <w:spacing w:after="14"/>
              <w:ind w:left="182" w:hanging="284"/>
              <w:rPr>
                <w:rFonts w:ascii="Arial" w:hAnsi="Arial" w:cs="Arial"/>
                <w:lang w:eastAsia="de-CH"/>
              </w:rPr>
            </w:pPr>
            <w:r w:rsidRPr="00DD41D6">
              <w:rPr>
                <w:rFonts w:ascii="Arial" w:hAnsi="Arial" w:cs="Arial"/>
                <w:lang w:eastAsia="de-CH"/>
              </w:rPr>
              <w:t>erstellen für jeden Ausbildungstag einen persönlichen Zeitplan;</w:t>
            </w:r>
          </w:p>
          <w:p w14:paraId="0A77B1D3" w14:textId="7EBFFB07" w:rsidR="00DD41D6" w:rsidRPr="00DD41D6" w:rsidRDefault="00DD41D6" w:rsidP="006B3F93">
            <w:pPr>
              <w:pStyle w:val="Listenabsatz"/>
              <w:numPr>
                <w:ilvl w:val="0"/>
                <w:numId w:val="13"/>
              </w:numPr>
              <w:autoSpaceDE w:val="0"/>
              <w:autoSpaceDN w:val="0"/>
              <w:adjustRightInd w:val="0"/>
              <w:spacing w:after="14"/>
              <w:ind w:left="182" w:hanging="284"/>
              <w:rPr>
                <w:rFonts w:ascii="Arial" w:hAnsi="Arial" w:cs="Arial"/>
                <w:lang w:eastAsia="de-CH"/>
              </w:rPr>
            </w:pPr>
            <w:r w:rsidRPr="00DD41D6">
              <w:rPr>
                <w:rFonts w:ascii="Arial" w:hAnsi="Arial" w:cs="Arial"/>
                <w:lang w:eastAsia="de-CH"/>
              </w:rPr>
              <w:t xml:space="preserve">beauftragen ihren unterstellten Kadern die Erstellung der </w:t>
            </w:r>
            <w:proofErr w:type="spellStart"/>
            <w:r w:rsidRPr="00DD41D6">
              <w:rPr>
                <w:rFonts w:ascii="Arial" w:hAnsi="Arial" w:cs="Arial"/>
                <w:lang w:eastAsia="de-CH"/>
              </w:rPr>
              <w:t>Lektionenpläne</w:t>
            </w:r>
            <w:proofErr w:type="spellEnd"/>
            <w:r w:rsidRPr="00DD41D6">
              <w:rPr>
                <w:rFonts w:ascii="Arial" w:hAnsi="Arial" w:cs="Arial"/>
                <w:lang w:eastAsia="de-CH"/>
              </w:rPr>
              <w:t xml:space="preserve"> sowie</w:t>
            </w:r>
            <w:r>
              <w:rPr>
                <w:rFonts w:ascii="Arial" w:hAnsi="Arial" w:cs="Arial"/>
                <w:lang w:eastAsia="de-CH"/>
              </w:rPr>
              <w:t xml:space="preserve"> </w:t>
            </w:r>
            <w:r w:rsidRPr="00DD41D6">
              <w:rPr>
                <w:rFonts w:ascii="Arial" w:hAnsi="Arial" w:cs="Arial"/>
                <w:lang w:eastAsia="de-CH"/>
              </w:rPr>
              <w:t xml:space="preserve">notwendiger Ausbildungsmaterialen wie Plakate </w:t>
            </w:r>
            <w:proofErr w:type="spellStart"/>
            <w:r w:rsidRPr="00DD41D6">
              <w:rPr>
                <w:rFonts w:ascii="Arial" w:hAnsi="Arial" w:cs="Arial"/>
                <w:lang w:eastAsia="de-CH"/>
              </w:rPr>
              <w:t>usw</w:t>
            </w:r>
            <w:proofErr w:type="spellEnd"/>
            <w:r w:rsidRPr="00DD41D6">
              <w:rPr>
                <w:rFonts w:ascii="Arial" w:hAnsi="Arial" w:cs="Arial"/>
                <w:lang w:eastAsia="de-CH"/>
              </w:rPr>
              <w:t>;</w:t>
            </w:r>
          </w:p>
          <w:p w14:paraId="2CEDAF9D" w14:textId="2CE11691" w:rsidR="00DD41D6" w:rsidRPr="00DD41D6" w:rsidRDefault="00DD41D6" w:rsidP="006B3F93">
            <w:pPr>
              <w:pStyle w:val="Listenabsatz"/>
              <w:numPr>
                <w:ilvl w:val="0"/>
                <w:numId w:val="13"/>
              </w:numPr>
              <w:autoSpaceDE w:val="0"/>
              <w:autoSpaceDN w:val="0"/>
              <w:adjustRightInd w:val="0"/>
              <w:spacing w:after="14"/>
              <w:ind w:left="182" w:hanging="284"/>
              <w:rPr>
                <w:rFonts w:ascii="Arial" w:hAnsi="Arial" w:cs="Arial"/>
                <w:lang w:eastAsia="de-CH"/>
              </w:rPr>
            </w:pPr>
            <w:r w:rsidRPr="00DD41D6">
              <w:rPr>
                <w:rFonts w:ascii="Arial" w:hAnsi="Arial" w:cs="Arial"/>
                <w:lang w:eastAsia="de-CH"/>
              </w:rPr>
              <w:t>führen für jeden Ausbildungstag einen AR 1 und 2 durch;</w:t>
            </w:r>
          </w:p>
          <w:p w14:paraId="64A2B1F6" w14:textId="01BB2F64" w:rsidR="00695497" w:rsidRPr="00C903F9" w:rsidRDefault="00DD41D6" w:rsidP="00C903F9">
            <w:pPr>
              <w:pStyle w:val="Listenabsatz"/>
              <w:numPr>
                <w:ilvl w:val="0"/>
                <w:numId w:val="13"/>
              </w:numPr>
              <w:autoSpaceDE w:val="0"/>
              <w:autoSpaceDN w:val="0"/>
              <w:adjustRightInd w:val="0"/>
              <w:spacing w:after="14"/>
              <w:ind w:left="182" w:hanging="284"/>
              <w:rPr>
                <w:rFonts w:ascii="Arial" w:hAnsi="Arial" w:cs="Arial"/>
                <w:lang w:eastAsia="de-CH"/>
              </w:rPr>
            </w:pPr>
            <w:r w:rsidRPr="00DD41D6">
              <w:rPr>
                <w:rFonts w:ascii="Arial" w:hAnsi="Arial" w:cs="Arial"/>
                <w:lang w:eastAsia="de-CH"/>
              </w:rPr>
              <w:t>führen die Ausbildungen mit ihren Zügen gemäss Tagesprogramm,</w:t>
            </w:r>
            <w:r>
              <w:rPr>
                <w:rFonts w:ascii="Arial" w:hAnsi="Arial" w:cs="Arial"/>
                <w:lang w:eastAsia="de-CH"/>
              </w:rPr>
              <w:t xml:space="preserve"> </w:t>
            </w:r>
            <w:proofErr w:type="spellStart"/>
            <w:r w:rsidRPr="00DD41D6">
              <w:rPr>
                <w:rFonts w:ascii="Arial" w:hAnsi="Arial" w:cs="Arial"/>
                <w:lang w:eastAsia="de-CH"/>
              </w:rPr>
              <w:t>Lektionenplänen</w:t>
            </w:r>
            <w:proofErr w:type="spellEnd"/>
            <w:r w:rsidRPr="00DD41D6">
              <w:rPr>
                <w:rFonts w:ascii="Arial" w:hAnsi="Arial" w:cs="Arial"/>
                <w:lang w:eastAsia="de-CH"/>
              </w:rPr>
              <w:t xml:space="preserve"> und Übungskonzepten durch;</w:t>
            </w:r>
            <w:bookmarkStart w:id="0" w:name="_GoBack"/>
            <w:bookmarkEnd w:id="0"/>
          </w:p>
        </w:tc>
      </w:tr>
    </w:tbl>
    <w:p w14:paraId="7106509E" w14:textId="77777777" w:rsidR="00A602A1" w:rsidRDefault="00A602A1" w:rsidP="00A602A1"/>
    <w:p w14:paraId="7E9A0097" w14:textId="68E5BF25" w:rsidR="00A602A1" w:rsidRDefault="00A602A1" w:rsidP="00526A63">
      <w:pPr>
        <w:pStyle w:val="berschrift1"/>
        <w:ind w:right="0"/>
      </w:pPr>
      <w:r>
        <w:t>Besondere Anordnungen</w:t>
      </w:r>
    </w:p>
    <w:p w14:paraId="50E2EB7F" w14:textId="77777777" w:rsidR="00526A63" w:rsidRPr="00526A63" w:rsidRDefault="00526A63" w:rsidP="00526A63">
      <w:pPr>
        <w:pStyle w:val="VBS-Eingerckt"/>
      </w:pPr>
    </w:p>
    <w:p w14:paraId="2602C70C" w14:textId="2F4DF48E" w:rsidR="008B7C9C" w:rsidRPr="008B7C9C" w:rsidRDefault="00DD41D6" w:rsidP="008B7C9C">
      <w:pPr>
        <w:pStyle w:val="berschrift2"/>
        <w:tabs>
          <w:tab w:val="num" w:pos="1427"/>
        </w:tabs>
        <w:ind w:right="0"/>
      </w:pPr>
      <w:r>
        <w:t>Kaderausbildung</w:t>
      </w:r>
    </w:p>
    <w:p w14:paraId="4E20F43B" w14:textId="543D72D5" w:rsidR="00A602A1" w:rsidRDefault="00A602A1" w:rsidP="008B7C9C">
      <w:pPr>
        <w:pStyle w:val="VBS-Eingerckt"/>
        <w:ind w:left="0"/>
      </w:pPr>
    </w:p>
    <w:p w14:paraId="51144D8A" w14:textId="705C0ABA" w:rsidR="005B141F" w:rsidRDefault="00DD41D6" w:rsidP="00E15624">
      <w:pPr>
        <w:pStyle w:val="berschrift3"/>
      </w:pPr>
      <w:r>
        <w:t>Zfhr</w:t>
      </w:r>
    </w:p>
    <w:p w14:paraId="74337EB3" w14:textId="513C9020" w:rsidR="005B141F" w:rsidRDefault="006B3F93" w:rsidP="00EA4B56">
      <w:pPr>
        <w:pStyle w:val="VBS-Eingerckt"/>
      </w:pPr>
      <w:proofErr w:type="spellStart"/>
      <w:r w:rsidRPr="006B3F93">
        <w:t>Gem</w:t>
      </w:r>
      <w:proofErr w:type="spellEnd"/>
      <w:r w:rsidRPr="006B3F93">
        <w:t xml:space="preserve"> Arbeitsprogramm </w:t>
      </w:r>
      <w:proofErr w:type="spellStart"/>
      <w:r w:rsidRPr="006B3F93">
        <w:t>Inf</w:t>
      </w:r>
      <w:proofErr w:type="spellEnd"/>
      <w:r w:rsidRPr="006B3F93">
        <w:t xml:space="preserve"> Bat 56 </w:t>
      </w:r>
      <w:proofErr w:type="spellStart"/>
      <w:r w:rsidRPr="006B3F93">
        <w:t>bzw</w:t>
      </w:r>
      <w:proofErr w:type="spellEnd"/>
      <w:r w:rsidRPr="006B3F93">
        <w:t xml:space="preserve"> </w:t>
      </w:r>
      <w:proofErr w:type="spellStart"/>
      <w:r w:rsidRPr="006B3F93">
        <w:t>Inf</w:t>
      </w:r>
      <w:proofErr w:type="spellEnd"/>
      <w:r w:rsidRPr="006B3F93">
        <w:t xml:space="preserve"> </w:t>
      </w:r>
      <w:r w:rsidR="00B42BCD">
        <w:t>Kp 56/3</w:t>
      </w:r>
      <w:r w:rsidRPr="006B3F93">
        <w:t>.</w:t>
      </w:r>
    </w:p>
    <w:p w14:paraId="3F208F9B" w14:textId="10260E7E" w:rsidR="008B7C9C" w:rsidRDefault="008B7C9C" w:rsidP="008B7C9C">
      <w:pPr>
        <w:pStyle w:val="VBS-Eingerckt"/>
      </w:pPr>
    </w:p>
    <w:p w14:paraId="568AAE8B" w14:textId="7C3E7D32" w:rsidR="00E15624" w:rsidRDefault="00AD649C" w:rsidP="00E762CC">
      <w:pPr>
        <w:pStyle w:val="berschrift3"/>
      </w:pPr>
      <w:proofErr w:type="spellStart"/>
      <w:r>
        <w:t>Grfhr</w:t>
      </w:r>
      <w:proofErr w:type="spellEnd"/>
    </w:p>
    <w:p w14:paraId="11A56B40" w14:textId="6B6879BC" w:rsidR="00EA4B56" w:rsidRPr="00EA4B56" w:rsidRDefault="00EA4B56" w:rsidP="00EA4B56">
      <w:pPr>
        <w:pStyle w:val="VBS-Eingerckt"/>
      </w:pPr>
      <w:r>
        <w:t xml:space="preserve">Die </w:t>
      </w:r>
      <w:proofErr w:type="spellStart"/>
      <w:r>
        <w:t>Ausb</w:t>
      </w:r>
      <w:proofErr w:type="spellEnd"/>
      <w:r>
        <w:t xml:space="preserve"> der </w:t>
      </w:r>
      <w:proofErr w:type="spellStart"/>
      <w:r>
        <w:t>Uof</w:t>
      </w:r>
      <w:proofErr w:type="spellEnd"/>
      <w:r>
        <w:t xml:space="preserve"> in ihrer Ausbilder-Tätigkeit erfolgt im KVK am Bat und Kp </w:t>
      </w:r>
      <w:proofErr w:type="spellStart"/>
      <w:r w:rsidR="006B3F93">
        <w:t>Stao</w:t>
      </w:r>
      <w:proofErr w:type="spellEnd"/>
      <w:r w:rsidR="006B3F93">
        <w:t xml:space="preserve">. </w:t>
      </w:r>
      <w:r>
        <w:t xml:space="preserve">Die </w:t>
      </w:r>
      <w:proofErr w:type="spellStart"/>
      <w:r>
        <w:t>Ausb</w:t>
      </w:r>
      <w:proofErr w:type="spellEnd"/>
      <w:r>
        <w:t xml:space="preserve"> der </w:t>
      </w:r>
      <w:proofErr w:type="spellStart"/>
      <w:r>
        <w:t>Uof</w:t>
      </w:r>
      <w:proofErr w:type="spellEnd"/>
      <w:r>
        <w:t xml:space="preserve"> in ihrer Rolle als Gruppenführer obliegt dem Kp Kdt (Kaderunterricht gemäss Wochenarbeitsprogramm). Schwergewicht liegt in den Führungstätigkeiten, </w:t>
      </w:r>
      <w:proofErr w:type="spellStart"/>
      <w:r>
        <w:t>Befehlsgebung</w:t>
      </w:r>
      <w:proofErr w:type="spellEnd"/>
      <w:r>
        <w:t xml:space="preserve"> des</w:t>
      </w:r>
      <w:r w:rsidR="006B3F93">
        <w:t xml:space="preserve"> </w:t>
      </w:r>
      <w:r>
        <w:t>Gruppenführers vor und während des Einsatzes.</w:t>
      </w:r>
    </w:p>
    <w:p w14:paraId="1682E343" w14:textId="6F72AA22" w:rsidR="008B7C9C" w:rsidRDefault="008B7C9C" w:rsidP="008B7C9C">
      <w:pPr>
        <w:pStyle w:val="VBS-Eingerckt"/>
      </w:pPr>
    </w:p>
    <w:p w14:paraId="63264514" w14:textId="45B7D1DA" w:rsidR="00E15624" w:rsidRDefault="00DD41D6" w:rsidP="00DD41D6">
      <w:pPr>
        <w:pStyle w:val="berschrift2"/>
      </w:pPr>
      <w:r>
        <w:t>Arbeitsvorbereitung und Ausbildungsrapporte</w:t>
      </w:r>
    </w:p>
    <w:p w14:paraId="1CBC402E" w14:textId="761BE5CF" w:rsidR="00EA4B56" w:rsidRDefault="00EA4B56" w:rsidP="00EA4B56">
      <w:pPr>
        <w:pStyle w:val="VBS-Eingerckt"/>
      </w:pPr>
      <w:r>
        <w:t>Wegen der kurzen Ausbildungszeit und der grossen Stofffülle bleibt in der Ausbildung kein Platz für Improvisation. Nur was im Kaderrahmen gelehrt, vorgemacht, nachgemacht und eingeübt wird, ist in der täglichen Ausbildung mit der Truppe realisierbar und brauchbar.</w:t>
      </w:r>
    </w:p>
    <w:p w14:paraId="472193BE" w14:textId="77777777" w:rsidR="00EA4B56" w:rsidRDefault="00EA4B56" w:rsidP="006B3F93">
      <w:pPr>
        <w:pStyle w:val="VBS-Eingerckt"/>
        <w:numPr>
          <w:ilvl w:val="0"/>
          <w:numId w:val="21"/>
        </w:numPr>
        <w:tabs>
          <w:tab w:val="clear" w:pos="1276"/>
        </w:tabs>
        <w:ind w:left="1418" w:hanging="425"/>
      </w:pPr>
      <w:r>
        <w:t xml:space="preserve">Jede Ausbildung ist entweder durch einen </w:t>
      </w:r>
      <w:proofErr w:type="spellStart"/>
      <w:r>
        <w:t>Ausb</w:t>
      </w:r>
      <w:proofErr w:type="spellEnd"/>
      <w:r>
        <w:t xml:space="preserve"> Rap </w:t>
      </w:r>
      <w:proofErr w:type="spellStart"/>
      <w:r>
        <w:t>gem</w:t>
      </w:r>
      <w:proofErr w:type="spellEnd"/>
      <w:r>
        <w:t xml:space="preserve"> </w:t>
      </w:r>
      <w:proofErr w:type="spellStart"/>
      <w:r>
        <w:t>Regl</w:t>
      </w:r>
      <w:proofErr w:type="spellEnd"/>
      <w:r>
        <w:t xml:space="preserve"> 51.018 Ausbildungsmethodik oder einen Kaderunterricht vorbereitet;</w:t>
      </w:r>
    </w:p>
    <w:p w14:paraId="1F522D94" w14:textId="77777777" w:rsidR="00EA4B56" w:rsidRDefault="00EA4B56" w:rsidP="006B3F93">
      <w:pPr>
        <w:pStyle w:val="VBS-Eingerckt"/>
        <w:numPr>
          <w:ilvl w:val="0"/>
          <w:numId w:val="21"/>
        </w:numPr>
        <w:tabs>
          <w:tab w:val="clear" w:pos="1276"/>
        </w:tabs>
        <w:ind w:left="1418" w:hanging="425"/>
      </w:pPr>
      <w:r>
        <w:t>Der Ausbildungsrapport 1 (AR 1) regelt sämtliche logistischen und organisatorischen Punkte des zu planenden Arbeitstages;</w:t>
      </w:r>
    </w:p>
    <w:p w14:paraId="3C4969FD" w14:textId="77777777" w:rsidR="00EA4B56" w:rsidRDefault="00EA4B56" w:rsidP="006B3F93">
      <w:pPr>
        <w:pStyle w:val="VBS-Eingerckt"/>
        <w:numPr>
          <w:ilvl w:val="0"/>
          <w:numId w:val="21"/>
        </w:numPr>
        <w:tabs>
          <w:tab w:val="clear" w:pos="1276"/>
        </w:tabs>
        <w:ind w:left="1418" w:hanging="425"/>
      </w:pPr>
      <w:r>
        <w:t>Während dem Ausbildungsrapport 2 (AR 2) werden die Ausbildungssequenzen praktisch durchgespielt und die Arbeitsplatzorganisation überprüft;</w:t>
      </w:r>
    </w:p>
    <w:p w14:paraId="6D0DAB77" w14:textId="77777777" w:rsidR="00EA4B56" w:rsidRDefault="00EA4B56" w:rsidP="006B3F93">
      <w:pPr>
        <w:pStyle w:val="VBS-Eingerckt"/>
        <w:numPr>
          <w:ilvl w:val="0"/>
          <w:numId w:val="21"/>
        </w:numPr>
        <w:tabs>
          <w:tab w:val="clear" w:pos="1276"/>
        </w:tabs>
        <w:ind w:left="1418" w:hanging="425"/>
      </w:pPr>
      <w:r>
        <w:t>Der Ausbildungsrapport 2 findet immer auf dem effektiven Arbeitsplatz des Tages statt;</w:t>
      </w:r>
    </w:p>
    <w:p w14:paraId="37FA6F7D" w14:textId="4CB8EBB2" w:rsidR="00EA4B56" w:rsidRPr="00EA4B56" w:rsidRDefault="00EA4B56" w:rsidP="006B3F93">
      <w:pPr>
        <w:pStyle w:val="VBS-Eingerckt"/>
        <w:numPr>
          <w:ilvl w:val="0"/>
          <w:numId w:val="21"/>
        </w:numPr>
        <w:tabs>
          <w:tab w:val="clear" w:pos="1276"/>
        </w:tabs>
        <w:ind w:left="1418" w:hanging="425"/>
      </w:pPr>
      <w:r>
        <w:t>Es findet keine Ausbildung statt, ohne dass nicht Thema, Ziel und Ablauf klar definiert sind.</w:t>
      </w:r>
    </w:p>
    <w:p w14:paraId="0375626C" w14:textId="1DC49CEA" w:rsidR="008B7C9C" w:rsidRDefault="008B7C9C" w:rsidP="008B7C9C">
      <w:pPr>
        <w:pStyle w:val="VBS-Eingerckt"/>
      </w:pPr>
    </w:p>
    <w:p w14:paraId="0B1BF256" w14:textId="151FF430" w:rsidR="00E15624" w:rsidRDefault="00DD41D6" w:rsidP="00DD41D6">
      <w:pPr>
        <w:pStyle w:val="berschrift2"/>
      </w:pPr>
      <w:r>
        <w:t xml:space="preserve">Planungsdokumente </w:t>
      </w:r>
    </w:p>
    <w:p w14:paraId="0A0AEC5D" w14:textId="3F1006C8" w:rsidR="00EA4B56" w:rsidRDefault="00EA4B56" w:rsidP="006B3F93">
      <w:pPr>
        <w:pStyle w:val="VBS-Eingerckt"/>
        <w:numPr>
          <w:ilvl w:val="0"/>
          <w:numId w:val="19"/>
        </w:numPr>
        <w:tabs>
          <w:tab w:val="clear" w:pos="1276"/>
        </w:tabs>
        <w:ind w:left="1418" w:hanging="425"/>
      </w:pPr>
      <w:r>
        <w:t>Jeder Ausbildner hat ein Arbeitsprogramm auf Mann, aus dem die Ziele, die Organisation, der Ablauf und die Zeitverhältnisse hervorgehen;</w:t>
      </w:r>
    </w:p>
    <w:p w14:paraId="70E4A691" w14:textId="07A6AF1F" w:rsidR="00EA4B56" w:rsidRDefault="00EA4B56" w:rsidP="006B3F93">
      <w:pPr>
        <w:pStyle w:val="VBS-Eingerckt"/>
        <w:numPr>
          <w:ilvl w:val="0"/>
          <w:numId w:val="19"/>
        </w:numPr>
        <w:tabs>
          <w:tab w:val="clear" w:pos="1276"/>
        </w:tabs>
        <w:ind w:left="1418" w:hanging="425"/>
      </w:pPr>
      <w:r>
        <w:lastRenderedPageBreak/>
        <w:t xml:space="preserve">Jeder Postenverantwortliche hat einen </w:t>
      </w:r>
      <w:proofErr w:type="spellStart"/>
      <w:r>
        <w:t>Lektionenplan</w:t>
      </w:r>
      <w:proofErr w:type="spellEnd"/>
      <w:r>
        <w:t xml:space="preserve"> erstellt und trägt diesen auf Mann;</w:t>
      </w:r>
    </w:p>
    <w:p w14:paraId="68ADA661" w14:textId="24EF8F0E" w:rsidR="00EA4B56" w:rsidRDefault="00EA4B56" w:rsidP="006B3F93">
      <w:pPr>
        <w:pStyle w:val="VBS-Eingerckt"/>
        <w:numPr>
          <w:ilvl w:val="0"/>
          <w:numId w:val="19"/>
        </w:numPr>
        <w:tabs>
          <w:tab w:val="clear" w:pos="1276"/>
        </w:tabs>
        <w:ind w:left="1418" w:hanging="425"/>
      </w:pPr>
      <w:r>
        <w:t>Ausbildungsposten weisen ein Plakat mit Thema, Zielsetzungen und Ablauf auf;</w:t>
      </w:r>
    </w:p>
    <w:p w14:paraId="05E79C66" w14:textId="086D91E1" w:rsidR="00EA4B56" w:rsidRPr="00EA4B56" w:rsidRDefault="00EA4B56" w:rsidP="006B3F93">
      <w:pPr>
        <w:pStyle w:val="VBS-Eingerckt"/>
        <w:numPr>
          <w:ilvl w:val="0"/>
          <w:numId w:val="19"/>
        </w:numPr>
        <w:tabs>
          <w:tab w:val="clear" w:pos="1276"/>
        </w:tabs>
        <w:ind w:left="1418" w:hanging="425"/>
      </w:pPr>
      <w:r>
        <w:t>Jeder Zfhr hat zudem stets ein Ersatzprogramm mit Sofortausbildungen für den Schlechtwetterfall oder Wartezeiten von mehr als einer Viertelstunde vorbereitet und dabei.</w:t>
      </w:r>
    </w:p>
    <w:p w14:paraId="0D8E7A03" w14:textId="08500D64" w:rsidR="008B7C9C" w:rsidRDefault="008B7C9C" w:rsidP="008B7C9C">
      <w:pPr>
        <w:pStyle w:val="VBS-Eingerckt"/>
      </w:pPr>
    </w:p>
    <w:p w14:paraId="021E6EE1" w14:textId="4751737F" w:rsidR="008B7C9C" w:rsidRDefault="00DD41D6" w:rsidP="008B7C9C">
      <w:pPr>
        <w:pStyle w:val="berschrift2"/>
      </w:pPr>
      <w:r>
        <w:t>Kontrollführung</w:t>
      </w:r>
    </w:p>
    <w:p w14:paraId="41917CC9" w14:textId="77777777" w:rsidR="00756F15" w:rsidRDefault="00756F15" w:rsidP="006B3F93">
      <w:pPr>
        <w:pStyle w:val="VBS-Eingerckt"/>
        <w:numPr>
          <w:ilvl w:val="0"/>
          <w:numId w:val="20"/>
        </w:numPr>
        <w:tabs>
          <w:tab w:val="clear" w:pos="1276"/>
        </w:tabs>
        <w:ind w:left="1418" w:hanging="425"/>
      </w:pPr>
      <w:r>
        <w:t>Die Zfhr führen über jede Ausbildung eine aktuelle Ausbildungskontrolle;</w:t>
      </w:r>
    </w:p>
    <w:p w14:paraId="5B706201" w14:textId="5E5512C7" w:rsidR="00756F15" w:rsidRDefault="00756F15" w:rsidP="006B3F93">
      <w:pPr>
        <w:pStyle w:val="VBS-Eingerckt"/>
        <w:numPr>
          <w:ilvl w:val="0"/>
          <w:numId w:val="19"/>
        </w:numPr>
        <w:tabs>
          <w:tab w:val="clear" w:pos="1276"/>
        </w:tabs>
        <w:ind w:left="1418" w:hanging="425"/>
      </w:pPr>
      <w:r>
        <w:t xml:space="preserve">Die Ausbildungskontrollen werden täglich zusammengefasst bis 2300 im KP dem </w:t>
      </w:r>
      <w:proofErr w:type="spellStart"/>
      <w:r>
        <w:t>Ber</w:t>
      </w:r>
      <w:proofErr w:type="spellEnd"/>
      <w:r>
        <w:t xml:space="preserve"> </w:t>
      </w:r>
      <w:proofErr w:type="spellStart"/>
      <w:r>
        <w:t>Of</w:t>
      </w:r>
      <w:proofErr w:type="spellEnd"/>
      <w:r>
        <w:t xml:space="preserve"> abgegeben;</w:t>
      </w:r>
    </w:p>
    <w:p w14:paraId="016CA48C" w14:textId="24E09E13" w:rsidR="00756F15" w:rsidRDefault="00756F15" w:rsidP="006B3F93">
      <w:pPr>
        <w:pStyle w:val="VBS-Eingerckt"/>
        <w:numPr>
          <w:ilvl w:val="0"/>
          <w:numId w:val="19"/>
        </w:numPr>
        <w:tabs>
          <w:tab w:val="clear" w:pos="1276"/>
        </w:tabs>
        <w:ind w:left="1418" w:hanging="425"/>
      </w:pPr>
      <w:r>
        <w:t>Ungenügende Leistungen / Resultate sind entsprechend vermerkt;</w:t>
      </w:r>
    </w:p>
    <w:p w14:paraId="24B3189E" w14:textId="73AF109F" w:rsidR="00756F15" w:rsidRDefault="00756F15" w:rsidP="006B3F93">
      <w:pPr>
        <w:pStyle w:val="VBS-Eingerckt"/>
        <w:numPr>
          <w:ilvl w:val="0"/>
          <w:numId w:val="19"/>
        </w:numPr>
        <w:tabs>
          <w:tab w:val="clear" w:pos="1276"/>
        </w:tabs>
        <w:ind w:left="1418" w:hanging="425"/>
      </w:pPr>
      <w:r>
        <w:t xml:space="preserve">Der </w:t>
      </w:r>
      <w:proofErr w:type="spellStart"/>
      <w:r>
        <w:t>Ber</w:t>
      </w:r>
      <w:proofErr w:type="spellEnd"/>
      <w:r>
        <w:t xml:space="preserve"> </w:t>
      </w:r>
      <w:proofErr w:type="spellStart"/>
      <w:r>
        <w:t>Of</w:t>
      </w:r>
      <w:proofErr w:type="spellEnd"/>
      <w:r>
        <w:t xml:space="preserve"> stellt in Zusammenarbeit mit dem Einh Four die Eintragung der</w:t>
      </w:r>
      <w:r w:rsidR="00EA4B56">
        <w:t xml:space="preserve"> </w:t>
      </w:r>
      <w:r>
        <w:t>Ausbildung pro AdA im Ausbildungscontrolling und PISA sicher;</w:t>
      </w:r>
    </w:p>
    <w:p w14:paraId="1AC8A382" w14:textId="1376D734" w:rsidR="00756F15" w:rsidRPr="00756F15" w:rsidRDefault="00756F15" w:rsidP="006B3F93">
      <w:pPr>
        <w:pStyle w:val="VBS-Eingerckt"/>
        <w:numPr>
          <w:ilvl w:val="0"/>
          <w:numId w:val="19"/>
        </w:numPr>
        <w:tabs>
          <w:tab w:val="clear" w:pos="1276"/>
        </w:tabs>
        <w:ind w:left="1418" w:hanging="425"/>
      </w:pPr>
      <w:r>
        <w:t>Der Einh Four stellt die digitale Aufbewahrung der Ausbildungskontrollen</w:t>
      </w:r>
      <w:r w:rsidR="00EA4B56">
        <w:t xml:space="preserve"> </w:t>
      </w:r>
      <w:r>
        <w:t>während 5 Jahren sicher.</w:t>
      </w:r>
    </w:p>
    <w:p w14:paraId="7E4074BA" w14:textId="681E7317" w:rsidR="008B7C9C" w:rsidRDefault="008B7C9C" w:rsidP="008B7C9C">
      <w:pPr>
        <w:pStyle w:val="VBS-Eingerckt"/>
      </w:pPr>
    </w:p>
    <w:p w14:paraId="471F1675" w14:textId="1939143E" w:rsidR="00AE16A9" w:rsidRDefault="00DD41D6" w:rsidP="00DD41D6">
      <w:pPr>
        <w:pStyle w:val="berschrift2"/>
      </w:pPr>
      <w:r>
        <w:t>Methodik</w:t>
      </w:r>
    </w:p>
    <w:p w14:paraId="27A442AC" w14:textId="0057C7FA" w:rsidR="00756F15" w:rsidRDefault="00756F15" w:rsidP="00756F15">
      <w:pPr>
        <w:pStyle w:val="VBS-Eingerckt"/>
      </w:pPr>
      <w:r>
        <w:t>Militärische Ausbildung ist Erwachsenenausbildung. Sie orientiert sich an den folgenden methodischen Grundsätzen:</w:t>
      </w:r>
    </w:p>
    <w:p w14:paraId="639E875D" w14:textId="2D9AD964" w:rsidR="00756F15" w:rsidRDefault="00756F15" w:rsidP="006B3F93">
      <w:pPr>
        <w:pStyle w:val="VBS-Eingerckt"/>
        <w:numPr>
          <w:ilvl w:val="0"/>
          <w:numId w:val="19"/>
        </w:numPr>
        <w:tabs>
          <w:tab w:val="clear" w:pos="1276"/>
        </w:tabs>
        <w:ind w:left="1418" w:hanging="425"/>
      </w:pPr>
      <w:r>
        <w:t>die Ausbildung möglichst wirklichkeitsnah gestalten;</w:t>
      </w:r>
    </w:p>
    <w:p w14:paraId="53BBF48B" w14:textId="2892A939" w:rsidR="00756F15" w:rsidRDefault="00756F15" w:rsidP="006B3F93">
      <w:pPr>
        <w:pStyle w:val="VBS-Eingerckt"/>
        <w:numPr>
          <w:ilvl w:val="0"/>
          <w:numId w:val="19"/>
        </w:numPr>
        <w:tabs>
          <w:tab w:val="clear" w:pos="1276"/>
        </w:tabs>
        <w:ind w:left="1418" w:hanging="425"/>
      </w:pPr>
      <w:r>
        <w:t>klare, konkrete und messbare Ziele setzen;</w:t>
      </w:r>
    </w:p>
    <w:p w14:paraId="6CA158B4" w14:textId="1D72A5A8" w:rsidR="00756F15" w:rsidRDefault="00756F15" w:rsidP="006B3F93">
      <w:pPr>
        <w:pStyle w:val="VBS-Eingerckt"/>
        <w:numPr>
          <w:ilvl w:val="0"/>
          <w:numId w:val="19"/>
        </w:numPr>
        <w:tabs>
          <w:tab w:val="clear" w:pos="1276"/>
        </w:tabs>
        <w:ind w:left="1418" w:hanging="425"/>
      </w:pPr>
      <w:r>
        <w:t>sich auf das Wesentliche und Notwendige beschränken;</w:t>
      </w:r>
    </w:p>
    <w:p w14:paraId="04D4D3ED" w14:textId="5249EF7A" w:rsidR="00756F15" w:rsidRDefault="00756F15" w:rsidP="006B3F93">
      <w:pPr>
        <w:pStyle w:val="VBS-Eingerckt"/>
        <w:numPr>
          <w:ilvl w:val="0"/>
          <w:numId w:val="19"/>
        </w:numPr>
        <w:tabs>
          <w:tab w:val="clear" w:pos="1276"/>
        </w:tabs>
        <w:ind w:left="1418" w:hanging="425"/>
      </w:pPr>
      <w:r>
        <w:t>Ziele setzen, die den Fähigkeiten der Auszubildenden angepasst sind;</w:t>
      </w:r>
    </w:p>
    <w:p w14:paraId="7AE28862" w14:textId="197A7A36" w:rsidR="00756F15" w:rsidRDefault="00756F15" w:rsidP="006B3F93">
      <w:pPr>
        <w:pStyle w:val="VBS-Eingerckt"/>
        <w:numPr>
          <w:ilvl w:val="0"/>
          <w:numId w:val="19"/>
        </w:numPr>
        <w:tabs>
          <w:tab w:val="clear" w:pos="1276"/>
        </w:tabs>
        <w:ind w:left="1418" w:hanging="425"/>
      </w:pPr>
      <w:r>
        <w:t>so viel praktische Arbeit wie möglich, so viel Theorie wie nötig;</w:t>
      </w:r>
    </w:p>
    <w:p w14:paraId="5F970D50" w14:textId="0AAF3453" w:rsidR="00756F15" w:rsidRDefault="00756F15" w:rsidP="006B3F93">
      <w:pPr>
        <w:pStyle w:val="VBS-Eingerckt"/>
        <w:numPr>
          <w:ilvl w:val="0"/>
          <w:numId w:val="19"/>
        </w:numPr>
        <w:tabs>
          <w:tab w:val="clear" w:pos="1276"/>
        </w:tabs>
        <w:ind w:left="1418" w:hanging="425"/>
      </w:pPr>
      <w:r>
        <w:t>genügend Zeit für Repetition/Wiederholung einplanen (Drill);</w:t>
      </w:r>
    </w:p>
    <w:p w14:paraId="40E69DB0" w14:textId="7E770B4C" w:rsidR="00756F15" w:rsidRDefault="00756F15" w:rsidP="006B3F93">
      <w:pPr>
        <w:pStyle w:val="VBS-Eingerckt"/>
        <w:numPr>
          <w:ilvl w:val="0"/>
          <w:numId w:val="19"/>
        </w:numPr>
        <w:tabs>
          <w:tab w:val="clear" w:pos="1276"/>
        </w:tabs>
        <w:ind w:left="1418" w:hanging="425"/>
      </w:pPr>
      <w:r>
        <w:t>das aktive Mitmachen der Truppe fördern und fordern;</w:t>
      </w:r>
    </w:p>
    <w:p w14:paraId="260E3021" w14:textId="37F956D3" w:rsidR="00756F15" w:rsidRDefault="00756F15" w:rsidP="006B3F93">
      <w:pPr>
        <w:pStyle w:val="VBS-Eingerckt"/>
        <w:numPr>
          <w:ilvl w:val="0"/>
          <w:numId w:val="19"/>
        </w:numPr>
        <w:tabs>
          <w:tab w:val="clear" w:pos="1276"/>
        </w:tabs>
        <w:ind w:left="1418" w:hanging="425"/>
      </w:pPr>
      <w:r>
        <w:t>erfolgsorientierte Leistungskontrollen, Misserfolge müssen gezielte Fördermassnahmen nach sich ziehen;</w:t>
      </w:r>
    </w:p>
    <w:p w14:paraId="7003E5C4" w14:textId="77777777" w:rsidR="00AE16A9" w:rsidRDefault="00AE16A9" w:rsidP="00C903F9">
      <w:pPr>
        <w:pStyle w:val="berschrift2"/>
        <w:numPr>
          <w:ilvl w:val="0"/>
          <w:numId w:val="0"/>
        </w:numPr>
        <w:ind w:left="992" w:hanging="992"/>
      </w:pPr>
    </w:p>
    <w:p w14:paraId="708CF205" w14:textId="52376DC1" w:rsidR="00B636AE" w:rsidRDefault="00DD41D6" w:rsidP="00DD41D6">
      <w:pPr>
        <w:pStyle w:val="berschrift2"/>
      </w:pPr>
      <w:r>
        <w:t xml:space="preserve">Ausbildungsstoff </w:t>
      </w:r>
      <w:proofErr w:type="spellStart"/>
      <w:r>
        <w:t>Kdo</w:t>
      </w:r>
      <w:proofErr w:type="spellEnd"/>
      <w:r>
        <w:t xml:space="preserve"> </w:t>
      </w:r>
      <w:proofErr w:type="spellStart"/>
      <w:r>
        <w:t>Gr</w:t>
      </w:r>
      <w:proofErr w:type="spellEnd"/>
    </w:p>
    <w:p w14:paraId="337A68EB" w14:textId="0C5140D5" w:rsidR="00756F15" w:rsidRPr="00756F15" w:rsidRDefault="00756F15" w:rsidP="00756F15">
      <w:pPr>
        <w:pStyle w:val="VBS-Eingerckt"/>
      </w:pPr>
      <w:r>
        <w:t xml:space="preserve">Der Ausbildungsstoff der </w:t>
      </w:r>
      <w:proofErr w:type="spellStart"/>
      <w:r>
        <w:t>Kdo</w:t>
      </w:r>
      <w:proofErr w:type="spellEnd"/>
      <w:r>
        <w:t xml:space="preserve"> </w:t>
      </w:r>
      <w:proofErr w:type="spellStart"/>
      <w:r>
        <w:t>Gr</w:t>
      </w:r>
      <w:proofErr w:type="spellEnd"/>
      <w:r>
        <w:t xml:space="preserve"> wird anlässlich des KVK/WK nach Einschätzung der Fähigkeiten durch den Kp Kdt sowie Kp Kdt Stv vorgegeben und durch den Kdo Grfhr, Kdo Zfhr, Kp Kdt Stv oder direkt durch den Kp Kdt ausgebildet.</w:t>
      </w:r>
    </w:p>
    <w:p w14:paraId="1047E852" w14:textId="25F23235" w:rsidR="008B7C9C" w:rsidRDefault="008B7C9C" w:rsidP="00DD41D6">
      <w:pPr>
        <w:pStyle w:val="berschrift2"/>
        <w:numPr>
          <w:ilvl w:val="0"/>
          <w:numId w:val="0"/>
        </w:numPr>
        <w:ind w:left="992"/>
      </w:pPr>
    </w:p>
    <w:p w14:paraId="569FDA0E" w14:textId="5B1242BF" w:rsidR="00DD41D6" w:rsidRDefault="00DD41D6" w:rsidP="00DD41D6">
      <w:pPr>
        <w:pStyle w:val="berschrift2"/>
      </w:pPr>
      <w:r>
        <w:t>Ausbildungsstoff Z SERVIZIO</w:t>
      </w:r>
    </w:p>
    <w:p w14:paraId="66978A00" w14:textId="56A0A5AF" w:rsidR="00756F15" w:rsidRPr="00756F15" w:rsidRDefault="00756F15" w:rsidP="00756F15">
      <w:pPr>
        <w:pStyle w:val="VBS-Eingerckt"/>
      </w:pPr>
      <w:r>
        <w:t>Die Ausbildung ist so zu planen, dass der Dienstbetrieb ohne Friktionen aufrechterhalten wird. Ein präzises Ausbildungscontrolling ist für die Sicherstellung der Ausbildung des Z SERVIZIO unabdingbar.</w:t>
      </w:r>
    </w:p>
    <w:p w14:paraId="10E8F0FF" w14:textId="77777777" w:rsidR="00DD41D6" w:rsidRPr="00DD41D6" w:rsidRDefault="00DD41D6" w:rsidP="00DD41D6">
      <w:pPr>
        <w:pStyle w:val="VBS-Eingerckt"/>
      </w:pPr>
    </w:p>
    <w:p w14:paraId="34C10128" w14:textId="0C26AFF9" w:rsidR="00B636AE" w:rsidRDefault="00DD41D6" w:rsidP="00DD41D6">
      <w:pPr>
        <w:pStyle w:val="berschrift2"/>
      </w:pPr>
      <w:r>
        <w:t xml:space="preserve">Ausbildungsstoff Inf Z </w:t>
      </w:r>
    </w:p>
    <w:p w14:paraId="43398C38" w14:textId="3B7C48B0" w:rsidR="00756F15" w:rsidRPr="00756F15" w:rsidRDefault="00756F15" w:rsidP="00756F15">
      <w:pPr>
        <w:pStyle w:val="VBS-Eingerckt"/>
      </w:pPr>
      <w:r>
        <w:t>Die Einsatzverfahren/Ausbildungsthemen sind gemäss Wochenarbeitsprogramm (Picasso) umzusetzen. In den einschlägigen Reglementen finden sich entsprechende Ausbildungsinhalte und Leistungsnormen.</w:t>
      </w:r>
    </w:p>
    <w:p w14:paraId="4F9940C4" w14:textId="3FE54A4E" w:rsidR="004607A5" w:rsidRDefault="004607A5" w:rsidP="00DD41D6">
      <w:pPr>
        <w:pStyle w:val="VBS-Eingerckt"/>
        <w:ind w:left="0"/>
      </w:pPr>
    </w:p>
    <w:p w14:paraId="5A6064D5" w14:textId="77777777" w:rsidR="00C903F9" w:rsidRDefault="00C903F9" w:rsidP="00DD41D6">
      <w:pPr>
        <w:pStyle w:val="VBS-Eingerckt"/>
        <w:ind w:left="0"/>
      </w:pPr>
    </w:p>
    <w:p w14:paraId="116029BD" w14:textId="0CB1CE05" w:rsidR="00DD41D6" w:rsidRPr="005544CC" w:rsidRDefault="00DD41D6" w:rsidP="00DD41D6">
      <w:pPr>
        <w:pStyle w:val="berschrift2"/>
      </w:pPr>
      <w:r w:rsidRPr="005544CC">
        <w:t xml:space="preserve">Ausbildungsstoff Sport </w:t>
      </w:r>
    </w:p>
    <w:tbl>
      <w:tblPr>
        <w:tblStyle w:val="Tabellenraster"/>
        <w:tblW w:w="8163" w:type="dxa"/>
        <w:tblInd w:w="1021" w:type="dxa"/>
        <w:tblLook w:val="04A0" w:firstRow="1" w:lastRow="0" w:firstColumn="1" w:lastColumn="0" w:noHBand="0" w:noVBand="1"/>
      </w:tblPr>
      <w:tblGrid>
        <w:gridCol w:w="1951"/>
        <w:gridCol w:w="3827"/>
        <w:gridCol w:w="2385"/>
      </w:tblGrid>
      <w:tr w:rsidR="005544CC" w:rsidRPr="003151A2" w14:paraId="1BC0A301" w14:textId="77777777" w:rsidTr="00AC54FE">
        <w:trPr>
          <w:trHeight w:val="335"/>
        </w:trPr>
        <w:tc>
          <w:tcPr>
            <w:tcW w:w="195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20616A4" w14:textId="488DA63D" w:rsidR="005544CC" w:rsidRPr="007A1B2C" w:rsidRDefault="005544CC" w:rsidP="005A48A2">
            <w:pPr>
              <w:pStyle w:val="VBS-Eingerckt"/>
              <w:spacing w:before="40" w:after="40"/>
              <w:ind w:left="0"/>
              <w:rPr>
                <w:b/>
                <w:color w:val="000000" w:themeColor="text1"/>
              </w:rPr>
            </w:pPr>
            <w:r>
              <w:rPr>
                <w:b/>
                <w:color w:val="000000" w:themeColor="text1"/>
              </w:rPr>
              <w:t>Lektion</w:t>
            </w:r>
          </w:p>
        </w:tc>
        <w:tc>
          <w:tcPr>
            <w:tcW w:w="382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E9F5F0D" w14:textId="3DB878FC" w:rsidR="005544CC" w:rsidRPr="007A1B2C" w:rsidRDefault="005544CC" w:rsidP="005A48A2">
            <w:pPr>
              <w:pStyle w:val="VBS-Eingerckt"/>
              <w:spacing w:before="40" w:after="40"/>
              <w:ind w:left="0"/>
              <w:rPr>
                <w:b/>
                <w:color w:val="000000" w:themeColor="text1"/>
              </w:rPr>
            </w:pPr>
            <w:r>
              <w:rPr>
                <w:b/>
                <w:color w:val="000000" w:themeColor="text1"/>
              </w:rPr>
              <w:t>Inhalt</w:t>
            </w:r>
          </w:p>
        </w:tc>
        <w:tc>
          <w:tcPr>
            <w:tcW w:w="238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30E6EE2" w14:textId="1349D53E" w:rsidR="005544CC" w:rsidRPr="002F157E" w:rsidRDefault="005544CC" w:rsidP="005A48A2">
            <w:pPr>
              <w:pStyle w:val="VBS-Eingerckt"/>
              <w:spacing w:before="40" w:after="40"/>
              <w:ind w:left="0"/>
              <w:rPr>
                <w:b/>
                <w:color w:val="000000" w:themeColor="text1"/>
                <w:lang w:val="en-US"/>
              </w:rPr>
            </w:pPr>
            <w:r>
              <w:rPr>
                <w:b/>
                <w:color w:val="000000" w:themeColor="text1"/>
              </w:rPr>
              <w:t>Bemerkungen</w:t>
            </w:r>
          </w:p>
        </w:tc>
      </w:tr>
      <w:tr w:rsidR="005544CC" w:rsidRPr="008141AE" w14:paraId="03E41204" w14:textId="77777777" w:rsidTr="00C903F9">
        <w:trPr>
          <w:trHeight w:val="673"/>
        </w:trPr>
        <w:tc>
          <w:tcPr>
            <w:tcW w:w="1951" w:type="dxa"/>
            <w:tcBorders>
              <w:top w:val="single" w:sz="4" w:space="0" w:color="auto"/>
            </w:tcBorders>
            <w:shd w:val="clear" w:color="auto" w:fill="auto"/>
          </w:tcPr>
          <w:p w14:paraId="483A1B1B" w14:textId="4F0BFD51" w:rsidR="005544CC" w:rsidRPr="008141AE" w:rsidRDefault="005544CC" w:rsidP="005A48A2">
            <w:pPr>
              <w:spacing w:beforeLines="40" w:before="96" w:afterLines="40" w:after="96"/>
              <w:rPr>
                <w:rFonts w:cs="Arial"/>
              </w:rPr>
            </w:pPr>
            <w:r>
              <w:rPr>
                <w:rFonts w:cs="Arial"/>
              </w:rPr>
              <w:t>1</w:t>
            </w:r>
            <w:r w:rsidR="00AC54FE">
              <w:rPr>
                <w:rFonts w:cs="Arial"/>
              </w:rPr>
              <w:t xml:space="preserve"> (90')</w:t>
            </w:r>
          </w:p>
        </w:tc>
        <w:tc>
          <w:tcPr>
            <w:tcW w:w="3827" w:type="dxa"/>
            <w:tcBorders>
              <w:top w:val="single" w:sz="4" w:space="0" w:color="auto"/>
            </w:tcBorders>
            <w:shd w:val="clear" w:color="auto" w:fill="auto"/>
          </w:tcPr>
          <w:p w14:paraId="30F22BB4" w14:textId="388F4A35" w:rsidR="005544CC" w:rsidRPr="00A30FB7" w:rsidRDefault="005544CC" w:rsidP="005A48A2">
            <w:pPr>
              <w:spacing w:beforeLines="40" w:before="96" w:afterLines="40" w:after="96"/>
              <w:rPr>
                <w:rFonts w:cs="Arial"/>
              </w:rPr>
            </w:pPr>
            <w:r>
              <w:rPr>
                <w:rFonts w:cs="Arial"/>
              </w:rPr>
              <w:t>Fitnesstest der Armee</w:t>
            </w:r>
          </w:p>
        </w:tc>
        <w:tc>
          <w:tcPr>
            <w:tcW w:w="2385" w:type="dxa"/>
            <w:tcBorders>
              <w:top w:val="single" w:sz="4" w:space="0" w:color="auto"/>
            </w:tcBorders>
            <w:shd w:val="clear" w:color="auto" w:fill="auto"/>
          </w:tcPr>
          <w:p w14:paraId="2EFB9085" w14:textId="3132165F" w:rsidR="005544CC" w:rsidRPr="003D7FA3" w:rsidRDefault="005544CC" w:rsidP="00C903F9">
            <w:pPr>
              <w:tabs>
                <w:tab w:val="left" w:pos="361"/>
              </w:tabs>
              <w:spacing w:beforeLines="40" w:before="96" w:afterLines="40" w:after="96"/>
              <w:rPr>
                <w:rFonts w:cs="Arial"/>
              </w:rPr>
            </w:pPr>
            <w:proofErr w:type="spellStart"/>
            <w:r>
              <w:rPr>
                <w:rFonts w:cs="Arial"/>
              </w:rPr>
              <w:t>Mdg</w:t>
            </w:r>
            <w:proofErr w:type="spellEnd"/>
            <w:r>
              <w:rPr>
                <w:rFonts w:cs="Arial"/>
              </w:rPr>
              <w:t xml:space="preserve"> </w:t>
            </w:r>
            <w:proofErr w:type="spellStart"/>
            <w:r>
              <w:rPr>
                <w:rFonts w:cs="Arial"/>
              </w:rPr>
              <w:t>gem</w:t>
            </w:r>
            <w:proofErr w:type="spellEnd"/>
            <w:r>
              <w:rPr>
                <w:rFonts w:cs="Arial"/>
              </w:rPr>
              <w:t xml:space="preserve"> </w:t>
            </w:r>
            <w:proofErr w:type="spellStart"/>
            <w:r>
              <w:rPr>
                <w:rFonts w:cs="Arial"/>
              </w:rPr>
              <w:t>elo</w:t>
            </w:r>
            <w:proofErr w:type="spellEnd"/>
            <w:r>
              <w:rPr>
                <w:rFonts w:cs="Arial"/>
              </w:rPr>
              <w:t xml:space="preserve"> Vorgabe</w:t>
            </w:r>
          </w:p>
        </w:tc>
      </w:tr>
      <w:tr w:rsidR="005544CC" w:rsidRPr="008141AE" w14:paraId="60DC577C" w14:textId="77777777" w:rsidTr="00AC54FE">
        <w:trPr>
          <w:trHeight w:val="798"/>
        </w:trPr>
        <w:tc>
          <w:tcPr>
            <w:tcW w:w="1951" w:type="dxa"/>
            <w:shd w:val="clear" w:color="auto" w:fill="FFFFFF" w:themeFill="background1"/>
          </w:tcPr>
          <w:p w14:paraId="5F93D2CE" w14:textId="28B7B9E6" w:rsidR="005544CC" w:rsidRPr="008141AE" w:rsidRDefault="005544CC" w:rsidP="005A48A2">
            <w:pPr>
              <w:spacing w:beforeLines="40" w:before="96" w:afterLines="40" w:after="96"/>
              <w:rPr>
                <w:rFonts w:cs="Arial"/>
              </w:rPr>
            </w:pPr>
            <w:r>
              <w:rPr>
                <w:rFonts w:cs="Arial"/>
              </w:rPr>
              <w:lastRenderedPageBreak/>
              <w:t>2</w:t>
            </w:r>
            <w:r w:rsidRPr="008141AE">
              <w:rPr>
                <w:rFonts w:cs="Arial"/>
              </w:rPr>
              <w:t xml:space="preserve"> </w:t>
            </w:r>
            <w:r w:rsidR="00AD649C">
              <w:rPr>
                <w:rFonts w:cs="Arial"/>
              </w:rPr>
              <w:t>(3</w:t>
            </w:r>
            <w:r w:rsidR="00AC54FE">
              <w:rPr>
                <w:rFonts w:cs="Arial"/>
              </w:rPr>
              <w:t>0')</w:t>
            </w:r>
          </w:p>
        </w:tc>
        <w:tc>
          <w:tcPr>
            <w:tcW w:w="3827" w:type="dxa"/>
            <w:shd w:val="clear" w:color="auto" w:fill="FFFFFF" w:themeFill="background1"/>
          </w:tcPr>
          <w:p w14:paraId="085D309F" w14:textId="77777777" w:rsidR="00AD649C" w:rsidRDefault="00AD649C" w:rsidP="00AD649C">
            <w:pPr>
              <w:spacing w:beforeLines="40" w:before="96" w:afterLines="40" w:after="96"/>
              <w:rPr>
                <w:rFonts w:cs="Arial"/>
              </w:rPr>
            </w:pPr>
            <w:r>
              <w:rPr>
                <w:rFonts w:cs="Arial"/>
              </w:rPr>
              <w:t xml:space="preserve">Einführung </w:t>
            </w:r>
            <w:proofErr w:type="spellStart"/>
            <w:r>
              <w:rPr>
                <w:rFonts w:cs="Arial"/>
              </w:rPr>
              <w:t>Sportapp</w:t>
            </w:r>
            <w:proofErr w:type="spellEnd"/>
            <w:r>
              <w:rPr>
                <w:rFonts w:cs="Arial"/>
              </w:rPr>
              <w:t xml:space="preserve"> "</w:t>
            </w:r>
            <w:proofErr w:type="spellStart"/>
            <w:r>
              <w:rPr>
                <w:rFonts w:cs="Arial"/>
              </w:rPr>
              <w:t>Ready</w:t>
            </w:r>
            <w:proofErr w:type="spellEnd"/>
            <w:r>
              <w:rPr>
                <w:rFonts w:cs="Arial"/>
              </w:rPr>
              <w:t>"</w:t>
            </w:r>
          </w:p>
          <w:p w14:paraId="570743C1" w14:textId="7A1EF0F1" w:rsidR="005544CC" w:rsidRPr="00A30FB7" w:rsidRDefault="00AD649C" w:rsidP="00AD649C">
            <w:pPr>
              <w:spacing w:beforeLines="40" w:before="96" w:afterLines="40" w:after="96"/>
              <w:rPr>
                <w:rFonts w:cs="Arial"/>
              </w:rPr>
            </w:pPr>
            <w:r>
              <w:rPr>
                <w:rFonts w:cs="Arial"/>
              </w:rPr>
              <w:t>Sportlektion "</w:t>
            </w:r>
            <w:proofErr w:type="spellStart"/>
            <w:r>
              <w:rPr>
                <w:rFonts w:cs="Arial"/>
              </w:rPr>
              <w:t>Ready</w:t>
            </w:r>
            <w:proofErr w:type="spellEnd"/>
            <w:r>
              <w:rPr>
                <w:rFonts w:cs="Arial"/>
              </w:rPr>
              <w:t>"</w:t>
            </w:r>
          </w:p>
        </w:tc>
        <w:tc>
          <w:tcPr>
            <w:tcW w:w="2385" w:type="dxa"/>
            <w:shd w:val="clear" w:color="auto" w:fill="FFFFFF" w:themeFill="background1"/>
          </w:tcPr>
          <w:p w14:paraId="5BB243B5" w14:textId="77777777" w:rsidR="005544CC" w:rsidRPr="003D7FA3" w:rsidRDefault="005544CC" w:rsidP="005544CC">
            <w:pPr>
              <w:tabs>
                <w:tab w:val="left" w:pos="361"/>
              </w:tabs>
              <w:spacing w:beforeLines="40" w:before="96" w:afterLines="40" w:after="96"/>
              <w:rPr>
                <w:rFonts w:cs="Arial"/>
              </w:rPr>
            </w:pPr>
          </w:p>
        </w:tc>
      </w:tr>
      <w:tr w:rsidR="005544CC" w:rsidRPr="008141AE" w14:paraId="596CB660" w14:textId="77777777" w:rsidTr="00C903F9">
        <w:trPr>
          <w:trHeight w:val="514"/>
        </w:trPr>
        <w:tc>
          <w:tcPr>
            <w:tcW w:w="1951" w:type="dxa"/>
            <w:shd w:val="clear" w:color="auto" w:fill="FFFFFF" w:themeFill="background1"/>
          </w:tcPr>
          <w:p w14:paraId="00151CFF" w14:textId="270DBC8C" w:rsidR="005544CC" w:rsidRPr="008141AE" w:rsidRDefault="005544CC" w:rsidP="005A48A2">
            <w:pPr>
              <w:spacing w:beforeLines="40" w:before="96" w:afterLines="40" w:after="96"/>
              <w:rPr>
                <w:rFonts w:cs="Arial"/>
              </w:rPr>
            </w:pPr>
            <w:r>
              <w:rPr>
                <w:rFonts w:cs="Arial"/>
              </w:rPr>
              <w:t>3</w:t>
            </w:r>
            <w:r w:rsidR="00AC54FE">
              <w:rPr>
                <w:rFonts w:cs="Arial"/>
              </w:rPr>
              <w:t xml:space="preserve"> (30')</w:t>
            </w:r>
          </w:p>
        </w:tc>
        <w:tc>
          <w:tcPr>
            <w:tcW w:w="3827" w:type="dxa"/>
            <w:shd w:val="clear" w:color="auto" w:fill="FFFFFF" w:themeFill="background1"/>
          </w:tcPr>
          <w:p w14:paraId="45061A29" w14:textId="0EB24D61" w:rsidR="005544CC" w:rsidRPr="008141AE" w:rsidRDefault="005544CC" w:rsidP="005A48A2">
            <w:pPr>
              <w:spacing w:beforeLines="40" w:before="96" w:afterLines="40" w:after="96"/>
              <w:rPr>
                <w:rFonts w:cs="Arial"/>
              </w:rPr>
            </w:pPr>
            <w:r>
              <w:rPr>
                <w:rFonts w:cs="Arial"/>
              </w:rPr>
              <w:t>Footing</w:t>
            </w:r>
          </w:p>
        </w:tc>
        <w:tc>
          <w:tcPr>
            <w:tcW w:w="2385" w:type="dxa"/>
            <w:shd w:val="clear" w:color="auto" w:fill="FFFFFF" w:themeFill="background1"/>
          </w:tcPr>
          <w:p w14:paraId="1626613A" w14:textId="4AC9F613" w:rsidR="005544CC" w:rsidRPr="003D7FA3" w:rsidRDefault="005544CC" w:rsidP="005544CC">
            <w:pPr>
              <w:tabs>
                <w:tab w:val="left" w:pos="361"/>
              </w:tabs>
              <w:spacing w:beforeLines="40" w:before="96" w:afterLines="40" w:after="96"/>
              <w:rPr>
                <w:rFonts w:cs="Arial"/>
              </w:rPr>
            </w:pPr>
          </w:p>
        </w:tc>
      </w:tr>
      <w:tr w:rsidR="005544CC" w:rsidRPr="008141AE" w14:paraId="1AA6880C" w14:textId="77777777" w:rsidTr="00C903F9">
        <w:trPr>
          <w:trHeight w:val="408"/>
        </w:trPr>
        <w:tc>
          <w:tcPr>
            <w:tcW w:w="1951" w:type="dxa"/>
            <w:shd w:val="clear" w:color="auto" w:fill="FFFFFF" w:themeFill="background1"/>
          </w:tcPr>
          <w:p w14:paraId="026DFDE0" w14:textId="17D07FC8" w:rsidR="005544CC" w:rsidRDefault="005544CC" w:rsidP="005A48A2">
            <w:pPr>
              <w:spacing w:beforeLines="40" w:before="96" w:afterLines="40" w:after="96"/>
              <w:rPr>
                <w:rFonts w:cs="Arial"/>
              </w:rPr>
            </w:pPr>
            <w:r>
              <w:rPr>
                <w:rFonts w:cs="Arial"/>
              </w:rPr>
              <w:t>4</w:t>
            </w:r>
            <w:r w:rsidR="00AC54FE">
              <w:rPr>
                <w:rFonts w:cs="Arial"/>
              </w:rPr>
              <w:t xml:space="preserve"> (30')</w:t>
            </w:r>
          </w:p>
        </w:tc>
        <w:tc>
          <w:tcPr>
            <w:tcW w:w="3827" w:type="dxa"/>
            <w:shd w:val="clear" w:color="auto" w:fill="FFFFFF" w:themeFill="background1"/>
          </w:tcPr>
          <w:p w14:paraId="50B13771" w14:textId="2989F3D5" w:rsidR="005544CC" w:rsidRDefault="00AD649C" w:rsidP="005A48A2">
            <w:pPr>
              <w:spacing w:beforeLines="40" w:before="96" w:afterLines="40" w:after="96"/>
              <w:rPr>
                <w:rFonts w:cs="Arial"/>
              </w:rPr>
            </w:pPr>
            <w:r>
              <w:rPr>
                <w:rFonts w:cs="Arial"/>
              </w:rPr>
              <w:t>Kräftigung mit "</w:t>
            </w:r>
            <w:proofErr w:type="spellStart"/>
            <w:r>
              <w:rPr>
                <w:rFonts w:cs="Arial"/>
              </w:rPr>
              <w:t>Ready</w:t>
            </w:r>
            <w:proofErr w:type="spellEnd"/>
            <w:r>
              <w:rPr>
                <w:rFonts w:cs="Arial"/>
              </w:rPr>
              <w:t>"</w:t>
            </w:r>
          </w:p>
        </w:tc>
        <w:tc>
          <w:tcPr>
            <w:tcW w:w="2385" w:type="dxa"/>
            <w:shd w:val="clear" w:color="auto" w:fill="FFFFFF" w:themeFill="background1"/>
          </w:tcPr>
          <w:p w14:paraId="39A8C551" w14:textId="77777777" w:rsidR="005544CC" w:rsidRPr="003D7FA3" w:rsidRDefault="005544CC" w:rsidP="005A48A2">
            <w:pPr>
              <w:tabs>
                <w:tab w:val="left" w:pos="361"/>
              </w:tabs>
              <w:spacing w:beforeLines="40" w:before="96" w:afterLines="40" w:after="96"/>
              <w:rPr>
                <w:rFonts w:cs="Arial"/>
              </w:rPr>
            </w:pPr>
          </w:p>
        </w:tc>
      </w:tr>
      <w:tr w:rsidR="005544CC" w:rsidRPr="008141AE" w14:paraId="0BB27743" w14:textId="77777777" w:rsidTr="00C903F9">
        <w:trPr>
          <w:trHeight w:val="373"/>
        </w:trPr>
        <w:tc>
          <w:tcPr>
            <w:tcW w:w="1951" w:type="dxa"/>
            <w:shd w:val="clear" w:color="auto" w:fill="FFFFFF" w:themeFill="background1"/>
          </w:tcPr>
          <w:p w14:paraId="4EC05FA5" w14:textId="13D8BEB7" w:rsidR="005544CC" w:rsidRDefault="00AD649C" w:rsidP="005A48A2">
            <w:pPr>
              <w:spacing w:beforeLines="40" w:before="96" w:afterLines="40" w:after="96"/>
              <w:rPr>
                <w:rFonts w:cs="Arial"/>
              </w:rPr>
            </w:pPr>
            <w:r>
              <w:rPr>
                <w:rFonts w:cs="Arial"/>
              </w:rPr>
              <w:t>5</w:t>
            </w:r>
            <w:r w:rsidR="00AC54FE">
              <w:rPr>
                <w:rFonts w:cs="Arial"/>
              </w:rPr>
              <w:t xml:space="preserve"> (30')</w:t>
            </w:r>
          </w:p>
        </w:tc>
        <w:tc>
          <w:tcPr>
            <w:tcW w:w="3827" w:type="dxa"/>
            <w:shd w:val="clear" w:color="auto" w:fill="FFFFFF" w:themeFill="background1"/>
          </w:tcPr>
          <w:p w14:paraId="45222A69" w14:textId="47563884" w:rsidR="005544CC" w:rsidRDefault="005544CC" w:rsidP="005A48A2">
            <w:pPr>
              <w:spacing w:beforeLines="40" w:before="96" w:afterLines="40" w:after="96"/>
              <w:rPr>
                <w:rFonts w:cs="Arial"/>
              </w:rPr>
            </w:pPr>
            <w:r>
              <w:rPr>
                <w:rFonts w:cs="Arial"/>
              </w:rPr>
              <w:t>Footing</w:t>
            </w:r>
          </w:p>
        </w:tc>
        <w:tc>
          <w:tcPr>
            <w:tcW w:w="2385" w:type="dxa"/>
            <w:shd w:val="clear" w:color="auto" w:fill="FFFFFF" w:themeFill="background1"/>
          </w:tcPr>
          <w:p w14:paraId="4AC1E672" w14:textId="77777777" w:rsidR="005544CC" w:rsidRPr="003D7FA3" w:rsidRDefault="005544CC" w:rsidP="005A48A2">
            <w:pPr>
              <w:tabs>
                <w:tab w:val="left" w:pos="361"/>
              </w:tabs>
              <w:spacing w:beforeLines="40" w:before="96" w:afterLines="40" w:after="96"/>
              <w:rPr>
                <w:rFonts w:cs="Arial"/>
              </w:rPr>
            </w:pPr>
          </w:p>
        </w:tc>
      </w:tr>
      <w:tr w:rsidR="005544CC" w:rsidRPr="008141AE" w14:paraId="619C22E4" w14:textId="77777777" w:rsidTr="00C903F9">
        <w:trPr>
          <w:trHeight w:val="423"/>
        </w:trPr>
        <w:tc>
          <w:tcPr>
            <w:tcW w:w="1951" w:type="dxa"/>
            <w:shd w:val="clear" w:color="auto" w:fill="FFFFFF" w:themeFill="background1"/>
          </w:tcPr>
          <w:p w14:paraId="6B14E2DA" w14:textId="5B4C4A4B" w:rsidR="005544CC" w:rsidRDefault="00AD649C" w:rsidP="005A48A2">
            <w:pPr>
              <w:spacing w:beforeLines="40" w:before="96" w:afterLines="40" w:after="96"/>
              <w:rPr>
                <w:rFonts w:cs="Arial"/>
              </w:rPr>
            </w:pPr>
            <w:r>
              <w:rPr>
                <w:rFonts w:cs="Arial"/>
              </w:rPr>
              <w:t>6</w:t>
            </w:r>
            <w:r w:rsidR="00AC54FE">
              <w:rPr>
                <w:rFonts w:cs="Arial"/>
              </w:rPr>
              <w:t xml:space="preserve"> (30')</w:t>
            </w:r>
          </w:p>
        </w:tc>
        <w:tc>
          <w:tcPr>
            <w:tcW w:w="3827" w:type="dxa"/>
            <w:shd w:val="clear" w:color="auto" w:fill="FFFFFF" w:themeFill="background1"/>
          </w:tcPr>
          <w:p w14:paraId="1B4FC34D" w14:textId="533A76B6" w:rsidR="005544CC" w:rsidRDefault="00AD649C" w:rsidP="005A48A2">
            <w:pPr>
              <w:spacing w:beforeLines="40" w:before="96" w:afterLines="40" w:after="96"/>
              <w:rPr>
                <w:rFonts w:cs="Arial"/>
              </w:rPr>
            </w:pPr>
            <w:r>
              <w:rPr>
                <w:rFonts w:cs="Arial"/>
              </w:rPr>
              <w:t>Kräftigung mit "</w:t>
            </w:r>
            <w:proofErr w:type="spellStart"/>
            <w:r>
              <w:rPr>
                <w:rFonts w:cs="Arial"/>
              </w:rPr>
              <w:t>Ready</w:t>
            </w:r>
            <w:proofErr w:type="spellEnd"/>
            <w:r>
              <w:rPr>
                <w:rFonts w:cs="Arial"/>
              </w:rPr>
              <w:t>"</w:t>
            </w:r>
          </w:p>
        </w:tc>
        <w:tc>
          <w:tcPr>
            <w:tcW w:w="2385" w:type="dxa"/>
            <w:shd w:val="clear" w:color="auto" w:fill="FFFFFF" w:themeFill="background1"/>
          </w:tcPr>
          <w:p w14:paraId="5E042F6C" w14:textId="77777777" w:rsidR="005544CC" w:rsidRPr="003D7FA3" w:rsidRDefault="005544CC" w:rsidP="005A48A2">
            <w:pPr>
              <w:tabs>
                <w:tab w:val="left" w:pos="361"/>
              </w:tabs>
              <w:spacing w:beforeLines="40" w:before="96" w:afterLines="40" w:after="96"/>
              <w:rPr>
                <w:rFonts w:cs="Arial"/>
              </w:rPr>
            </w:pPr>
          </w:p>
        </w:tc>
      </w:tr>
      <w:tr w:rsidR="005544CC" w:rsidRPr="008141AE" w14:paraId="7BB760A1" w14:textId="77777777" w:rsidTr="00C903F9">
        <w:trPr>
          <w:trHeight w:val="329"/>
        </w:trPr>
        <w:tc>
          <w:tcPr>
            <w:tcW w:w="1951" w:type="dxa"/>
            <w:shd w:val="clear" w:color="auto" w:fill="FFFFFF" w:themeFill="background1"/>
          </w:tcPr>
          <w:p w14:paraId="4AF0DC3C" w14:textId="5DBA816B" w:rsidR="005544CC" w:rsidRDefault="00AD649C" w:rsidP="005A48A2">
            <w:pPr>
              <w:spacing w:beforeLines="40" w:before="96" w:afterLines="40" w:after="96"/>
              <w:rPr>
                <w:rFonts w:cs="Arial"/>
              </w:rPr>
            </w:pPr>
            <w:r>
              <w:rPr>
                <w:rFonts w:cs="Arial"/>
              </w:rPr>
              <w:t>7</w:t>
            </w:r>
            <w:r w:rsidR="00AC54FE">
              <w:rPr>
                <w:rFonts w:cs="Arial"/>
              </w:rPr>
              <w:t xml:space="preserve"> (30')</w:t>
            </w:r>
          </w:p>
        </w:tc>
        <w:tc>
          <w:tcPr>
            <w:tcW w:w="3827" w:type="dxa"/>
            <w:shd w:val="clear" w:color="auto" w:fill="FFFFFF" w:themeFill="background1"/>
          </w:tcPr>
          <w:p w14:paraId="153DBA33" w14:textId="33AC0162" w:rsidR="005544CC" w:rsidRDefault="00AC54FE" w:rsidP="005A48A2">
            <w:pPr>
              <w:spacing w:beforeLines="40" w:before="96" w:afterLines="40" w:after="96"/>
              <w:rPr>
                <w:rFonts w:cs="Arial"/>
              </w:rPr>
            </w:pPr>
            <w:r>
              <w:rPr>
                <w:rFonts w:cs="Arial"/>
              </w:rPr>
              <w:t>Footing</w:t>
            </w:r>
          </w:p>
        </w:tc>
        <w:tc>
          <w:tcPr>
            <w:tcW w:w="2385" w:type="dxa"/>
            <w:shd w:val="clear" w:color="auto" w:fill="FFFFFF" w:themeFill="background1"/>
          </w:tcPr>
          <w:p w14:paraId="7C1CE62E" w14:textId="77777777" w:rsidR="005544CC" w:rsidRPr="003D7FA3" w:rsidRDefault="005544CC" w:rsidP="005A48A2">
            <w:pPr>
              <w:tabs>
                <w:tab w:val="left" w:pos="361"/>
              </w:tabs>
              <w:spacing w:beforeLines="40" w:before="96" w:afterLines="40" w:after="96"/>
              <w:rPr>
                <w:rFonts w:cs="Arial"/>
              </w:rPr>
            </w:pPr>
          </w:p>
        </w:tc>
      </w:tr>
    </w:tbl>
    <w:p w14:paraId="1E27B172" w14:textId="36F323F7" w:rsidR="00DD41D6" w:rsidRDefault="00DD41D6" w:rsidP="00DD41D6">
      <w:pPr>
        <w:pStyle w:val="VBS-Eingerckt"/>
      </w:pPr>
    </w:p>
    <w:p w14:paraId="537B95F2" w14:textId="2C1E6B9F" w:rsidR="00DD41D6" w:rsidRDefault="00DD41D6" w:rsidP="00DD41D6">
      <w:pPr>
        <w:pStyle w:val="berschrift2"/>
      </w:pPr>
      <w:r>
        <w:t>Pausen</w:t>
      </w:r>
    </w:p>
    <w:p w14:paraId="2613864F" w14:textId="5D439602" w:rsidR="00DD41D6" w:rsidRDefault="00756F15" w:rsidP="00756F15">
      <w:pPr>
        <w:pStyle w:val="VBS-Eingerckt"/>
      </w:pPr>
      <w:r>
        <w:t xml:space="preserve">Pausen werden durch den </w:t>
      </w:r>
      <w:proofErr w:type="spellStart"/>
      <w:r>
        <w:t>Zfhr</w:t>
      </w:r>
      <w:proofErr w:type="spellEnd"/>
      <w:r>
        <w:t xml:space="preserve"> </w:t>
      </w:r>
      <w:proofErr w:type="spellStart"/>
      <w:r>
        <w:t>bzw</w:t>
      </w:r>
      <w:proofErr w:type="spellEnd"/>
      <w:r>
        <w:t xml:space="preserve"> Po C befohlen und sind auf dem Ausbildungsprogramm ersichtlich, sie finden in einem definierten Pausensektor statt. In der Regel sind 20 min pro Halbtag einzuplanen.</w:t>
      </w:r>
    </w:p>
    <w:p w14:paraId="04DEB01C" w14:textId="77777777" w:rsidR="00AC54FE" w:rsidRDefault="00AC54FE" w:rsidP="00756F15">
      <w:pPr>
        <w:pStyle w:val="VBS-Eingerckt"/>
      </w:pPr>
    </w:p>
    <w:p w14:paraId="34A894F9" w14:textId="61A96D0D" w:rsidR="00DD41D6" w:rsidRDefault="00DD41D6" w:rsidP="00DD41D6">
      <w:pPr>
        <w:pStyle w:val="berschrift2"/>
      </w:pPr>
      <w:r>
        <w:t>SiVos</w:t>
      </w:r>
    </w:p>
    <w:p w14:paraId="3BC97CB7" w14:textId="4662E058" w:rsidR="00756F15" w:rsidRPr="00756F15" w:rsidRDefault="00756F15" w:rsidP="00756F15">
      <w:pPr>
        <w:pStyle w:val="VBS-Eingerckt"/>
      </w:pPr>
      <w:r>
        <w:t>Für alle Lektionen sind die relevanten Sicherheitsvorschriften auszubilden und anzuwenden. Die reglementarischen Sicherheitsvorschriften sind auszunutzen, zusätzliche eigene "Sicherheitsmargen" sind nicht nur sinnlos, sie vermitteln auch falsche Bilder.</w:t>
      </w:r>
    </w:p>
    <w:p w14:paraId="5D26D47C" w14:textId="794B3774" w:rsidR="00A602A1" w:rsidRPr="00ED08CC" w:rsidRDefault="00A602A1" w:rsidP="00A602A1">
      <w:pPr>
        <w:autoSpaceDE w:val="0"/>
        <w:autoSpaceDN w:val="0"/>
        <w:adjustRightInd w:val="0"/>
        <w:spacing w:after="14"/>
        <w:rPr>
          <w:rFonts w:cs="Arial"/>
          <w:color w:val="000000"/>
          <w:lang w:eastAsia="de-CH"/>
        </w:rPr>
      </w:pPr>
    </w:p>
    <w:p w14:paraId="2E2AC088" w14:textId="44795528" w:rsidR="004607A5" w:rsidRPr="004607A5" w:rsidRDefault="00A602A1" w:rsidP="00E762CC">
      <w:pPr>
        <w:pStyle w:val="berschrift1"/>
        <w:tabs>
          <w:tab w:val="num" w:pos="1427"/>
        </w:tabs>
        <w:ind w:right="0"/>
      </w:pPr>
      <w:bookmarkStart w:id="1" w:name="AbsenderOrganisation"/>
      <w:r>
        <w:t>Standorte</w:t>
      </w:r>
      <w:r w:rsidR="004607A5">
        <w:t xml:space="preserve"> / Führungseinrichtungen</w:t>
      </w:r>
    </w:p>
    <w:tbl>
      <w:tblPr>
        <w:tblStyle w:val="Tabellenraster"/>
        <w:tblW w:w="8163" w:type="dxa"/>
        <w:tblInd w:w="1021" w:type="dxa"/>
        <w:tblLook w:val="04A0" w:firstRow="1" w:lastRow="0" w:firstColumn="1" w:lastColumn="0" w:noHBand="0" w:noVBand="1"/>
      </w:tblPr>
      <w:tblGrid>
        <w:gridCol w:w="2093"/>
        <w:gridCol w:w="3260"/>
        <w:gridCol w:w="2810"/>
      </w:tblGrid>
      <w:tr w:rsidR="00C903F9" w:rsidRPr="003151A2" w14:paraId="423D2E61" w14:textId="77777777" w:rsidTr="005F74B0">
        <w:trPr>
          <w:trHeight w:val="335"/>
        </w:trPr>
        <w:tc>
          <w:tcPr>
            <w:tcW w:w="209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48D4793" w14:textId="77777777" w:rsidR="00C903F9" w:rsidRPr="005F5B3A" w:rsidRDefault="00C903F9" w:rsidP="005F74B0">
            <w:pPr>
              <w:pStyle w:val="VBS-Eingerckt"/>
              <w:spacing w:before="40" w:after="40"/>
              <w:ind w:left="0"/>
              <w:rPr>
                <w:b/>
                <w:color w:val="000000" w:themeColor="text1"/>
              </w:rPr>
            </w:pPr>
            <w:r w:rsidRPr="005F5B3A">
              <w:rPr>
                <w:b/>
                <w:color w:val="000000" w:themeColor="text1"/>
              </w:rPr>
              <w:t>Bezeichnung</w:t>
            </w:r>
          </w:p>
        </w:tc>
        <w:tc>
          <w:tcPr>
            <w:tcW w:w="3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AFF8582" w14:textId="77777777" w:rsidR="00C903F9" w:rsidRPr="005F5B3A" w:rsidRDefault="00C903F9" w:rsidP="005F74B0">
            <w:pPr>
              <w:pStyle w:val="VBS-Eingerckt"/>
              <w:spacing w:before="40" w:after="40"/>
              <w:ind w:left="0"/>
              <w:rPr>
                <w:b/>
                <w:color w:val="000000" w:themeColor="text1"/>
              </w:rPr>
            </w:pPr>
            <w:r w:rsidRPr="005F5B3A">
              <w:rPr>
                <w:b/>
                <w:color w:val="000000" w:themeColor="text1"/>
              </w:rPr>
              <w:t>Name, Standort</w:t>
            </w:r>
          </w:p>
        </w:tc>
        <w:tc>
          <w:tcPr>
            <w:tcW w:w="281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7B19210" w14:textId="77777777" w:rsidR="00C903F9" w:rsidRPr="00E30A7C" w:rsidRDefault="00C903F9" w:rsidP="005F74B0">
            <w:pPr>
              <w:pStyle w:val="VBS-Eingerckt"/>
              <w:spacing w:before="40" w:after="40"/>
              <w:ind w:left="0"/>
              <w:rPr>
                <w:b/>
                <w:color w:val="000000" w:themeColor="text1"/>
              </w:rPr>
            </w:pPr>
            <w:r w:rsidRPr="005F5B3A">
              <w:rPr>
                <w:b/>
                <w:color w:val="000000" w:themeColor="text1"/>
              </w:rPr>
              <w:t>Ver</w:t>
            </w:r>
            <w:r w:rsidRPr="00E30A7C">
              <w:rPr>
                <w:b/>
                <w:color w:val="000000" w:themeColor="text1"/>
              </w:rPr>
              <w:t>bindung</w:t>
            </w:r>
          </w:p>
        </w:tc>
      </w:tr>
      <w:tr w:rsidR="00C903F9" w:rsidRPr="008141AE" w14:paraId="495B29A1" w14:textId="77777777" w:rsidTr="005F74B0">
        <w:trPr>
          <w:trHeight w:val="798"/>
        </w:trPr>
        <w:tc>
          <w:tcPr>
            <w:tcW w:w="2093" w:type="dxa"/>
            <w:tcBorders>
              <w:top w:val="single" w:sz="4" w:space="0" w:color="auto"/>
            </w:tcBorders>
            <w:shd w:val="clear" w:color="auto" w:fill="auto"/>
          </w:tcPr>
          <w:p w14:paraId="40290C6A" w14:textId="77777777" w:rsidR="00C903F9" w:rsidRPr="00913C2D" w:rsidRDefault="00C903F9" w:rsidP="005F74B0">
            <w:pPr>
              <w:spacing w:beforeLines="40" w:before="96" w:afterLines="40" w:after="96"/>
              <w:rPr>
                <w:rFonts w:cs="Arial"/>
              </w:rPr>
            </w:pPr>
            <w:r w:rsidRPr="00913C2D">
              <w:rPr>
                <w:rFonts w:cs="Arial"/>
              </w:rPr>
              <w:t xml:space="preserve">Kp </w:t>
            </w:r>
            <w:proofErr w:type="spellStart"/>
            <w:r w:rsidRPr="00913C2D">
              <w:rPr>
                <w:rFonts w:cs="Arial"/>
              </w:rPr>
              <w:t>Kdt</w:t>
            </w:r>
            <w:proofErr w:type="spellEnd"/>
          </w:p>
        </w:tc>
        <w:tc>
          <w:tcPr>
            <w:tcW w:w="3260" w:type="dxa"/>
            <w:tcBorders>
              <w:top w:val="single" w:sz="4" w:space="0" w:color="auto"/>
            </w:tcBorders>
            <w:shd w:val="clear" w:color="auto" w:fill="auto"/>
          </w:tcPr>
          <w:p w14:paraId="01CE1BCC" w14:textId="77777777" w:rsidR="00C903F9" w:rsidRPr="00913C2D" w:rsidRDefault="00C903F9" w:rsidP="005F74B0">
            <w:pPr>
              <w:spacing w:beforeLines="40" w:before="96" w:afterLines="40" w:after="96"/>
              <w:rPr>
                <w:rFonts w:cs="Arial"/>
              </w:rPr>
            </w:pPr>
            <w:proofErr w:type="spellStart"/>
            <w:r w:rsidRPr="00913C2D">
              <w:rPr>
                <w:rFonts w:cs="Arial"/>
              </w:rPr>
              <w:t>Hptm</w:t>
            </w:r>
            <w:proofErr w:type="spellEnd"/>
            <w:r w:rsidRPr="00913C2D">
              <w:rPr>
                <w:rFonts w:cs="Arial"/>
              </w:rPr>
              <w:t xml:space="preserve"> Andri Halter</w:t>
            </w:r>
          </w:p>
          <w:p w14:paraId="5B0D1A0E" w14:textId="77777777" w:rsidR="00C903F9" w:rsidRPr="00913C2D" w:rsidRDefault="00C903F9" w:rsidP="005F74B0">
            <w:pPr>
              <w:spacing w:beforeLines="40" w:before="96" w:afterLines="40" w:after="96"/>
              <w:rPr>
                <w:rFonts w:cs="Arial"/>
              </w:rPr>
            </w:pPr>
            <w:r w:rsidRPr="00913C2D">
              <w:rPr>
                <w:rFonts w:cs="Arial"/>
              </w:rPr>
              <w:t>HÄRKINGEN, ZSA</w:t>
            </w:r>
          </w:p>
        </w:tc>
        <w:tc>
          <w:tcPr>
            <w:tcW w:w="2810" w:type="dxa"/>
            <w:tcBorders>
              <w:top w:val="single" w:sz="4" w:space="0" w:color="auto"/>
            </w:tcBorders>
            <w:shd w:val="clear" w:color="auto" w:fill="auto"/>
          </w:tcPr>
          <w:p w14:paraId="20AD66BA" w14:textId="77777777" w:rsidR="00C903F9" w:rsidRPr="00B36377" w:rsidRDefault="00C903F9" w:rsidP="005F74B0">
            <w:pPr>
              <w:tabs>
                <w:tab w:val="left" w:pos="361"/>
              </w:tabs>
              <w:spacing w:beforeLines="40" w:before="96" w:afterLines="40" w:after="96"/>
              <w:rPr>
                <w:rFonts w:cs="Arial"/>
                <w:highlight w:val="yellow"/>
              </w:rPr>
            </w:pPr>
            <w:r w:rsidRPr="00B36377">
              <w:rPr>
                <w:rFonts w:cs="Arial"/>
                <w:highlight w:val="yellow"/>
              </w:rPr>
              <w:t>T: 058 483 54 72</w:t>
            </w:r>
          </w:p>
          <w:p w14:paraId="374ABDAB" w14:textId="77777777" w:rsidR="00C903F9" w:rsidRPr="00B36377" w:rsidRDefault="00C903F9" w:rsidP="005F74B0">
            <w:pPr>
              <w:tabs>
                <w:tab w:val="left" w:pos="361"/>
              </w:tabs>
              <w:spacing w:beforeLines="40" w:before="96" w:afterLines="40" w:after="96"/>
              <w:rPr>
                <w:rFonts w:cs="Arial"/>
                <w:highlight w:val="yellow"/>
              </w:rPr>
            </w:pPr>
            <w:r w:rsidRPr="00913C2D">
              <w:rPr>
                <w:rFonts w:cs="Arial"/>
              </w:rPr>
              <w:t>N: 079 725 47 24</w:t>
            </w:r>
          </w:p>
        </w:tc>
      </w:tr>
      <w:tr w:rsidR="00C903F9" w:rsidRPr="008141AE" w14:paraId="192C1D5E" w14:textId="77777777" w:rsidTr="005F74B0">
        <w:trPr>
          <w:trHeight w:val="798"/>
        </w:trPr>
        <w:tc>
          <w:tcPr>
            <w:tcW w:w="2093" w:type="dxa"/>
            <w:shd w:val="clear" w:color="auto" w:fill="FFFFFF" w:themeFill="background1"/>
          </w:tcPr>
          <w:p w14:paraId="4958DD87" w14:textId="77777777" w:rsidR="00C903F9" w:rsidRPr="00913C2D" w:rsidRDefault="00C903F9" w:rsidP="005F74B0">
            <w:pPr>
              <w:spacing w:beforeLines="40" w:before="96" w:afterLines="40" w:after="96"/>
              <w:rPr>
                <w:rFonts w:cs="Arial"/>
              </w:rPr>
            </w:pPr>
            <w:r w:rsidRPr="00913C2D">
              <w:rPr>
                <w:rFonts w:cs="Arial"/>
              </w:rPr>
              <w:t xml:space="preserve">KP </w:t>
            </w:r>
          </w:p>
        </w:tc>
        <w:tc>
          <w:tcPr>
            <w:tcW w:w="3260" w:type="dxa"/>
            <w:shd w:val="clear" w:color="auto" w:fill="FFFFFF" w:themeFill="background1"/>
          </w:tcPr>
          <w:p w14:paraId="71376E4A" w14:textId="77777777" w:rsidR="00C903F9" w:rsidRPr="00913C2D" w:rsidRDefault="00C903F9" w:rsidP="005F74B0">
            <w:pPr>
              <w:spacing w:beforeLines="40" w:before="96" w:afterLines="40" w:after="96"/>
              <w:rPr>
                <w:rFonts w:cs="Arial"/>
              </w:rPr>
            </w:pPr>
            <w:r w:rsidRPr="00913C2D">
              <w:rPr>
                <w:rFonts w:cs="Arial"/>
              </w:rPr>
              <w:t xml:space="preserve">KP </w:t>
            </w:r>
            <w:proofErr w:type="spellStart"/>
            <w:r w:rsidRPr="00913C2D">
              <w:rPr>
                <w:rFonts w:cs="Arial"/>
              </w:rPr>
              <w:t>Inf</w:t>
            </w:r>
            <w:proofErr w:type="spellEnd"/>
            <w:r w:rsidRPr="00913C2D">
              <w:rPr>
                <w:rFonts w:cs="Arial"/>
              </w:rPr>
              <w:t xml:space="preserve"> Kp 56/3</w:t>
            </w:r>
          </w:p>
          <w:p w14:paraId="768EFC73" w14:textId="77777777" w:rsidR="00C903F9" w:rsidRPr="00913C2D" w:rsidRDefault="00C903F9" w:rsidP="005F74B0">
            <w:pPr>
              <w:spacing w:beforeLines="40" w:before="96" w:afterLines="40" w:after="96"/>
              <w:rPr>
                <w:rFonts w:cs="Arial"/>
              </w:rPr>
            </w:pPr>
            <w:r w:rsidRPr="00913C2D">
              <w:rPr>
                <w:rFonts w:cs="Arial"/>
              </w:rPr>
              <w:t>HÄRKINGEN, ZSA</w:t>
            </w:r>
          </w:p>
        </w:tc>
        <w:tc>
          <w:tcPr>
            <w:tcW w:w="2810" w:type="dxa"/>
            <w:shd w:val="clear" w:color="auto" w:fill="FFFFFF" w:themeFill="background1"/>
            <w:vAlign w:val="center"/>
          </w:tcPr>
          <w:p w14:paraId="6677B373" w14:textId="77777777" w:rsidR="00C903F9" w:rsidRPr="00B36377" w:rsidRDefault="00C903F9" w:rsidP="005F74B0">
            <w:pPr>
              <w:tabs>
                <w:tab w:val="left" w:pos="361"/>
              </w:tabs>
              <w:spacing w:beforeLines="40" w:before="96" w:afterLines="40" w:after="96"/>
              <w:ind w:left="361" w:hanging="361"/>
              <w:rPr>
                <w:rFonts w:cs="Arial"/>
                <w:highlight w:val="yellow"/>
              </w:rPr>
            </w:pPr>
            <w:r w:rsidRPr="00B36377">
              <w:rPr>
                <w:rFonts w:cs="Arial"/>
                <w:highlight w:val="yellow"/>
              </w:rPr>
              <w:t>T:  058 483 54 74</w:t>
            </w:r>
          </w:p>
        </w:tc>
      </w:tr>
      <w:tr w:rsidR="00C903F9" w:rsidRPr="008141AE" w14:paraId="61E3A761" w14:textId="77777777" w:rsidTr="00C903F9">
        <w:trPr>
          <w:trHeight w:val="491"/>
        </w:trPr>
        <w:tc>
          <w:tcPr>
            <w:tcW w:w="2093" w:type="dxa"/>
            <w:shd w:val="clear" w:color="auto" w:fill="FFFFFF" w:themeFill="background1"/>
          </w:tcPr>
          <w:p w14:paraId="4C6F69C7" w14:textId="77777777" w:rsidR="00C903F9" w:rsidRPr="00913C2D" w:rsidRDefault="00C903F9" w:rsidP="005F74B0">
            <w:pPr>
              <w:spacing w:beforeLines="40" w:before="96" w:afterLines="40" w:after="96"/>
              <w:rPr>
                <w:rFonts w:cs="Arial"/>
              </w:rPr>
            </w:pPr>
            <w:r w:rsidRPr="00913C2D">
              <w:rPr>
                <w:rFonts w:cs="Arial"/>
              </w:rPr>
              <w:t>Wache</w:t>
            </w:r>
          </w:p>
        </w:tc>
        <w:tc>
          <w:tcPr>
            <w:tcW w:w="3260" w:type="dxa"/>
            <w:shd w:val="clear" w:color="auto" w:fill="FFFFFF" w:themeFill="background1"/>
          </w:tcPr>
          <w:p w14:paraId="6939CDD5" w14:textId="77777777" w:rsidR="00C903F9" w:rsidRPr="00913C2D" w:rsidRDefault="00C903F9" w:rsidP="005F74B0">
            <w:pPr>
              <w:spacing w:beforeLines="40" w:before="96" w:afterLines="40" w:after="96"/>
              <w:rPr>
                <w:rFonts w:cs="Arial"/>
              </w:rPr>
            </w:pPr>
            <w:r w:rsidRPr="00913C2D">
              <w:rPr>
                <w:rFonts w:cs="Arial"/>
              </w:rPr>
              <w:t>HÄRKINGEN, ZSA</w:t>
            </w:r>
          </w:p>
        </w:tc>
        <w:tc>
          <w:tcPr>
            <w:tcW w:w="2810" w:type="dxa"/>
            <w:shd w:val="clear" w:color="auto" w:fill="FFFFFF" w:themeFill="background1"/>
          </w:tcPr>
          <w:p w14:paraId="699A5CB6" w14:textId="77777777" w:rsidR="00C903F9" w:rsidRPr="00B36377" w:rsidRDefault="00C903F9" w:rsidP="005F74B0">
            <w:pPr>
              <w:tabs>
                <w:tab w:val="left" w:pos="361"/>
              </w:tabs>
              <w:spacing w:beforeLines="40" w:before="96" w:afterLines="40" w:after="96"/>
              <w:rPr>
                <w:rFonts w:cs="Arial"/>
                <w:highlight w:val="yellow"/>
              </w:rPr>
            </w:pPr>
            <w:r w:rsidRPr="00B36377">
              <w:rPr>
                <w:rFonts w:cs="Arial"/>
                <w:highlight w:val="yellow"/>
              </w:rPr>
              <w:t>T:  032 475 52 70</w:t>
            </w:r>
          </w:p>
        </w:tc>
      </w:tr>
    </w:tbl>
    <w:p w14:paraId="525A0D71" w14:textId="44D75455" w:rsidR="00A602A1" w:rsidRDefault="00A602A1" w:rsidP="00A602A1"/>
    <w:p w14:paraId="63FDE4D7" w14:textId="2C967038" w:rsidR="00A602A1" w:rsidRDefault="00A602A1" w:rsidP="00A602A1"/>
    <w:bookmarkEnd w:id="1"/>
    <w:p w14:paraId="79596E69" w14:textId="77777777" w:rsidR="001663AC" w:rsidRDefault="001663AC" w:rsidP="001663AC">
      <w:r>
        <w:t>Inf Bat 56</w:t>
      </w:r>
    </w:p>
    <w:p w14:paraId="76EDAB86" w14:textId="1692BA73" w:rsidR="001663AC" w:rsidRDefault="001663AC" w:rsidP="001663AC">
      <w:r>
        <w:rPr>
          <w:noProof/>
          <w:lang w:eastAsia="de-CH"/>
        </w:rPr>
        <w:drawing>
          <wp:anchor distT="0" distB="0" distL="114300" distR="114300" simplePos="0" relativeHeight="251662336" behindDoc="1" locked="0" layoutInCell="1" allowOverlap="1" wp14:anchorId="75D4C9C0" wp14:editId="67E127C7">
            <wp:simplePos x="0" y="0"/>
            <wp:positionH relativeFrom="column">
              <wp:posOffset>-269891</wp:posOffset>
            </wp:positionH>
            <wp:positionV relativeFrom="paragraph">
              <wp:posOffset>104124</wp:posOffset>
            </wp:positionV>
            <wp:extent cx="1552575" cy="778510"/>
            <wp:effectExtent l="0" t="0" r="9525" b="254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2575" cy="778510"/>
                    </a:xfrm>
                    <a:prstGeom prst="rect">
                      <a:avLst/>
                    </a:prstGeom>
                  </pic:spPr>
                </pic:pic>
              </a:graphicData>
            </a:graphic>
            <wp14:sizeRelH relativeFrom="page">
              <wp14:pctWidth>0</wp14:pctWidth>
            </wp14:sizeRelH>
            <wp14:sizeRelV relativeFrom="page">
              <wp14:pctHeight>0</wp14:pctHeight>
            </wp14:sizeRelV>
          </wp:anchor>
        </w:drawing>
      </w:r>
      <w:r>
        <w:t>Inf Kp 56/3</w:t>
      </w:r>
    </w:p>
    <w:p w14:paraId="16DA3DC6" w14:textId="1BB6BA6C" w:rsidR="001663AC" w:rsidRDefault="001663AC" w:rsidP="001663AC"/>
    <w:p w14:paraId="4D80A5C7" w14:textId="121496DB" w:rsidR="001663AC" w:rsidRDefault="001663AC" w:rsidP="001663AC"/>
    <w:p w14:paraId="5B649CC2" w14:textId="77777777" w:rsidR="001663AC" w:rsidRDefault="001663AC" w:rsidP="001663AC"/>
    <w:p w14:paraId="3DDE93AC" w14:textId="5D491E29" w:rsidR="001663AC" w:rsidRDefault="001663AC" w:rsidP="001663AC">
      <w:bookmarkStart w:id="2" w:name="GradAbsender"/>
      <w:proofErr w:type="spellStart"/>
      <w:r>
        <w:t>Hptm</w:t>
      </w:r>
      <w:bookmarkEnd w:id="2"/>
      <w:proofErr w:type="spellEnd"/>
      <w:r>
        <w:t xml:space="preserve"> Andri Halter</w:t>
      </w:r>
    </w:p>
    <w:p w14:paraId="1ED3F51E" w14:textId="527D865D" w:rsidR="001663AC" w:rsidRDefault="001663AC" w:rsidP="001663AC">
      <w:bookmarkStart w:id="3" w:name="Funktion_3"/>
      <w:r>
        <w:t>Kommandant</w:t>
      </w:r>
      <w:bookmarkEnd w:id="3"/>
    </w:p>
    <w:p w14:paraId="0CAFE2A5" w14:textId="094F2261" w:rsidR="00A602A1" w:rsidRDefault="00A602A1" w:rsidP="00A602A1"/>
    <w:p w14:paraId="52968FF5" w14:textId="21A01D5A" w:rsidR="00A602A1" w:rsidRDefault="00A602A1" w:rsidP="00A602A1"/>
    <w:p w14:paraId="751D96CC" w14:textId="77777777" w:rsidR="00A602A1" w:rsidRDefault="00A602A1" w:rsidP="00A602A1"/>
    <w:p w14:paraId="0B2F066D" w14:textId="77777777" w:rsidR="00A602A1" w:rsidRPr="00447D22" w:rsidRDefault="00A602A1" w:rsidP="00A602A1">
      <w:pPr>
        <w:rPr>
          <w:b/>
          <w:lang w:val="de-DE" w:eastAsia="de-DE"/>
        </w:rPr>
      </w:pPr>
      <w:r w:rsidRPr="00447D22">
        <w:rPr>
          <w:b/>
          <w:lang w:val="de-DE" w:eastAsia="de-DE"/>
        </w:rPr>
        <w:t>Beilagen</w:t>
      </w:r>
    </w:p>
    <w:p w14:paraId="0BEFCEA8" w14:textId="783B92FF" w:rsidR="00A602A1" w:rsidRPr="004607A5" w:rsidRDefault="00756F15" w:rsidP="006B3F93">
      <w:pPr>
        <w:pStyle w:val="Listenabsatz"/>
        <w:numPr>
          <w:ilvl w:val="0"/>
          <w:numId w:val="14"/>
        </w:numPr>
        <w:ind w:left="426" w:hanging="426"/>
        <w:rPr>
          <w:lang w:val="de-DE" w:eastAsia="de-DE"/>
        </w:rPr>
      </w:pPr>
      <w:r>
        <w:rPr>
          <w:rFonts w:ascii="Arial" w:hAnsi="Arial" w:cs="Arial"/>
          <w:lang w:val="de-DE" w:eastAsia="de-DE"/>
        </w:rPr>
        <w:t xml:space="preserve">201 Ausbildungsplätze </w:t>
      </w:r>
      <w:r w:rsidR="00C903F9">
        <w:rPr>
          <w:rFonts w:ascii="Arial" w:hAnsi="Arial" w:cs="Arial"/>
          <w:lang w:val="de-DE" w:eastAsia="de-DE"/>
        </w:rPr>
        <w:t>WK 2020</w:t>
      </w:r>
    </w:p>
    <w:p w14:paraId="09D7AA26" w14:textId="77777777" w:rsidR="00A602A1" w:rsidRPr="00D1340D" w:rsidRDefault="00A602A1" w:rsidP="00A602A1">
      <w:pPr>
        <w:pStyle w:val="VBS-NormalFett"/>
      </w:pPr>
      <w:bookmarkStart w:id="4" w:name="GehtAnStatisch"/>
      <w:r>
        <w:t>Geht an</w:t>
      </w:r>
      <w:bookmarkEnd w:id="4"/>
    </w:p>
    <w:p w14:paraId="34CF68AC" w14:textId="77777777" w:rsidR="004607A5" w:rsidRDefault="00A602A1" w:rsidP="006B3F93">
      <w:pPr>
        <w:pStyle w:val="Listenabsatz"/>
        <w:numPr>
          <w:ilvl w:val="0"/>
          <w:numId w:val="15"/>
        </w:numPr>
        <w:ind w:left="426" w:hanging="426"/>
        <w:rPr>
          <w:rFonts w:ascii="Arial" w:hAnsi="Arial" w:cs="Arial"/>
          <w:lang w:val="de-DE" w:eastAsia="de-DE"/>
        </w:rPr>
      </w:pPr>
      <w:proofErr w:type="spellStart"/>
      <w:r w:rsidRPr="004607A5">
        <w:rPr>
          <w:rFonts w:ascii="Arial" w:hAnsi="Arial" w:cs="Arial"/>
          <w:lang w:val="de-DE" w:eastAsia="de-DE"/>
        </w:rPr>
        <w:t>Höh</w:t>
      </w:r>
      <w:proofErr w:type="spellEnd"/>
      <w:r w:rsidRPr="004607A5">
        <w:rPr>
          <w:rFonts w:ascii="Arial" w:hAnsi="Arial" w:cs="Arial"/>
          <w:lang w:val="de-DE" w:eastAsia="de-DE"/>
        </w:rPr>
        <w:t xml:space="preserve"> Kader</w:t>
      </w:r>
    </w:p>
    <w:p w14:paraId="6F73CD05" w14:textId="77777777" w:rsidR="00A602A1" w:rsidRDefault="00A602A1" w:rsidP="00A602A1">
      <w:pPr>
        <w:rPr>
          <w:lang w:val="de-DE" w:eastAsia="de-DE"/>
        </w:rPr>
      </w:pPr>
      <w:bookmarkStart w:id="5" w:name="zKan"/>
      <w:r>
        <w:rPr>
          <w:lang w:val="de-DE" w:eastAsia="de-DE"/>
        </w:rPr>
        <w:t>z K an</w:t>
      </w:r>
    </w:p>
    <w:p w14:paraId="11C66156" w14:textId="54C02474" w:rsidR="00FD26F6" w:rsidRPr="004607A5" w:rsidRDefault="00A602A1" w:rsidP="006B3F93">
      <w:pPr>
        <w:pStyle w:val="Listenabsatz"/>
        <w:numPr>
          <w:ilvl w:val="0"/>
          <w:numId w:val="16"/>
        </w:numPr>
        <w:ind w:left="426" w:hanging="426"/>
        <w:rPr>
          <w:rFonts w:ascii="Arial" w:hAnsi="Arial" w:cs="Arial"/>
          <w:lang w:val="de-DE" w:eastAsia="de-DE"/>
        </w:rPr>
      </w:pPr>
      <w:r w:rsidRPr="004607A5">
        <w:rPr>
          <w:rFonts w:ascii="Arial" w:hAnsi="Arial" w:cs="Arial"/>
          <w:lang w:val="de-DE" w:eastAsia="de-DE"/>
        </w:rPr>
        <w:t xml:space="preserve">Kdt Inf Bat </w:t>
      </w:r>
      <w:bookmarkEnd w:id="5"/>
      <w:r w:rsidRPr="004607A5">
        <w:rPr>
          <w:rFonts w:ascii="Arial" w:hAnsi="Arial" w:cs="Arial"/>
          <w:lang w:val="de-DE" w:eastAsia="de-DE"/>
        </w:rPr>
        <w:t>56</w:t>
      </w:r>
    </w:p>
    <w:sectPr w:rsidR="00FD26F6" w:rsidRPr="004607A5" w:rsidSect="00B636AE">
      <w:headerReference w:type="default" r:id="rId9"/>
      <w:footerReference w:type="default" r:id="rId10"/>
      <w:headerReference w:type="first" r:id="rId11"/>
      <w:footerReference w:type="first" r:id="rId12"/>
      <w:pgSz w:w="11906" w:h="16838" w:code="9"/>
      <w:pgMar w:top="1418" w:right="737" w:bottom="1077" w:left="1673" w:header="680" w:footer="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E95854" w14:textId="77777777" w:rsidR="00063394" w:rsidRDefault="00063394">
      <w:r>
        <w:separator/>
      </w:r>
    </w:p>
  </w:endnote>
  <w:endnote w:type="continuationSeparator" w:id="0">
    <w:p w14:paraId="79B31664" w14:textId="77777777" w:rsidR="00063394" w:rsidRDefault="0006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9894" w:type="dxa"/>
      <w:tblLayout w:type="fixed"/>
      <w:tblCellMar>
        <w:left w:w="0" w:type="dxa"/>
        <w:right w:w="0" w:type="dxa"/>
      </w:tblCellMar>
      <w:tblLook w:val="04A0" w:firstRow="1" w:lastRow="0" w:firstColumn="1" w:lastColumn="0" w:noHBand="0" w:noVBand="1"/>
    </w:tblPr>
    <w:tblGrid>
      <w:gridCol w:w="9497"/>
      <w:gridCol w:w="397"/>
    </w:tblGrid>
    <w:tr w:rsidR="006D14D1" w14:paraId="3BBD2945" w14:textId="77777777" w:rsidTr="006D14D1">
      <w:trPr>
        <w:cantSplit/>
        <w:trHeight w:hRule="exact" w:val="227"/>
      </w:trPr>
      <w:tc>
        <w:tcPr>
          <w:tcW w:w="9497" w:type="dxa"/>
          <w:tcBorders>
            <w:top w:val="single" w:sz="4" w:space="0" w:color="auto"/>
          </w:tcBorders>
          <w:noWrap/>
          <w:vAlign w:val="bottom"/>
        </w:tcPr>
        <w:p w14:paraId="7E2931C2" w14:textId="683CE2AB" w:rsidR="006D14D1" w:rsidRDefault="006D14D1" w:rsidP="006D14D1">
          <w:pPr>
            <w:pStyle w:val="VBS-Dokumenteninformation"/>
          </w:pPr>
          <w:r>
            <w:t>Kdt Inf Kp 56/3, "COMPENDIO", 000 Allgemeiner Befehl für den WK 2019</w:t>
          </w:r>
        </w:p>
      </w:tc>
      <w:tc>
        <w:tcPr>
          <w:tcW w:w="397" w:type="dxa"/>
          <w:tcBorders>
            <w:top w:val="single" w:sz="4" w:space="0" w:color="auto"/>
          </w:tcBorders>
          <w:noWrap/>
          <w:vAlign w:val="center"/>
        </w:tcPr>
        <w:p w14:paraId="0D66CC6D" w14:textId="44F2E5B3" w:rsidR="006D14D1" w:rsidRDefault="006D14D1" w:rsidP="006D14D1">
          <w:pPr>
            <w:pStyle w:val="VBS-Seitenzahl"/>
            <w:rPr>
              <w:lang w:val="en-US"/>
            </w:rPr>
          </w:pPr>
          <w:r>
            <w:fldChar w:fldCharType="begin"/>
          </w:r>
          <w:r>
            <w:instrText xml:space="preserve"> PAGE </w:instrText>
          </w:r>
          <w:r>
            <w:fldChar w:fldCharType="separate"/>
          </w:r>
          <w:r w:rsidR="00C903F9">
            <w:t>4</w:t>
          </w:r>
          <w:r>
            <w:fldChar w:fldCharType="end"/>
          </w:r>
          <w:r>
            <w:t>/</w:t>
          </w:r>
          <w:r>
            <w:fldChar w:fldCharType="begin"/>
          </w:r>
          <w:r>
            <w:instrText xml:space="preserve"> NUMPAGES  </w:instrText>
          </w:r>
          <w:r>
            <w:fldChar w:fldCharType="separate"/>
          </w:r>
          <w:r w:rsidR="00C903F9">
            <w:t>5</w:t>
          </w:r>
          <w:r>
            <w:fldChar w:fldCharType="end"/>
          </w:r>
        </w:p>
      </w:tc>
    </w:tr>
    <w:tr w:rsidR="00141E96" w14:paraId="71305853" w14:textId="77777777" w:rsidTr="006D14D1">
      <w:tblPrEx>
        <w:tblCellSpacing w:w="-21964" w:type="auto"/>
      </w:tblPrEx>
      <w:trPr>
        <w:cantSplit/>
        <w:trHeight w:hRule="exact" w:val="510"/>
        <w:tblCellSpacing w:w="-21964" w:type="auto"/>
      </w:trPr>
      <w:tc>
        <w:tcPr>
          <w:tcW w:w="9497" w:type="dxa"/>
          <w:noWrap/>
          <w:vAlign w:val="bottom"/>
        </w:tcPr>
        <w:p w14:paraId="62E51455" w14:textId="4EA7E519" w:rsidR="00141E96" w:rsidRPr="006D14D1" w:rsidRDefault="00141E96" w:rsidP="00141E96">
          <w:pPr>
            <w:pStyle w:val="VBS-Dateiname"/>
            <w:rPr>
              <w:noProof/>
            </w:rPr>
          </w:pPr>
          <w:r>
            <w:rPr>
              <w:noProof/>
              <w:lang w:val="en-US"/>
            </w:rPr>
            <w:fldChar w:fldCharType="begin"/>
          </w:r>
          <w:r w:rsidRPr="00E85DBE">
            <w:rPr>
              <w:noProof/>
            </w:rPr>
            <w:instrText xml:space="preserve"> FILENAME   \* MERGEFORMAT </w:instrText>
          </w:r>
          <w:r>
            <w:rPr>
              <w:noProof/>
              <w:lang w:val="en-US"/>
            </w:rPr>
            <w:fldChar w:fldCharType="separate"/>
          </w:r>
          <w:r w:rsidR="00077C6D">
            <w:rPr>
              <w:noProof/>
            </w:rPr>
            <w:t>200 Bf für die Ausbildung.docx</w:t>
          </w:r>
          <w:r>
            <w:rPr>
              <w:noProof/>
              <w:lang w:val="en-US"/>
            </w:rPr>
            <w:fldChar w:fldCharType="end"/>
          </w:r>
        </w:p>
      </w:tc>
      <w:tc>
        <w:tcPr>
          <w:tcW w:w="397" w:type="dxa"/>
          <w:noWrap/>
          <w:vAlign w:val="bottom"/>
        </w:tcPr>
        <w:p w14:paraId="0949D9AC" w14:textId="77777777" w:rsidR="00141E96" w:rsidRPr="006D14D1" w:rsidRDefault="00141E96" w:rsidP="00141E96">
          <w:pPr>
            <w:pStyle w:val="VBS-Seitenzahl"/>
          </w:pPr>
        </w:p>
      </w:tc>
    </w:tr>
  </w:tbl>
  <w:p w14:paraId="66B954DF" w14:textId="77777777" w:rsidR="00063394" w:rsidRPr="006D14D1" w:rsidRDefault="00063394"/>
  <w:p w14:paraId="6EF9DE6D" w14:textId="77777777" w:rsidR="00063394" w:rsidRPr="006D14D1" w:rsidRDefault="0006339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063394" w14:paraId="61EA07C6" w14:textId="77777777" w:rsidTr="000E2C76">
      <w:trPr>
        <w:cantSplit/>
        <w:trHeight w:hRule="exact" w:val="227"/>
      </w:trPr>
      <w:tc>
        <w:tcPr>
          <w:tcW w:w="9497" w:type="dxa"/>
          <w:tcBorders>
            <w:top w:val="single" w:sz="4" w:space="0" w:color="auto"/>
          </w:tcBorders>
          <w:noWrap/>
          <w:vAlign w:val="bottom"/>
        </w:tcPr>
        <w:p w14:paraId="78064DD1" w14:textId="776B0470" w:rsidR="00063394" w:rsidRPr="00DA15D3" w:rsidRDefault="00DA15D3" w:rsidP="00DA15D3">
          <w:pPr>
            <w:pStyle w:val="VBS-Dokumenteninformation"/>
          </w:pPr>
          <w:r w:rsidRPr="00DA15D3">
            <w:t>Kdt Inf Kp 56/3, "COMPENDIO", 2</w:t>
          </w:r>
          <w:r w:rsidR="00B636AE" w:rsidRPr="00DA15D3">
            <w:t xml:space="preserve">00 </w:t>
          </w:r>
          <w:proofErr w:type="spellStart"/>
          <w:r w:rsidRPr="00DA15D3">
            <w:t>Bf</w:t>
          </w:r>
          <w:proofErr w:type="spellEnd"/>
          <w:r w:rsidRPr="00DA15D3">
            <w:t xml:space="preserve"> für die Ausbildung</w:t>
          </w:r>
        </w:p>
      </w:tc>
      <w:tc>
        <w:tcPr>
          <w:tcW w:w="397" w:type="dxa"/>
          <w:tcBorders>
            <w:top w:val="single" w:sz="4" w:space="0" w:color="auto"/>
          </w:tcBorders>
          <w:noWrap/>
          <w:vAlign w:val="center"/>
        </w:tcPr>
        <w:p w14:paraId="24E435A0" w14:textId="3A2C349C" w:rsidR="00063394" w:rsidRDefault="00063394" w:rsidP="000E2C76">
          <w:pPr>
            <w:pStyle w:val="VBS-Seitenzahl"/>
            <w:rPr>
              <w:lang w:val="en-US"/>
            </w:rPr>
          </w:pPr>
          <w:r>
            <w:fldChar w:fldCharType="begin"/>
          </w:r>
          <w:r>
            <w:instrText xml:space="preserve"> PAGE </w:instrText>
          </w:r>
          <w:r>
            <w:fldChar w:fldCharType="separate"/>
          </w:r>
          <w:r w:rsidR="00C903F9">
            <w:t>1</w:t>
          </w:r>
          <w:r>
            <w:fldChar w:fldCharType="end"/>
          </w:r>
          <w:r>
            <w:t>/</w:t>
          </w:r>
          <w:r>
            <w:fldChar w:fldCharType="begin"/>
          </w:r>
          <w:r>
            <w:instrText xml:space="preserve"> NUMPAGES  </w:instrText>
          </w:r>
          <w:r>
            <w:fldChar w:fldCharType="separate"/>
          </w:r>
          <w:r w:rsidR="00C903F9">
            <w:t>5</w:t>
          </w:r>
          <w:r>
            <w:fldChar w:fldCharType="end"/>
          </w:r>
        </w:p>
      </w:tc>
    </w:tr>
    <w:tr w:rsidR="00063394" w14:paraId="373E78BD" w14:textId="77777777" w:rsidTr="000E2C76">
      <w:tblPrEx>
        <w:tblCellSpacing w:w="-21964" w:type="auto"/>
      </w:tblPrEx>
      <w:trPr>
        <w:cantSplit/>
        <w:trHeight w:hRule="exact" w:val="510"/>
        <w:tblCellSpacing w:w="-21964" w:type="auto"/>
      </w:trPr>
      <w:tc>
        <w:tcPr>
          <w:tcW w:w="9497" w:type="dxa"/>
          <w:noWrap/>
          <w:vAlign w:val="bottom"/>
        </w:tcPr>
        <w:p w14:paraId="6A393029" w14:textId="07D658B3" w:rsidR="00063394" w:rsidRPr="00DA15D3" w:rsidRDefault="00412BFD" w:rsidP="000E2C76">
          <w:pPr>
            <w:pStyle w:val="VBS-Dateiname"/>
            <w:rPr>
              <w:noProof/>
            </w:rPr>
          </w:pPr>
          <w:r>
            <w:rPr>
              <w:noProof/>
              <w:lang w:val="en-US"/>
            </w:rPr>
            <w:fldChar w:fldCharType="begin"/>
          </w:r>
          <w:r w:rsidRPr="00DA15D3">
            <w:rPr>
              <w:noProof/>
            </w:rPr>
            <w:instrText xml:space="preserve"> FILENAME   \* MERGEFORMAT </w:instrText>
          </w:r>
          <w:r>
            <w:rPr>
              <w:noProof/>
              <w:lang w:val="en-US"/>
            </w:rPr>
            <w:fldChar w:fldCharType="separate"/>
          </w:r>
          <w:r w:rsidR="00077C6D">
            <w:rPr>
              <w:noProof/>
            </w:rPr>
            <w:t>200 Bf für die Ausbildung.docx</w:t>
          </w:r>
          <w:r>
            <w:rPr>
              <w:noProof/>
              <w:lang w:val="en-US"/>
            </w:rPr>
            <w:fldChar w:fldCharType="end"/>
          </w:r>
        </w:p>
      </w:tc>
      <w:tc>
        <w:tcPr>
          <w:tcW w:w="397" w:type="dxa"/>
          <w:noWrap/>
          <w:vAlign w:val="bottom"/>
        </w:tcPr>
        <w:p w14:paraId="2EF9910D" w14:textId="77777777" w:rsidR="00063394" w:rsidRPr="00DA15D3" w:rsidRDefault="00063394" w:rsidP="000E2C76">
          <w:pPr>
            <w:pStyle w:val="VBS-Seitenzahl"/>
          </w:pPr>
        </w:p>
      </w:tc>
    </w:tr>
  </w:tbl>
  <w:p w14:paraId="5F195798" w14:textId="77777777" w:rsidR="00063394" w:rsidRPr="00DA15D3" w:rsidRDefault="00063394"/>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EC4CEC" w14:textId="77777777" w:rsidR="00063394" w:rsidRDefault="00063394">
      <w:r>
        <w:separator/>
      </w:r>
    </w:p>
  </w:footnote>
  <w:footnote w:type="continuationSeparator" w:id="0">
    <w:p w14:paraId="477FD40C" w14:textId="77777777" w:rsidR="00063394" w:rsidRDefault="0006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CE53F" w14:textId="77777777" w:rsidR="00063394" w:rsidRDefault="00063394">
    <w:pPr>
      <w:pStyle w:val="VBS-Klassifizierung"/>
      <w:jc w:val="left"/>
    </w:pPr>
    <w:bookmarkStart w:id="6" w:name="AbsenderBezeichnung_2"/>
    <w:bookmarkEnd w:id="6"/>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4309"/>
      <w:gridCol w:w="4820"/>
    </w:tblGrid>
    <w:tr w:rsidR="00FE6ADA" w:rsidRPr="008470F4" w14:paraId="50C4EACC" w14:textId="77777777" w:rsidTr="001E47D9">
      <w:trPr>
        <w:cantSplit/>
        <w:trHeight w:hRule="exact" w:val="1985"/>
      </w:trPr>
      <w:tc>
        <w:tcPr>
          <w:tcW w:w="4309" w:type="dxa"/>
          <w:noWrap/>
        </w:tcPr>
        <w:p w14:paraId="6E628ACC" w14:textId="77777777" w:rsidR="00FE6ADA" w:rsidRDefault="00FE6ADA" w:rsidP="00FE6ADA">
          <w:r>
            <w:rPr>
              <w:noProof/>
              <w:lang w:eastAsia="de-CH"/>
            </w:rPr>
            <w:drawing>
              <wp:anchor distT="0" distB="0" distL="114300" distR="114300" simplePos="0" relativeHeight="251670016" behindDoc="0" locked="0" layoutInCell="1" allowOverlap="1" wp14:anchorId="33A83281" wp14:editId="56A65029">
                <wp:simplePos x="0" y="0"/>
                <wp:positionH relativeFrom="column">
                  <wp:posOffset>6985</wp:posOffset>
                </wp:positionH>
                <wp:positionV relativeFrom="paragraph">
                  <wp:posOffset>2540</wp:posOffset>
                </wp:positionV>
                <wp:extent cx="1822450" cy="798195"/>
                <wp:effectExtent l="0" t="0" r="0" b="0"/>
                <wp:wrapNone/>
                <wp:docPr id="9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450" cy="798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820" w:type="dxa"/>
          <w:noWrap/>
        </w:tcPr>
        <w:p w14:paraId="5573A088" w14:textId="77777777" w:rsidR="00FE6ADA" w:rsidRDefault="00FE6ADA" w:rsidP="00FE6ADA">
          <w:pPr>
            <w:pStyle w:val="VBS-Hierarchiestufe24"/>
          </w:pPr>
          <w:bookmarkStart w:id="7" w:name="HierarchieStufe2"/>
          <w:r>
            <w:t>Eidgenössisches Departement für Verteidigung,</w:t>
          </w:r>
        </w:p>
        <w:p w14:paraId="4FE254F3" w14:textId="43B514E8" w:rsidR="00FE6ADA" w:rsidRPr="0077694C" w:rsidRDefault="00FE6ADA" w:rsidP="00FE6ADA">
          <w:pPr>
            <w:pStyle w:val="VBS-Hierarchiestufe24"/>
            <w:rPr>
              <w:sz w:val="8"/>
              <w:szCs w:val="8"/>
            </w:rPr>
          </w:pPr>
          <w:r>
            <w:t>Bevölkerungsschutz und Sport VBS</w:t>
          </w:r>
          <w:bookmarkEnd w:id="7"/>
          <w:r>
            <w:br/>
          </w:r>
        </w:p>
        <w:p w14:paraId="38E1DC6C" w14:textId="77777777" w:rsidR="00FE6ADA" w:rsidRDefault="00FE6ADA" w:rsidP="00FE6ADA">
          <w:pPr>
            <w:pStyle w:val="VBS-Hierarchiestufe3"/>
          </w:pPr>
          <w:bookmarkStart w:id="8" w:name="HierarchieStufe3"/>
          <w:r>
            <w:t>Schweizer Armee</w:t>
          </w:r>
          <w:bookmarkEnd w:id="8"/>
        </w:p>
        <w:p w14:paraId="4BD1F586" w14:textId="77777777" w:rsidR="00FE6ADA" w:rsidRPr="00FE6ADA" w:rsidRDefault="00FE6ADA" w:rsidP="00FE6ADA">
          <w:pPr>
            <w:pStyle w:val="VBS-Hierarchiestufe24"/>
          </w:pPr>
          <w:bookmarkStart w:id="9" w:name="H4Absender"/>
          <w:proofErr w:type="spellStart"/>
          <w:r w:rsidRPr="00FE6ADA">
            <w:t>Kdo</w:t>
          </w:r>
          <w:proofErr w:type="spellEnd"/>
          <w:r w:rsidRPr="00FE6ADA">
            <w:t xml:space="preserve"> </w:t>
          </w:r>
          <w:proofErr w:type="spellStart"/>
          <w:r w:rsidRPr="00FE6ADA">
            <w:t>Op</w:t>
          </w:r>
          <w:proofErr w:type="spellEnd"/>
          <w:r w:rsidRPr="00FE6ADA">
            <w:t xml:space="preserve"> – </w:t>
          </w:r>
          <w:bookmarkEnd w:id="9"/>
          <w:r w:rsidRPr="00FE6ADA">
            <w:t xml:space="preserve">Ter </w:t>
          </w:r>
          <w:proofErr w:type="spellStart"/>
          <w:r w:rsidRPr="00FE6ADA">
            <w:t>Div</w:t>
          </w:r>
          <w:proofErr w:type="spellEnd"/>
          <w:r w:rsidRPr="00FE6ADA">
            <w:t xml:space="preserve"> 2 – </w:t>
          </w:r>
          <w:proofErr w:type="spellStart"/>
          <w:r w:rsidRPr="00FE6ADA">
            <w:t>Inf</w:t>
          </w:r>
          <w:proofErr w:type="spellEnd"/>
          <w:r w:rsidRPr="00FE6ADA">
            <w:t xml:space="preserve"> Bat 56</w:t>
          </w:r>
        </w:p>
      </w:tc>
    </w:tr>
    <w:tr w:rsidR="00FE6ADA" w:rsidRPr="008470F4" w14:paraId="03CEE808" w14:textId="77777777" w:rsidTr="001E47D9">
      <w:trPr>
        <w:cantSplit/>
        <w:trHeight w:hRule="exact" w:val="680"/>
      </w:trPr>
      <w:tc>
        <w:tcPr>
          <w:tcW w:w="4309" w:type="dxa"/>
          <w:noWrap/>
        </w:tcPr>
        <w:p w14:paraId="2D707B23" w14:textId="77777777" w:rsidR="00FE6ADA" w:rsidRPr="00FE6ADA" w:rsidRDefault="00FE6ADA" w:rsidP="00FE6ADA">
          <w:pPr>
            <w:rPr>
              <w:noProof/>
            </w:rPr>
          </w:pPr>
        </w:p>
      </w:tc>
      <w:tc>
        <w:tcPr>
          <w:tcW w:w="4820" w:type="dxa"/>
          <w:noWrap/>
        </w:tcPr>
        <w:tbl>
          <w:tblPr>
            <w:tblStyle w:val="Tabellenraster"/>
            <w:tblpPr w:leftFromText="141" w:rightFromText="141" w:vertAnchor="text" w:horzAnchor="page" w:tblpX="5818" w:tblpY="-56"/>
            <w:tblW w:w="4591" w:type="dxa"/>
            <w:tblLayout w:type="fixed"/>
            <w:tblLook w:val="04A0" w:firstRow="1" w:lastRow="0" w:firstColumn="1" w:lastColumn="0" w:noHBand="0" w:noVBand="1"/>
          </w:tblPr>
          <w:tblGrid>
            <w:gridCol w:w="1334"/>
            <w:gridCol w:w="1984"/>
            <w:gridCol w:w="1273"/>
          </w:tblGrid>
          <w:tr w:rsidR="00FE6ADA" w:rsidRPr="00B1372B" w14:paraId="0E152EF2" w14:textId="77777777" w:rsidTr="001E47D9">
            <w:tc>
              <w:tcPr>
                <w:tcW w:w="1334" w:type="dxa"/>
              </w:tcPr>
              <w:p w14:paraId="6207836C" w14:textId="77777777" w:rsidR="00FE6ADA" w:rsidRPr="00B1372B" w:rsidRDefault="00FE6ADA" w:rsidP="00FE6ADA">
                <w:pPr>
                  <w:ind w:right="-109"/>
                  <w:jc w:val="center"/>
                  <w:rPr>
                    <w:rFonts w:cs="Arial"/>
                    <w:sz w:val="15"/>
                    <w:szCs w:val="15"/>
                  </w:rPr>
                </w:pPr>
                <w:bookmarkStart w:id="10" w:name="Klassifizierung"/>
                <w:bookmarkEnd w:id="10"/>
                <w:r w:rsidRPr="00B1372B">
                  <w:rPr>
                    <w:rFonts w:cs="Arial"/>
                    <w:sz w:val="15"/>
                    <w:szCs w:val="15"/>
                  </w:rPr>
                  <w:t>Dokument</w:t>
                </w:r>
              </w:p>
            </w:tc>
            <w:tc>
              <w:tcPr>
                <w:tcW w:w="1984" w:type="dxa"/>
              </w:tcPr>
              <w:p w14:paraId="5549B487" w14:textId="77777777" w:rsidR="00FE6ADA" w:rsidRPr="00B1372B" w:rsidRDefault="00FE6ADA" w:rsidP="00FE6ADA">
                <w:pPr>
                  <w:ind w:right="-109"/>
                  <w:jc w:val="center"/>
                  <w:rPr>
                    <w:rFonts w:cs="Arial"/>
                    <w:sz w:val="15"/>
                    <w:szCs w:val="15"/>
                  </w:rPr>
                </w:pPr>
                <w:r w:rsidRPr="00B1372B">
                  <w:rPr>
                    <w:rFonts w:cs="Arial"/>
                    <w:sz w:val="15"/>
                    <w:szCs w:val="15"/>
                  </w:rPr>
                  <w:t>Ausgabe vom</w:t>
                </w:r>
              </w:p>
            </w:tc>
            <w:tc>
              <w:tcPr>
                <w:tcW w:w="1273" w:type="dxa"/>
              </w:tcPr>
              <w:p w14:paraId="079F8746" w14:textId="77777777" w:rsidR="00FE6ADA" w:rsidRPr="00B1372B" w:rsidRDefault="00FE6ADA" w:rsidP="00FE6ADA">
                <w:pPr>
                  <w:ind w:right="-109"/>
                  <w:jc w:val="center"/>
                  <w:rPr>
                    <w:rFonts w:cs="Arial"/>
                    <w:sz w:val="15"/>
                    <w:szCs w:val="15"/>
                  </w:rPr>
                </w:pPr>
                <w:r w:rsidRPr="00B1372B">
                  <w:rPr>
                    <w:rFonts w:cs="Arial"/>
                    <w:sz w:val="15"/>
                    <w:szCs w:val="15"/>
                  </w:rPr>
                  <w:t>Gültig ab</w:t>
                </w:r>
              </w:p>
            </w:tc>
          </w:tr>
          <w:tr w:rsidR="00FE6ADA" w:rsidRPr="00B1372B" w14:paraId="61130444" w14:textId="77777777" w:rsidTr="001E47D9">
            <w:tc>
              <w:tcPr>
                <w:tcW w:w="1334" w:type="dxa"/>
                <w:tcBorders>
                  <w:bottom w:val="single" w:sz="4" w:space="0" w:color="auto"/>
                </w:tcBorders>
              </w:tcPr>
              <w:p w14:paraId="5DB6BB53" w14:textId="29431437" w:rsidR="00FE6ADA" w:rsidRPr="00B1372B" w:rsidRDefault="00DA15D3" w:rsidP="00FE6ADA">
                <w:pPr>
                  <w:ind w:right="-109"/>
                  <w:jc w:val="center"/>
                  <w:rPr>
                    <w:rFonts w:cs="Arial"/>
                    <w:sz w:val="15"/>
                    <w:szCs w:val="15"/>
                  </w:rPr>
                </w:pPr>
                <w:r>
                  <w:rPr>
                    <w:rFonts w:cs="Arial"/>
                    <w:sz w:val="15"/>
                    <w:szCs w:val="15"/>
                  </w:rPr>
                  <w:t>2</w:t>
                </w:r>
                <w:r w:rsidR="00FE6ADA">
                  <w:rPr>
                    <w:rFonts w:cs="Arial"/>
                    <w:sz w:val="15"/>
                    <w:szCs w:val="15"/>
                  </w:rPr>
                  <w:t>00</w:t>
                </w:r>
              </w:p>
            </w:tc>
            <w:tc>
              <w:tcPr>
                <w:tcW w:w="1984" w:type="dxa"/>
                <w:tcBorders>
                  <w:bottom w:val="single" w:sz="4" w:space="0" w:color="auto"/>
                </w:tcBorders>
              </w:tcPr>
              <w:p w14:paraId="463D4EF2" w14:textId="012E6BB4" w:rsidR="00FE6ADA" w:rsidRPr="00B1372B" w:rsidRDefault="00180152" w:rsidP="00180152">
                <w:pPr>
                  <w:ind w:right="-109"/>
                  <w:jc w:val="center"/>
                  <w:rPr>
                    <w:rFonts w:cs="Arial"/>
                    <w:sz w:val="15"/>
                    <w:szCs w:val="15"/>
                  </w:rPr>
                </w:pPr>
                <w:r>
                  <w:rPr>
                    <w:rFonts w:cs="Arial"/>
                    <w:sz w:val="15"/>
                    <w:szCs w:val="15"/>
                  </w:rPr>
                  <w:t>15</w:t>
                </w:r>
                <w:r w:rsidR="00E85DBE">
                  <w:rPr>
                    <w:rFonts w:cs="Arial"/>
                    <w:sz w:val="15"/>
                    <w:szCs w:val="15"/>
                  </w:rPr>
                  <w:t>.0</w:t>
                </w:r>
                <w:r>
                  <w:rPr>
                    <w:rFonts w:cs="Arial"/>
                    <w:sz w:val="15"/>
                    <w:szCs w:val="15"/>
                  </w:rPr>
                  <w:t>3</w:t>
                </w:r>
                <w:r w:rsidR="00FE6ADA">
                  <w:rPr>
                    <w:rFonts w:cs="Arial"/>
                    <w:sz w:val="15"/>
                    <w:szCs w:val="15"/>
                  </w:rPr>
                  <w:t>.20</w:t>
                </w:r>
                <w:r>
                  <w:rPr>
                    <w:rFonts w:cs="Arial"/>
                    <w:sz w:val="15"/>
                    <w:szCs w:val="15"/>
                  </w:rPr>
                  <w:t>20</w:t>
                </w:r>
              </w:p>
            </w:tc>
            <w:tc>
              <w:tcPr>
                <w:tcW w:w="1273" w:type="dxa"/>
                <w:tcBorders>
                  <w:bottom w:val="single" w:sz="4" w:space="0" w:color="auto"/>
                </w:tcBorders>
              </w:tcPr>
              <w:p w14:paraId="390A740E" w14:textId="7C870556" w:rsidR="00FE6ADA" w:rsidRPr="00B1372B" w:rsidRDefault="00180152" w:rsidP="00180152">
                <w:pPr>
                  <w:ind w:right="-109"/>
                  <w:jc w:val="center"/>
                  <w:rPr>
                    <w:rFonts w:cs="Arial"/>
                    <w:sz w:val="15"/>
                    <w:szCs w:val="15"/>
                  </w:rPr>
                </w:pPr>
                <w:r>
                  <w:rPr>
                    <w:rFonts w:cs="Arial"/>
                    <w:sz w:val="15"/>
                    <w:szCs w:val="15"/>
                  </w:rPr>
                  <w:t>02.06</w:t>
                </w:r>
                <w:r w:rsidR="00FE6ADA">
                  <w:rPr>
                    <w:rFonts w:cs="Arial"/>
                    <w:sz w:val="15"/>
                    <w:szCs w:val="15"/>
                  </w:rPr>
                  <w:t>.20</w:t>
                </w:r>
                <w:r>
                  <w:rPr>
                    <w:rFonts w:cs="Arial"/>
                    <w:sz w:val="15"/>
                    <w:szCs w:val="15"/>
                  </w:rPr>
                  <w:t>20</w:t>
                </w:r>
              </w:p>
            </w:tc>
          </w:tr>
        </w:tbl>
        <w:p w14:paraId="4F30BE30" w14:textId="2DE2DB9D" w:rsidR="00FE6ADA" w:rsidRPr="00FE6ADA" w:rsidRDefault="00FE6ADA" w:rsidP="00FE6ADA">
          <w:pPr>
            <w:pStyle w:val="VBS-Klassifizierung"/>
            <w:tabs>
              <w:tab w:val="left" w:pos="270"/>
            </w:tabs>
            <w:jc w:val="left"/>
          </w:pPr>
        </w:p>
        <w:p w14:paraId="1BFD146D" w14:textId="77777777" w:rsidR="00FE6ADA" w:rsidRPr="00FE6ADA" w:rsidRDefault="00FE6ADA" w:rsidP="00FE6ADA">
          <w:pPr>
            <w:pStyle w:val="VBS-Klassifizierung"/>
          </w:pPr>
          <w:bookmarkStart w:id="11" w:name="KlassifizierungBeilagen"/>
          <w:bookmarkEnd w:id="11"/>
        </w:p>
        <w:p w14:paraId="57055D08" w14:textId="77777777" w:rsidR="00FE6ADA" w:rsidRPr="00FE6ADA" w:rsidRDefault="00FE6ADA" w:rsidP="00FE6ADA">
          <w:pPr>
            <w:pStyle w:val="VBS-Hierarchiestufe24"/>
          </w:pPr>
        </w:p>
      </w:tc>
    </w:tr>
  </w:tbl>
  <w:p w14:paraId="11DE4F7B" w14:textId="74B989FA" w:rsidR="00063394" w:rsidRDefault="0006339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singleLevel"/>
    <w:tmpl w:val="00000005"/>
    <w:name w:val="WW8Num14"/>
    <w:lvl w:ilvl="0">
      <w:start w:val="1"/>
      <w:numFmt w:val="bullet"/>
      <w:lvlText w:val="-"/>
      <w:lvlJc w:val="left"/>
      <w:pPr>
        <w:tabs>
          <w:tab w:val="num" w:pos="0"/>
        </w:tabs>
        <w:ind w:left="2681" w:hanging="360"/>
      </w:pPr>
      <w:rPr>
        <w:rFonts w:ascii="Arial" w:hAnsi="Arial"/>
      </w:rPr>
    </w:lvl>
  </w:abstractNum>
  <w:abstractNum w:abstractNumId="1" w15:restartNumberingAfterBreak="0">
    <w:nsid w:val="00000006"/>
    <w:multiLevelType w:val="singleLevel"/>
    <w:tmpl w:val="00000006"/>
    <w:name w:val="WW8Num15"/>
    <w:lvl w:ilvl="0">
      <w:start w:val="1"/>
      <w:numFmt w:val="decimal"/>
      <w:lvlText w:val="%1."/>
      <w:lvlJc w:val="left"/>
      <w:pPr>
        <w:tabs>
          <w:tab w:val="num" w:pos="1352"/>
        </w:tabs>
        <w:ind w:left="1352" w:hanging="360"/>
      </w:pPr>
    </w:lvl>
  </w:abstractNum>
  <w:abstractNum w:abstractNumId="2" w15:restartNumberingAfterBreak="0">
    <w:nsid w:val="0000000F"/>
    <w:multiLevelType w:val="singleLevel"/>
    <w:tmpl w:val="0000000F"/>
    <w:name w:val="WW8Num28"/>
    <w:lvl w:ilvl="0">
      <w:start w:val="1"/>
      <w:numFmt w:val="bullet"/>
      <w:lvlText w:val=""/>
      <w:lvlJc w:val="left"/>
      <w:pPr>
        <w:tabs>
          <w:tab w:val="num" w:pos="0"/>
        </w:tabs>
        <w:ind w:left="1352" w:hanging="360"/>
      </w:pPr>
      <w:rPr>
        <w:rFonts w:ascii="Symbol" w:hAnsi="Symbol"/>
        <w:lang w:val="de-DE"/>
      </w:rPr>
    </w:lvl>
  </w:abstractNum>
  <w:abstractNum w:abstractNumId="3" w15:restartNumberingAfterBreak="0">
    <w:nsid w:val="03033F18"/>
    <w:multiLevelType w:val="hybridMultilevel"/>
    <w:tmpl w:val="6E1EEFD4"/>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5DC6928"/>
    <w:multiLevelType w:val="hybridMultilevel"/>
    <w:tmpl w:val="BB02F58C"/>
    <w:lvl w:ilvl="0" w:tplc="D2023DA4">
      <w:start w:val="1"/>
      <w:numFmt w:val="bullet"/>
      <w:pStyle w:val="Aufzhlung"/>
      <w:lvlText w:val=""/>
      <w:lvlJc w:val="left"/>
      <w:pPr>
        <w:tabs>
          <w:tab w:val="num" w:pos="1260"/>
        </w:tabs>
        <w:ind w:left="1260" w:hanging="360"/>
      </w:pPr>
      <w:rPr>
        <w:rFonts w:ascii="Symbol" w:hAnsi="Symbol" w:hint="default"/>
      </w:rPr>
    </w:lvl>
    <w:lvl w:ilvl="1" w:tplc="83C23A5A">
      <w:start w:val="1"/>
      <w:numFmt w:val="bullet"/>
      <w:lvlText w:val="o"/>
      <w:lvlJc w:val="left"/>
      <w:pPr>
        <w:tabs>
          <w:tab w:val="num" w:pos="1156"/>
        </w:tabs>
        <w:ind w:left="1156" w:hanging="360"/>
      </w:pPr>
      <w:rPr>
        <w:rFonts w:ascii="Courier New" w:hAnsi="Courier New" w:cs="Courier New" w:hint="default"/>
      </w:rPr>
    </w:lvl>
    <w:lvl w:ilvl="2" w:tplc="08070005">
      <w:start w:val="1"/>
      <w:numFmt w:val="bullet"/>
      <w:lvlText w:val=""/>
      <w:lvlJc w:val="left"/>
      <w:pPr>
        <w:tabs>
          <w:tab w:val="num" w:pos="1876"/>
        </w:tabs>
        <w:ind w:left="1876" w:hanging="360"/>
      </w:pPr>
      <w:rPr>
        <w:rFonts w:ascii="Wingdings" w:hAnsi="Wingdings" w:hint="default"/>
      </w:rPr>
    </w:lvl>
    <w:lvl w:ilvl="3" w:tplc="08070001" w:tentative="1">
      <w:start w:val="1"/>
      <w:numFmt w:val="bullet"/>
      <w:lvlText w:val=""/>
      <w:lvlJc w:val="left"/>
      <w:pPr>
        <w:tabs>
          <w:tab w:val="num" w:pos="2596"/>
        </w:tabs>
        <w:ind w:left="2596" w:hanging="360"/>
      </w:pPr>
      <w:rPr>
        <w:rFonts w:ascii="Symbol" w:hAnsi="Symbol" w:hint="default"/>
      </w:rPr>
    </w:lvl>
    <w:lvl w:ilvl="4" w:tplc="08070003" w:tentative="1">
      <w:start w:val="1"/>
      <w:numFmt w:val="bullet"/>
      <w:lvlText w:val="o"/>
      <w:lvlJc w:val="left"/>
      <w:pPr>
        <w:tabs>
          <w:tab w:val="num" w:pos="3316"/>
        </w:tabs>
        <w:ind w:left="3316" w:hanging="360"/>
      </w:pPr>
      <w:rPr>
        <w:rFonts w:ascii="Courier New" w:hAnsi="Courier New" w:cs="Courier New" w:hint="default"/>
      </w:rPr>
    </w:lvl>
    <w:lvl w:ilvl="5" w:tplc="08070005" w:tentative="1">
      <w:start w:val="1"/>
      <w:numFmt w:val="bullet"/>
      <w:lvlText w:val=""/>
      <w:lvlJc w:val="left"/>
      <w:pPr>
        <w:tabs>
          <w:tab w:val="num" w:pos="4036"/>
        </w:tabs>
        <w:ind w:left="4036" w:hanging="360"/>
      </w:pPr>
      <w:rPr>
        <w:rFonts w:ascii="Wingdings" w:hAnsi="Wingdings" w:hint="default"/>
      </w:rPr>
    </w:lvl>
    <w:lvl w:ilvl="6" w:tplc="08070001" w:tentative="1">
      <w:start w:val="1"/>
      <w:numFmt w:val="bullet"/>
      <w:lvlText w:val=""/>
      <w:lvlJc w:val="left"/>
      <w:pPr>
        <w:tabs>
          <w:tab w:val="num" w:pos="4756"/>
        </w:tabs>
        <w:ind w:left="4756" w:hanging="360"/>
      </w:pPr>
      <w:rPr>
        <w:rFonts w:ascii="Symbol" w:hAnsi="Symbol" w:hint="default"/>
      </w:rPr>
    </w:lvl>
    <w:lvl w:ilvl="7" w:tplc="08070003" w:tentative="1">
      <w:start w:val="1"/>
      <w:numFmt w:val="bullet"/>
      <w:lvlText w:val="o"/>
      <w:lvlJc w:val="left"/>
      <w:pPr>
        <w:tabs>
          <w:tab w:val="num" w:pos="5476"/>
        </w:tabs>
        <w:ind w:left="5476" w:hanging="360"/>
      </w:pPr>
      <w:rPr>
        <w:rFonts w:ascii="Courier New" w:hAnsi="Courier New" w:cs="Courier New" w:hint="default"/>
      </w:rPr>
    </w:lvl>
    <w:lvl w:ilvl="8" w:tplc="08070005" w:tentative="1">
      <w:start w:val="1"/>
      <w:numFmt w:val="bullet"/>
      <w:lvlText w:val=""/>
      <w:lvlJc w:val="left"/>
      <w:pPr>
        <w:tabs>
          <w:tab w:val="num" w:pos="6196"/>
        </w:tabs>
        <w:ind w:left="6196" w:hanging="360"/>
      </w:pPr>
      <w:rPr>
        <w:rFonts w:ascii="Wingdings" w:hAnsi="Wingdings" w:hint="default"/>
      </w:rPr>
    </w:lvl>
  </w:abstractNum>
  <w:abstractNum w:abstractNumId="5" w15:restartNumberingAfterBreak="0">
    <w:nsid w:val="09E0080F"/>
    <w:multiLevelType w:val="hybridMultilevel"/>
    <w:tmpl w:val="47ECB094"/>
    <w:lvl w:ilvl="0" w:tplc="BC28BE36">
      <w:start w:val="1"/>
      <w:numFmt w:val="bullet"/>
      <w:pStyle w:val="VBS-EingercktBullet2"/>
      <w:lvlText w:val="-"/>
      <w:lvlJc w:val="left"/>
      <w:pPr>
        <w:ind w:left="2681" w:hanging="360"/>
      </w:pPr>
      <w:rPr>
        <w:rFonts w:ascii="Arial" w:hAnsi="Arial" w:hint="default"/>
      </w:rPr>
    </w:lvl>
    <w:lvl w:ilvl="1" w:tplc="08070003">
      <w:start w:val="1"/>
      <w:numFmt w:val="bullet"/>
      <w:lvlText w:val="o"/>
      <w:lvlJc w:val="left"/>
      <w:pPr>
        <w:ind w:left="3760" w:hanging="360"/>
      </w:pPr>
      <w:rPr>
        <w:rFonts w:ascii="Courier New" w:hAnsi="Courier New" w:cs="Courier New" w:hint="default"/>
      </w:rPr>
    </w:lvl>
    <w:lvl w:ilvl="2" w:tplc="08070005" w:tentative="1">
      <w:start w:val="1"/>
      <w:numFmt w:val="bullet"/>
      <w:lvlText w:val=""/>
      <w:lvlJc w:val="left"/>
      <w:pPr>
        <w:ind w:left="4480" w:hanging="360"/>
      </w:pPr>
      <w:rPr>
        <w:rFonts w:ascii="Wingdings" w:hAnsi="Wingdings" w:hint="default"/>
      </w:rPr>
    </w:lvl>
    <w:lvl w:ilvl="3" w:tplc="08070001" w:tentative="1">
      <w:start w:val="1"/>
      <w:numFmt w:val="bullet"/>
      <w:lvlText w:val=""/>
      <w:lvlJc w:val="left"/>
      <w:pPr>
        <w:ind w:left="5200" w:hanging="360"/>
      </w:pPr>
      <w:rPr>
        <w:rFonts w:ascii="Symbol" w:hAnsi="Symbol" w:hint="default"/>
      </w:rPr>
    </w:lvl>
    <w:lvl w:ilvl="4" w:tplc="08070003" w:tentative="1">
      <w:start w:val="1"/>
      <w:numFmt w:val="bullet"/>
      <w:lvlText w:val="o"/>
      <w:lvlJc w:val="left"/>
      <w:pPr>
        <w:ind w:left="5920" w:hanging="360"/>
      </w:pPr>
      <w:rPr>
        <w:rFonts w:ascii="Courier New" w:hAnsi="Courier New" w:cs="Courier New" w:hint="default"/>
      </w:rPr>
    </w:lvl>
    <w:lvl w:ilvl="5" w:tplc="08070005" w:tentative="1">
      <w:start w:val="1"/>
      <w:numFmt w:val="bullet"/>
      <w:lvlText w:val=""/>
      <w:lvlJc w:val="left"/>
      <w:pPr>
        <w:ind w:left="6640" w:hanging="360"/>
      </w:pPr>
      <w:rPr>
        <w:rFonts w:ascii="Wingdings" w:hAnsi="Wingdings" w:hint="default"/>
      </w:rPr>
    </w:lvl>
    <w:lvl w:ilvl="6" w:tplc="08070001" w:tentative="1">
      <w:start w:val="1"/>
      <w:numFmt w:val="bullet"/>
      <w:lvlText w:val=""/>
      <w:lvlJc w:val="left"/>
      <w:pPr>
        <w:ind w:left="7360" w:hanging="360"/>
      </w:pPr>
      <w:rPr>
        <w:rFonts w:ascii="Symbol" w:hAnsi="Symbol" w:hint="default"/>
      </w:rPr>
    </w:lvl>
    <w:lvl w:ilvl="7" w:tplc="08070003" w:tentative="1">
      <w:start w:val="1"/>
      <w:numFmt w:val="bullet"/>
      <w:lvlText w:val="o"/>
      <w:lvlJc w:val="left"/>
      <w:pPr>
        <w:ind w:left="8080" w:hanging="360"/>
      </w:pPr>
      <w:rPr>
        <w:rFonts w:ascii="Courier New" w:hAnsi="Courier New" w:cs="Courier New" w:hint="default"/>
      </w:rPr>
    </w:lvl>
    <w:lvl w:ilvl="8" w:tplc="08070005" w:tentative="1">
      <w:start w:val="1"/>
      <w:numFmt w:val="bullet"/>
      <w:lvlText w:val=""/>
      <w:lvlJc w:val="left"/>
      <w:pPr>
        <w:ind w:left="8800" w:hanging="360"/>
      </w:pPr>
      <w:rPr>
        <w:rFonts w:ascii="Wingdings" w:hAnsi="Wingdings" w:hint="default"/>
      </w:rPr>
    </w:lvl>
  </w:abstractNum>
  <w:abstractNum w:abstractNumId="6" w15:restartNumberingAfterBreak="0">
    <w:nsid w:val="0E5923B3"/>
    <w:multiLevelType w:val="hybridMultilevel"/>
    <w:tmpl w:val="A31E3874"/>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7"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85F2948"/>
    <w:multiLevelType w:val="hybridMultilevel"/>
    <w:tmpl w:val="C98456AE"/>
    <w:lvl w:ilvl="0" w:tplc="76786BB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8FA5326"/>
    <w:multiLevelType w:val="multilevel"/>
    <w:tmpl w:val="86CEF37C"/>
    <w:lvl w:ilvl="0">
      <w:start w:val="1"/>
      <w:numFmt w:val="decimal"/>
      <w:pStyle w:val="Titel1"/>
      <w:lvlText w:val="%1"/>
      <w:lvlJc w:val="left"/>
      <w:pPr>
        <w:tabs>
          <w:tab w:val="num" w:pos="720"/>
        </w:tabs>
        <w:ind w:left="720" w:hanging="720"/>
      </w:pPr>
      <w:rPr>
        <w:rFonts w:ascii="Arial Narrow" w:hAnsi="Arial Narrow" w:hint="default"/>
        <w:b/>
        <w:i w:val="0"/>
        <w:sz w:val="22"/>
        <w:szCs w:val="22"/>
      </w:rPr>
    </w:lvl>
    <w:lvl w:ilvl="1">
      <w:start w:val="1"/>
      <w:numFmt w:val="decimal"/>
      <w:pStyle w:val="titel2"/>
      <w:isLgl/>
      <w:lvlText w:val="%1.%2"/>
      <w:lvlJc w:val="left"/>
      <w:pPr>
        <w:tabs>
          <w:tab w:val="num" w:pos="862"/>
        </w:tabs>
        <w:ind w:left="862" w:hanging="720"/>
      </w:pPr>
      <w:rPr>
        <w:rFonts w:ascii="Arial Narrow" w:hAnsi="Arial Narrow" w:hint="default"/>
        <w:b/>
        <w:i w:val="0"/>
        <w:sz w:val="20"/>
        <w:szCs w:val="20"/>
      </w:rPr>
    </w:lvl>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1D481245"/>
    <w:multiLevelType w:val="hybridMultilevel"/>
    <w:tmpl w:val="4C280732"/>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15571E5"/>
    <w:multiLevelType w:val="multilevel"/>
    <w:tmpl w:val="9BDA9294"/>
    <w:lvl w:ilvl="0">
      <w:start w:val="1"/>
      <w:numFmt w:val="decimal"/>
      <w:pStyle w:val="TitelStufe1"/>
      <w:lvlText w:val="%1"/>
      <w:lvlJc w:val="left"/>
      <w:pPr>
        <w:tabs>
          <w:tab w:val="num" w:pos="900"/>
        </w:tabs>
        <w:ind w:left="900" w:hanging="900"/>
      </w:pPr>
      <w:rPr>
        <w:rFonts w:hint="default"/>
      </w:rPr>
    </w:lvl>
    <w:lvl w:ilvl="1">
      <w:start w:val="1"/>
      <w:numFmt w:val="decimal"/>
      <w:pStyle w:val="TitelStufe2"/>
      <w:lvlText w:val="%1.%2"/>
      <w:lvlJc w:val="left"/>
      <w:pPr>
        <w:tabs>
          <w:tab w:val="num" w:pos="900"/>
        </w:tabs>
        <w:ind w:left="900" w:hanging="900"/>
      </w:pPr>
      <w:rPr>
        <w:rFonts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elStufe3"/>
      <w:lvlText w:val="%1.%2.%3"/>
      <w:lvlJc w:val="left"/>
      <w:pPr>
        <w:tabs>
          <w:tab w:val="num" w:pos="900"/>
        </w:tabs>
        <w:ind w:left="900" w:hanging="900"/>
      </w:pPr>
      <w:rPr>
        <w:rFonts w:hint="default"/>
      </w:rPr>
    </w:lvl>
    <w:lvl w:ilvl="3">
      <w:start w:val="1"/>
      <w:numFmt w:val="decimal"/>
      <w:pStyle w:val="TitelStufe4"/>
      <w:lvlText w:val="%1.%2.%3.%4"/>
      <w:lvlJc w:val="left"/>
      <w:pPr>
        <w:tabs>
          <w:tab w:val="num" w:pos="1042"/>
        </w:tabs>
        <w:ind w:left="1042" w:hanging="900"/>
      </w:pPr>
      <w:rPr>
        <w:rFonts w:hint="default"/>
      </w:rPr>
    </w:lvl>
    <w:lvl w:ilvl="4">
      <w:start w:val="1"/>
      <w:numFmt w:val="decimal"/>
      <w:pStyle w:val="TitelStufe5"/>
      <w:lvlText w:val="%1.%2.%3.%4.%5"/>
      <w:lvlJc w:val="left"/>
      <w:pPr>
        <w:tabs>
          <w:tab w:val="num" w:pos="902"/>
        </w:tabs>
        <w:ind w:left="902" w:hanging="902"/>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13" w15:restartNumberingAfterBreak="0">
    <w:nsid w:val="27D138BC"/>
    <w:multiLevelType w:val="hybridMultilevel"/>
    <w:tmpl w:val="F78EA4CC"/>
    <w:lvl w:ilvl="0" w:tplc="944EDC8E">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4" w15:restartNumberingAfterBreak="0">
    <w:nsid w:val="2C381E27"/>
    <w:multiLevelType w:val="hybridMultilevel"/>
    <w:tmpl w:val="EBEAF4D4"/>
    <w:lvl w:ilvl="0" w:tplc="A17C87F4">
      <w:start w:val="1"/>
      <w:numFmt w:val="bullet"/>
      <w:pStyle w:val="VBS-EingercktBullet1"/>
      <w:lvlText w:val=""/>
      <w:lvlJc w:val="left"/>
      <w:pPr>
        <w:ind w:left="1352" w:hanging="360"/>
      </w:pPr>
      <w:rPr>
        <w:rFonts w:ascii="Symbol" w:hAnsi="Symbol" w:hint="default"/>
        <w:lang w:val="de-DE"/>
      </w:rPr>
    </w:lvl>
    <w:lvl w:ilvl="1" w:tplc="08070003">
      <w:start w:val="1"/>
      <w:numFmt w:val="bullet"/>
      <w:lvlText w:val="o"/>
      <w:lvlJc w:val="left"/>
      <w:pPr>
        <w:ind w:left="2072" w:hanging="360"/>
      </w:pPr>
      <w:rPr>
        <w:rFonts w:ascii="Courier New" w:hAnsi="Courier New" w:cs="Courier New" w:hint="default"/>
      </w:rPr>
    </w:lvl>
    <w:lvl w:ilvl="2" w:tplc="08070005">
      <w:start w:val="1"/>
      <w:numFmt w:val="bullet"/>
      <w:lvlText w:val=""/>
      <w:lvlJc w:val="left"/>
      <w:pPr>
        <w:ind w:left="2792" w:hanging="360"/>
      </w:pPr>
      <w:rPr>
        <w:rFonts w:ascii="Wingdings" w:hAnsi="Wingdings" w:hint="default"/>
      </w:rPr>
    </w:lvl>
    <w:lvl w:ilvl="3" w:tplc="08070001">
      <w:start w:val="1"/>
      <w:numFmt w:val="bullet"/>
      <w:lvlText w:val=""/>
      <w:lvlJc w:val="left"/>
      <w:pPr>
        <w:ind w:left="3512" w:hanging="360"/>
      </w:pPr>
      <w:rPr>
        <w:rFonts w:ascii="Symbol" w:hAnsi="Symbol" w:hint="default"/>
      </w:rPr>
    </w:lvl>
    <w:lvl w:ilvl="4" w:tplc="EC2CD6DE">
      <w:start w:val="41"/>
      <w:numFmt w:val="bullet"/>
      <w:lvlText w:val="-"/>
      <w:lvlJc w:val="left"/>
      <w:pPr>
        <w:tabs>
          <w:tab w:val="num" w:pos="4232"/>
        </w:tabs>
        <w:ind w:left="4232" w:hanging="360"/>
      </w:pPr>
      <w:rPr>
        <w:rFonts w:ascii="Arial" w:eastAsia="Calibri" w:hAnsi="Arial" w:cs="Arial"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5" w15:restartNumberingAfterBreak="0">
    <w:nsid w:val="319F6355"/>
    <w:multiLevelType w:val="hybridMultilevel"/>
    <w:tmpl w:val="E068B982"/>
    <w:lvl w:ilvl="0" w:tplc="24DC91B6">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3B334956"/>
    <w:multiLevelType w:val="hybridMultilevel"/>
    <w:tmpl w:val="CEA2D27E"/>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7" w15:restartNumberingAfterBreak="0">
    <w:nsid w:val="4AB24AD5"/>
    <w:multiLevelType w:val="hybridMultilevel"/>
    <w:tmpl w:val="6DD87D34"/>
    <w:lvl w:ilvl="0" w:tplc="9A52EA70">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8" w15:restartNumberingAfterBreak="0">
    <w:nsid w:val="4EB52FCA"/>
    <w:multiLevelType w:val="hybridMultilevel"/>
    <w:tmpl w:val="1D0CA268"/>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9" w15:restartNumberingAfterBreak="0">
    <w:nsid w:val="5C305DF4"/>
    <w:multiLevelType w:val="hybridMultilevel"/>
    <w:tmpl w:val="05B678E6"/>
    <w:lvl w:ilvl="0" w:tplc="6BD2CDDC">
      <w:start w:val="1"/>
      <w:numFmt w:val="bullet"/>
      <w:lvlText w:val="-"/>
      <w:lvlJc w:val="left"/>
      <w:pPr>
        <w:ind w:left="1353" w:hanging="360"/>
      </w:pPr>
      <w:rPr>
        <w:rFonts w:ascii="Arial" w:eastAsia="Calibri" w:hAnsi="Arial" w:cs="Arial" w:hint="default"/>
      </w:rPr>
    </w:lvl>
    <w:lvl w:ilvl="1" w:tplc="08070003">
      <w:start w:val="1"/>
      <w:numFmt w:val="bullet"/>
      <w:lvlText w:val="o"/>
      <w:lvlJc w:val="left"/>
      <w:pPr>
        <w:ind w:left="2073" w:hanging="360"/>
      </w:pPr>
      <w:rPr>
        <w:rFonts w:ascii="Courier New" w:hAnsi="Courier New" w:cs="Courier New" w:hint="default"/>
      </w:rPr>
    </w:lvl>
    <w:lvl w:ilvl="2" w:tplc="08070005" w:tentative="1">
      <w:start w:val="1"/>
      <w:numFmt w:val="bullet"/>
      <w:lvlText w:val=""/>
      <w:lvlJc w:val="left"/>
      <w:pPr>
        <w:ind w:left="2793" w:hanging="360"/>
      </w:pPr>
      <w:rPr>
        <w:rFonts w:ascii="Wingdings" w:hAnsi="Wingdings" w:hint="default"/>
      </w:rPr>
    </w:lvl>
    <w:lvl w:ilvl="3" w:tplc="08070001" w:tentative="1">
      <w:start w:val="1"/>
      <w:numFmt w:val="bullet"/>
      <w:lvlText w:val=""/>
      <w:lvlJc w:val="left"/>
      <w:pPr>
        <w:ind w:left="3513" w:hanging="360"/>
      </w:pPr>
      <w:rPr>
        <w:rFonts w:ascii="Symbol" w:hAnsi="Symbol" w:hint="default"/>
      </w:rPr>
    </w:lvl>
    <w:lvl w:ilvl="4" w:tplc="08070003" w:tentative="1">
      <w:start w:val="1"/>
      <w:numFmt w:val="bullet"/>
      <w:lvlText w:val="o"/>
      <w:lvlJc w:val="left"/>
      <w:pPr>
        <w:ind w:left="4233" w:hanging="360"/>
      </w:pPr>
      <w:rPr>
        <w:rFonts w:ascii="Courier New" w:hAnsi="Courier New" w:cs="Courier New" w:hint="default"/>
      </w:rPr>
    </w:lvl>
    <w:lvl w:ilvl="5" w:tplc="08070005" w:tentative="1">
      <w:start w:val="1"/>
      <w:numFmt w:val="bullet"/>
      <w:lvlText w:val=""/>
      <w:lvlJc w:val="left"/>
      <w:pPr>
        <w:ind w:left="4953" w:hanging="360"/>
      </w:pPr>
      <w:rPr>
        <w:rFonts w:ascii="Wingdings" w:hAnsi="Wingdings" w:hint="default"/>
      </w:rPr>
    </w:lvl>
    <w:lvl w:ilvl="6" w:tplc="08070001" w:tentative="1">
      <w:start w:val="1"/>
      <w:numFmt w:val="bullet"/>
      <w:lvlText w:val=""/>
      <w:lvlJc w:val="left"/>
      <w:pPr>
        <w:ind w:left="5673" w:hanging="360"/>
      </w:pPr>
      <w:rPr>
        <w:rFonts w:ascii="Symbol" w:hAnsi="Symbol" w:hint="default"/>
      </w:rPr>
    </w:lvl>
    <w:lvl w:ilvl="7" w:tplc="08070003" w:tentative="1">
      <w:start w:val="1"/>
      <w:numFmt w:val="bullet"/>
      <w:lvlText w:val="o"/>
      <w:lvlJc w:val="left"/>
      <w:pPr>
        <w:ind w:left="6393" w:hanging="360"/>
      </w:pPr>
      <w:rPr>
        <w:rFonts w:ascii="Courier New" w:hAnsi="Courier New" w:cs="Courier New" w:hint="default"/>
      </w:rPr>
    </w:lvl>
    <w:lvl w:ilvl="8" w:tplc="08070005" w:tentative="1">
      <w:start w:val="1"/>
      <w:numFmt w:val="bullet"/>
      <w:lvlText w:val=""/>
      <w:lvlJc w:val="left"/>
      <w:pPr>
        <w:ind w:left="7113" w:hanging="360"/>
      </w:pPr>
      <w:rPr>
        <w:rFonts w:ascii="Wingdings" w:hAnsi="Wingdings" w:hint="default"/>
      </w:rPr>
    </w:lvl>
  </w:abstractNum>
  <w:abstractNum w:abstractNumId="20" w15:restartNumberingAfterBreak="0">
    <w:nsid w:val="68B53627"/>
    <w:multiLevelType w:val="hybridMultilevel"/>
    <w:tmpl w:val="8B885CB8"/>
    <w:lvl w:ilvl="0" w:tplc="37C85D5A">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6FC81B84"/>
    <w:multiLevelType w:val="hybridMultilevel"/>
    <w:tmpl w:val="B8AC45F6"/>
    <w:lvl w:ilvl="0" w:tplc="A900DCC4">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7431403B"/>
    <w:multiLevelType w:val="hybridMultilevel"/>
    <w:tmpl w:val="D63C663C"/>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23" w15:restartNumberingAfterBreak="0">
    <w:nsid w:val="749953E3"/>
    <w:multiLevelType w:val="hybridMultilevel"/>
    <w:tmpl w:val="F942FA98"/>
    <w:lvl w:ilvl="0" w:tplc="9A52EA70">
      <w:start w:val="1"/>
      <w:numFmt w:val="bullet"/>
      <w:lvlText w:val=""/>
      <w:lvlJc w:val="left"/>
      <w:pPr>
        <w:ind w:left="780" w:hanging="420"/>
      </w:pPr>
      <w:rPr>
        <w:rFonts w:ascii="Symbol" w:hAnsi="Symbol"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7D6B400A"/>
    <w:multiLevelType w:val="hybridMultilevel"/>
    <w:tmpl w:val="9650F876"/>
    <w:lvl w:ilvl="0" w:tplc="9A52EA70">
      <w:start w:val="1"/>
      <w:numFmt w:val="bullet"/>
      <w:lvlText w:val=""/>
      <w:lvlJc w:val="left"/>
      <w:pPr>
        <w:ind w:left="1712" w:hanging="360"/>
      </w:pPr>
      <w:rPr>
        <w:rFonts w:ascii="Symbol" w:hAnsi="Symbol" w:hint="default"/>
      </w:rPr>
    </w:lvl>
    <w:lvl w:ilvl="1" w:tplc="88D265AE">
      <w:numFmt w:val="bullet"/>
      <w:lvlText w:val="-"/>
      <w:lvlJc w:val="left"/>
      <w:pPr>
        <w:ind w:left="2432" w:hanging="360"/>
      </w:pPr>
      <w:rPr>
        <w:rFonts w:ascii="Arial" w:eastAsia="Calibri" w:hAnsi="Arial" w:cs="Arial"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num w:numId="1">
    <w:abstractNumId w:val="7"/>
  </w:num>
  <w:num w:numId="2">
    <w:abstractNumId w:val="14"/>
  </w:num>
  <w:num w:numId="3">
    <w:abstractNumId w:val="5"/>
  </w:num>
  <w:num w:numId="4">
    <w:abstractNumId w:val="13"/>
  </w:num>
  <w:num w:numId="5">
    <w:abstractNumId w:val="12"/>
  </w:num>
  <w:num w:numId="6">
    <w:abstractNumId w:val="20"/>
  </w:num>
  <w:num w:numId="7">
    <w:abstractNumId w:val="15"/>
  </w:num>
  <w:num w:numId="8">
    <w:abstractNumId w:val="8"/>
  </w:num>
  <w:num w:numId="9">
    <w:abstractNumId w:val="21"/>
  </w:num>
  <w:num w:numId="10">
    <w:abstractNumId w:val="11"/>
  </w:num>
  <w:num w:numId="11">
    <w:abstractNumId w:val="9"/>
    <w:lvlOverride w:ilvl="0">
      <w:lvl w:ilvl="0">
        <w:start w:val="1"/>
        <w:numFmt w:val="decimal"/>
        <w:pStyle w:val="Titel1"/>
        <w:lvlText w:val="%1"/>
        <w:lvlJc w:val="left"/>
        <w:pPr>
          <w:tabs>
            <w:tab w:val="num" w:pos="720"/>
          </w:tabs>
          <w:ind w:left="720" w:hanging="720"/>
        </w:pPr>
        <w:rPr>
          <w:rFonts w:ascii="Arial Narrow" w:hAnsi="Arial Narrow" w:hint="default"/>
          <w:b/>
          <w:i w:val="0"/>
          <w:sz w:val="22"/>
          <w:szCs w:val="22"/>
        </w:rPr>
      </w:lvl>
    </w:lvlOverride>
    <w:lvlOverride w:ilvl="1">
      <w:lvl w:ilvl="1">
        <w:start w:val="1"/>
        <w:numFmt w:val="decimal"/>
        <w:pStyle w:val="titel2"/>
        <w:isLgl/>
        <w:lvlText w:val="%1.%2"/>
        <w:lvlJc w:val="left"/>
        <w:pPr>
          <w:tabs>
            <w:tab w:val="num" w:pos="720"/>
          </w:tabs>
          <w:ind w:left="720" w:hanging="720"/>
        </w:pPr>
        <w:rPr>
          <w:rFonts w:ascii="Arial Narrow" w:hAnsi="Arial Narrow" w:hint="default"/>
          <w:b/>
          <w:i w:val="0"/>
          <w:sz w:val="20"/>
          <w:szCs w:val="20"/>
        </w:rPr>
      </w:lvl>
    </w:lvlOverride>
    <w:lvlOverride w:ilvl="2">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Override>
    <w:lvlOverride w:ilvl="3">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2">
    <w:abstractNumId w:val="4"/>
  </w:num>
  <w:num w:numId="13">
    <w:abstractNumId w:val="17"/>
  </w:num>
  <w:num w:numId="14">
    <w:abstractNumId w:val="23"/>
  </w:num>
  <w:num w:numId="15">
    <w:abstractNumId w:val="10"/>
  </w:num>
  <w:num w:numId="16">
    <w:abstractNumId w:val="3"/>
  </w:num>
  <w:num w:numId="17">
    <w:abstractNumId w:val="6"/>
  </w:num>
  <w:num w:numId="18">
    <w:abstractNumId w:val="16"/>
  </w:num>
  <w:num w:numId="19">
    <w:abstractNumId w:val="24"/>
  </w:num>
  <w:num w:numId="20">
    <w:abstractNumId w:val="18"/>
  </w:num>
  <w:num w:numId="21">
    <w:abstractNumId w:val="22"/>
  </w:num>
  <w:num w:numId="22">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autoHyphenation/>
  <w:hyphenationZone w:val="425"/>
  <w:drawingGridHorizontalSpacing w:val="110"/>
  <w:displayHorizontalDrawingGridEvery w:val="2"/>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 &lt;ComboBoxen&gt;_x000d__x000a_  &lt;cbo_Klassifizierung description=&quot;Combobox für Klassifizierung&quot;&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gt;_x000d__x000a_  &lt;cbo_KlassifizierungBeilagen&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Beilagen&gt;_x000d__x000a_  &lt;cbo_Prioritaet&gt;_x000d__x000a_   &lt;Item0 de=&quot; &quot; fr=&quot; &quot; it=&quot; &quot;/&gt;_x000d__x000a_   &lt;Item1 de=&quot;A-Priority&quot; fr=&quot;A-Priority&quot; it=&quot;A-Priority&quot;/&gt;_x000d__x000a_  &lt;/cbo_Prioritaet&gt;_x000d__x000a_  &lt;cbo_ZustellArt&gt;_x000d__x000a_   &lt;Item0 de=&quot; &quot; fr=&quot; &quot; it=&quot; &quot;/&gt;_x000d__x000a_   &lt;Item1 de=&quot;Einschreiben&quot; fr=&quot;Recommandé&quot; it=&quot;Raccomandata&quot;/&gt;_x000d__x000a_   &lt;Item2 de=&quot;Einschreiben mit Rückschein&quot; fr=&quot;Recommandé avec avis de réception&quot; it=&quot;Raccomandata con avviso di ricevimento&quot;/&gt;_x000d__x000a_  &lt;/cbo_ZustellArt&gt;_x000d__x000a_  &lt;cbo_ZustellVermerk&gt;_x000d__x000a_   &lt;Item0 de=&quot; &quot; fr=&quot; &quot; it=&quot; &quot;/&gt;_x000d__x000a_   &lt;Item1 de=&quot;Persönlich&quot; fr=&quot;Personnel&quot; it=&quot;Personale&quot;/&gt;_x000d__x000a_  &lt;/cbo_ZustellVermerk&gt;_x000d__x000a_  &lt;cbo_H4 description=&quot;Combobox für Klassifizierung&quot;&gt;_x000d__x000a_   &lt;Item0 de=&quot;&quot; fr=&quot;&quot; it=&quot;&quot;/&gt;_x000d__x000a_   &lt;Item1 de=&quot;Chef der Armee CdA&quot; fr=&quot;Chef de l'armée CdA&quot; it=&quot;Capo dell'esercito CEs&quot;/&gt;_x000d__x000a_   &lt;Item2 de=&quot;Armeestab A Stab&quot; fr=&quot;Etat-major de l'armée EM A&quot; it=&quot;Stato maggiore dell'esercito SM Es&quot;/&gt;_x000d__x000a_   &lt;Item3 de=&quot;Stab Chef der Armee Stab CdA&quot; fr=&quot;Etat-major du chef de l'armée EM CdA&quot; it=&quot;Stato maggiore del capo dell'esercito SM CEs&quot;/&gt;_x000d__x000a_   &lt;Item4 de=&quot;Planungsstab der Armee PST A&quot; fr=&quot;Etat-major de planification de l'armée EM planif A&quot; it=&quot;Stato maggiore di pianificazione dell'esercito SMPEs&quot;/&gt;_x000d__x000a_   &lt;Item5 de=&quot;Führungsstab der Armee FST A&quot; fr=&quot;Etat-major de conduite de l'armée EM cond A&quot; it=&quot;Stato maggiore di condotta dell'esercito SMCOEs&quot;/&gt;_x000d__x000a_   &lt;Item6 de=&quot;Führungsstab der Armee FST A - Kompetenzzentrum SWISSINT&quot; fr=&quot;Etat-major de conduite de l'armée EM cond A - Centre de compétences SWISSINT&quot; it=&quot;Stato maggiore di condotta dell'esercito SMCOEs - Centro di competenza SWISSINT&quot;/&gt;_x000d__x000a_   &lt;Item7 de=&quot;Führungsstab der Armee FST A - Kompetenzzentrum ABC&quot; fr=&quot;Etat-major de conduite de l'armée EM cond A - Centre de compétences NBC&quot; it=&quot;Stato maggiore di condotta dell'esercito SMCOEs - Centro di competenza NBC&quot;/&gt;_x000d__x000a_   &lt;Item8 de=&quot;Führungsstab der Armee FST A - Militärische Sicherheit&quot; fr=&quot;Etat-major de conduite de l'armée EM cond A - Sécurité militaire&quot; it=&quot;Stato maggiore di condotta dell'esercito SMCOEs - Sicurezza militare&quot;/&gt;_x000d__x000a_   &lt;Item9 de=&quot;Heer&quot; fr=&quot;Forces terrestres&quot; it=&quot;Forze terrestri&quot;/&gt;_x000d__x000a_   &lt;Item10 de=&quot;Heer - Heeresstab HE Stab&quot; fr=&quot;Forces terrestres - Etat-major des Forces terrestres EM FT&quot; it=&quot;Forze terrestri - Stato maggiore delle Forze terrestri SM FT&quot;/&gt;_x000d__x000a_   &lt;Item11 de=&quot;Heer - Lehrverband Infanterie&quot; fr=&quot;Forces terrestres - Formation d'application de l'infanterie&quot; it=&quot;Forze terrestri - Formazione d'addestramento della fanteria&quot;/&gt;_x000d__x000a_   &lt;Item12 de=&quot;Heer - Lehrverband Panzer und Artillerie&quot; fr=&quot;Forces terrestres - Formation d'application des blindés et de l'artillerie&quot; it=&quot;Forze terrestri - Formazione d'addestramento dei blindati e dell'artiglieria&quot;/&gt;_x000d__x000a_   &lt;Item13 de=&quot;Heer - Lehrverband Genie/Rettung&quot; fr=&quot;Forces terrestres - Formation d'application du génie et du sauvetage&quot; it=&quot;Forze terrestri - Formazione d'addestramento del genio e del salvataggio&quot;/&gt;_x000d__x000a_   &lt;Item14 de=&quot;Heer - Lehrverband Logistik&quot; fr=&quot;Forces terrestres - Formation d'application de la logistique&quot; it=&quot;Forze terrestri - Formazione d'addestramento della logistica&quot;/&gt;_x000d__x000a_   &lt;Item15 de=&quot;Heer - Lehrverband Übermittlung und Führungsunterstützung&quot; fr=&quot;Forces terrestres - Formation d'application de transmission et de l'aide au commandement&quot; it=&quot;Forze terrestri - Formazione d'addestramento delle trasmissioni e dell'aiuto alla condotta&quot;/&gt;_x000d__x000a_   &lt;Item16 de=&quot;Heer - Panzerbrigade 1&quot; fr=&quot;Forces terrestres - Brigade blindée 1&quot; it=&quot;Forze terrestri - Brigata blindata 1&quot;/&gt;_x000d__x000a_   &lt;Item17 de=&quot;Heer - Infanteriebrigade 2&quot; fr=&quot;Forces terrestres - Brigade d'infanterie 2&quot; it=&quot;Forze terrestri - Brigata di fanteria 2&quot;/&gt;_x000d__x000a_   &lt;Item18 de=&quot;Heer - Infanteriebrigade 4&quot; fr=&quot;Forces terrestres - Brigade d'infanterie 4&quot; it=&quot;Forze terrestri - Brigata di fanteria 4&quot;/&gt;_x000d__x000a_   &lt;Item19 de=&quot;Heer - Infanteriebrigade 5&quot; fr=&quot;Forces terrestres - Brigade d'infanterie 5&quot; it=&quot;Forze terrestri - Brigata di fanteria 5&quot;/&gt;_x000d__x000a_   &lt;Item20 de=&quot;Heer - Infanteriebrigade 7&quot; fr=&quot;Forces terrestres - Brigade d'infanterie 7&quot; it=&quot;Forze terrestri - Brigata di fanteria 7&quot;/&gt;_x000d__x000a_   &lt;Item21 de=&quot;Heer - Gebirgsinfanteriebrigade 9&quot; fr=&quot;Forces terrestres - Brigade d'infanterie de montagne 9&quot; it=&quot;Forze terrestri - Brigata di fanteria di montagna 9&quot;/&gt;_x000d__x000a_   &lt;Item22 de=&quot;Heer - Gebirgsinfanteriebrigade 10&quot; fr=&quot;Forces terrestres - Brigade d'infanterie de montagne 10&quot; it=&quot;Forze terrestri - Brigata di fanteria di montagna 10&quot;/&gt;_x000d__x000a_   &lt;Item23 de=&quot;Heer - Gebirgsinfanteriebrigade 12&quot; fr=&quot;Forces terrestres - Brigade d'infanterie de montagne 12&quot; it=&quot;Forze terrestri - Brigata di fanteria di montagna 12&quot;/&gt;_x000d__x000a_   &lt;Item24 de=&quot;Heer - Panzerbrigade 11&quot; fr=&quot;Forces terrestres - Brigade blindée 11&quot; it=&quot;Forze terrestri - Brigata blindata 11&quot;/&gt;_x000d__x000a_   &lt;Item25 de=&quot;Heer - Territorialregion 1&quot; fr=&quot;Forces terrestres - Région territoriale 1&quot; it=&quot;Forze terrestri - Regione territoriale 1&quot;/&gt;_x000d__x000a_   &lt;Item26 de=&quot;Heer - Territorialregion 2&quot; fr=&quot;Forces terrestres - Région territoriale 2&quot; it=&quot;Forze terrestri - Regione territoriale 2&quot;/&gt;_x000d__x000a_   &lt;Item27 de=&quot;Heer - Territorialregion 3&quot; fr=&quot;Forces terrestres - Région territoriale 3&quot; it=&quot;Forze terrestri - Regione territoriale 3&quot;/&gt;_x000d__x000a_   &lt;Item28 de=&quot;Heer - Territorialregion 4&quot; fr=&quot;Forces terrestres - Région territoriale 4&quot; it=&quot;Forze terrestri - Regione territoriale 4&quot;/&gt;_x000d__x000a_   &lt;Item29 de=&quot;Luftwaffe&quot; fr=&quot;Forces aériennes&quot; it=&quot;Forze aeree&quot;/&gt;_x000d__x000a_   &lt;Item30 de=&quot;Luftwaffe - Luftwaffenstab LW Stab&quot; fr=&quot;Forces aériennes - Etat-major des Forces aériennes EM FA&quot; it=&quot;Forze aeree - Stato maggiore delle Forze aeree SM FA&quot;/&gt;_x000d__x000a_   &lt;Item31 de=&quot;Luftwaffe - Lehrverband Führungsunterstützung 30&quot; fr=&quot;Forces aériennes - Formation d'application de l'aide au commandement 30&quot; it=&quot;Forze aeree - Formazione d'addestramento dell'aiuto alla condotta 30&quot;/&gt;_x000d__x000a_   &lt;Item32 de=&quot;Luftwaffe - Lehrverband Flieger 31&quot; fr=&quot;Forces aériennes - Formation d'application de l'aviation 31&quot; it=&quot;Forze aeree - Formazione d'addestramento dell'aviazione 31&quot;/&gt;_x000d__x000a_   &lt;Item33 de=&quot;Luftwaffe - Lehrverband Fliegerabwehr 33&quot; fr=&quot;Forces aériennes - Formation d'application de la défense contre avions 33&quot; it=&quot;Forze aeree - Formazione d'addestramento della difesa contraerea 33&quot;/&gt;_x000d__x000a_   &lt;Item34 de=&quot;Luftwaffe - Lehrverband Führungsunterstützung der Luftwaffe 34&quot; fr=&quot;Forces aériennes - Formation d'application de l'aide au commandement des Forces aériennes 34&quot; it=&quot;Forze aeree - Formazione d'addestramento dell'aiuto alla condotta delle Forze aeree 34&quot;/&gt;_x000d__x000a_   &lt;Item35 de=&quot;Logistikbasis der Armee LBA&quot; fr=&quot;Base logistique de l'armée BLA&quot; it=&quot;Base logistica dell'esercito BLEs&quot;/&gt;_x000d__x000a_   &lt;Item36 de=&quot;Logistikbasis der Armee - Logistikbrigade 1&quot; fr=&quot;Base logistique de l'armée - Brigade logistique 1&quot; it=&quot;Base logistica dell'esercito - Brigata logistica 1&quot;/&gt;_x000d__x000a_   &lt;Item37 de=&quot;Höhere Kaderausbildung der Armee HKA&quot; fr=&quot;Formation supérieure des cadres de l'armée FSCA&quot; it=&quot;Istruzione superiore dei quadri dell'esercito ISQ&quot;/&gt;_x000d__x000a_   &lt;Item38 de=&quot;Führungsunterstützungsbasis FUB&quot; fr=&quot;Base d'aide au commandement BAC&quot; it=&quot;Base d'aiuto alla condotta BAC&quot;/&gt;_x000d__x000a_   &lt;Item39 de=&quot;Führungsunterstützungsbasis - Führungsunterstützungsbrigade 41&quot; fr=&quot;Base d'aide au commandement - Brigade de l'aide au commandement 41&quot; it=&quot;Base d'aiuto alla condotta - Brigata d'aiuto alla condotta 41&quot;/&gt;_x000d__x000a_  &lt;/cbo_H4&gt;_x000d__x000a_ &lt;/ComboBoxen&gt;_x000d__x000a_ &lt;HierarchieStufen&gt;_x000d__x000a_  &lt;H5/&gt;_x000d__x000a_  &lt;H6/&gt;_x000d__x000a_ &lt;/HierarchieStufen&gt;_x000d__x000a_ &lt;StatischeTexte&gt;_x000d__x000a_  &lt;Version de=&quot;2&quot; fr=&quot;2&quot; it=&quot;2&quot;/&gt;_x000d__x000a_  &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  &lt;HierarchieStufe3 de=&quot;Schweizer Armee&quot; fr=&quot;Armée suisse&quot; it=&quot;Esercito svizzero&quot;/&gt;_x000d__x000a_  &lt;BeilagenStatisch de=&quot;Beilage(n)&quot; fr=&quot;Annexe(s)&quot; it=&quot;Allegato(i)&quot;/&gt;_x000d__x000a_  &lt;BeilagenStatischControls de=&quot;Beilagen&quot; fr=&quot;Annexes&quot; it=&quot;Allegati&quot;/&gt;_x000d__x000a_  &lt;GehtAnStatisch de=&quot;Geht an&quot; fr=&quot;Va à&quot; it=&quot;Va a&quot;/&gt;_x000d__x000a_  &lt;ZKAnStatisch de=&quot;z K an&quot; fr=&quot;Pour info&quot; it=&quot;p c a&quot;/&gt;_x000d__x000a_  &lt;ReferenzAktenzeichenStatisch de=&quot;Referenz/Aktenzeichen&quot; fr=&quot;Référence/dossier&quot; it=&quot;Numeri di riferimento/incarto&quot;/&gt;_x000d__x000a_  &lt;IhrZeichenStatisch de=&quot;Ihr Zeichen&quot; fr=&quot;Votre référence&quot; it=&quot;Vostro riferimento&quot;/&gt;_x000d__x000a_  &lt;UnserZeichenStatisch de=&quot;Unser Zeichen&quot; fr=&quot;Notre référence&quot; it=&quot;Nostro riferimento&quot;/&gt;_x000d__x000a_  &lt;SachbearbeiterInStatisch de=&quot;Sachbearbeiter/in&quot; fr=&quot;Dossier traité par&quot; it=&quot;Collaboratore/trice&quot;/&gt;_x000d__x000a_  &lt;An de=&quot;An&quot; fr=&quot;Destinataire&quot; it=&quot;A&quot;/&gt;_x000d__x000a_  &lt;FaxStatisch de=&quot;Fax&quot; fr=&quot;Télécopie&quot; it=&quot;Telecopie&quot;/&gt;_x000d__x000a_  &lt;GesendetVon de=&quot;Gesendet von&quot; fr=&quot;Envoyé par&quot; it=&quot;Inviato da&quot;/&gt;_x000d__x000a_  &lt;AnzahlSeitenInklBegleitBlatt de=&quot;Anzahl Seiten inkl. Begleitblatt&quot; fr=&quot;Nombre de pages y compris feuille d'accompagnement&quot; it=&quot;Numero di pagine incl il foglio accompagnatorio&quot;/&gt;_x000d__x000a_  &lt;Klassifizierung de=&quot;KLASSIFIZIERUNG&quot; fr=&quot;CLASSIFICATION&quot; it=&quot;CLASSIFICAZIONE&quot;/&gt;_x000d__x000a_  &lt;KlassifizierungStatisch de=&quot;KLASSIFIZIERUNG&quot; fr=&quot;CLASSIFICATION&quot; it=&quot;CLASSIFICAZIONE&quot;/&gt;_x000d__x000a_  &lt;OrtStatisch de=&quot;Ort&quot; fr=&quot;Lieu&quot; it=&quot;Luogo&quot;/&gt;_x000d__x000a_  &lt;ToolTipFuerHilfe de=&quot;Für weitere Informationen klicken&quot; fr=&quot;Cliquer pour obtenir des informations complémentaires&quot; it=&quot;Cliccare per ricevere ulteriori informazioni&quot;/&gt;_x000d__x000a_  &lt;AnredeStatisch de=&quot;[Anrede]&quot; fr=&quot;[Formule d'adresse]&quot; it=&quot;[Formula d'apertura]&quot;/&gt;_x000d__x000a_  &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GrussformelStatisch de=&quot;[Grussformel]&quot; fr=&quot;[Fomrmule de salutations]&quot; it=&quot;[Formula di saluto]&quot;/&gt;_x000d__x000a_  &lt;TitelStatisch de=&quot;[Titel]&quot; fr=&quot;[Titre]&quot; it=&quot;[Titolo]&quot;/&gt;_x000d__x000a_  &lt;HauptTitelStatisch de=&quot;[Haupttitel]&quot; fr=&quot;[Titre principau]&quot; it=&quot;[Titolo principal]&quot;/&gt;_x000d__x000a_  &lt;UnterTitelStatisch de=&quot;[Untertitel]&quot; fr=&quot;[Sou-titre]&quot; it=&quot;[Sottotitolo]&quot;/&gt;_x000d__x000a_  &lt;Militaer de=&quot;Militär&quot; fr=&quot;Militaire&quot; it=&quot;Militare&quot;/&gt;_x000d__x000a_  &lt;Postfach de=&quot;Postfach&quot; fr=&quot;Case postale&quot; it=&quot;Casella postale&quot;/&gt;_x000d__x000a_  &lt;BeilagenErwaehnt de=&quot;Beilagen erwähnt&quot; fr=&quot;Annexes mentionnées&quot; it=&quot;Allegati menzionati&quot;/&gt;_x000d__x000a_  &lt;HierarchieStufe4_5oder6 de=&quot;Hierarchiestufe 4, 5 oder 6&quot; fr=&quot;L'échelons hiérarchique 4, 5 ou 6&quot; it=&quot;livelli gerarchici 4, 5 o 6&quot;/&gt;_x000d__x000a_  &lt;Oder de=&quot;oder&quot; fr=&quot;ou&quot; it=&quot;o&quot;/&gt;_x000d__x000a_  &lt;DatumStatisch de=&quot;Datum:&quot; fr=&quot;Date:&quot; it=&quot;Data:&quot;/&gt;_x000d__x000a_  &lt;BegleitblattStatisch de=&quot;Begleitblatt&quot; fr=&quot;Feuille d'accompagnement&quot; it=&quot;Foglio accompagnatorio&quot;/&gt;_x000d__x000a_  &lt;KommandoStatisch de=&quot;Kdo&quot; fr=&quot;cdmt&quot; it=&quot;cdo&quot;/&gt;_x000d__x000a_ &lt;/StatischeTexte&gt;_x000d__x000a_ &lt;Controls&gt;_x000d__x000a_  &lt;Funktion de=&quot;Funktion:&quot; fr=&quot;Fonction:&quot; it=&quot;Funzione:&quot;/&gt;_x000d__x000a_  &lt;UebungsDatum de=&quot;Übungsdatum:&quot; fr=&quot;Date de l'exercice:&quot; it=&quot;Data dell'esercizio:&quot;/&gt;_x000d__x000a_  &lt;UebungsOrganisation de=&quot;Übungsorganisation:&quot; fr=&quot;Organisation de l'exercice:&quot; it=&quot;Organizzazione dell'eser:&quot;/&gt;_x000d__x000a_  &lt;KursBezeichnung de=&quot;Kursbezeichnung:&quot; fr=&quot;Désignation du cours:&quot; it=&quot;Designazione del corso:&quot;/&gt;_x000d__x000a_  &lt;UebungsBezeichnung de=&quot;Übungsbezeichnung:&quot; fr=&quot;Désignation de l'exercice:&quot; it=&quot;Designazione dell'eser:&quot;/&gt;_x000d__x000a_  &lt;DokumentBezeichnung de=&quot;Dokumentenbezeichnung:&quot; fr=&quot;Désignation du document:&quot; it=&quot;Designazione del doc:&quot;/&gt;_x000d__x000a_  &lt;DokumentBezeichnungRef de=&quot;Referenzierungen:&quot; fr=&quot;Références:&quot; it=&quot;Riferimenti:&quot;/&gt;_x000d__x000a_  &lt;MassstabBezeichnung de=&quot;Massstabbezeichnung:&quot; fr=&quot;Indication de l'échelle:&quot; it=&quot;Indicazione della scala:&quot;/&gt;_x000d__x000a_  &lt;SeitenZahl de=&quot;Anzahl Seiten:&quot; fr=&quot;Nombre de pages:&quot; it=&quot;Numero di pagine:&quot;/&gt;_x000d__x000a_  &lt;TruppenBezeichnung de=&quot;Truppenbezeichnung:&quot; fr=&quot;Désignation de la troupe:&quot; it=&quot;Designazione della truppa:&quot;/&gt;_x000d__x000a_  &lt;DeckName de=&quot;&amp;quot;DECKNAME&amp;quot;:&quot; fr=&quot;&amp;quot;NOM DE COUVERTURE&amp;quot;:&quot; it=&quot;&amp;quot;NOME DI COPERTURA&amp;quot;:&quot;/&gt;_x000d__x000a_  &lt;Klassifizierung de=&quot;Klassifizierung:&quot; fr=&quot;Classification:&quot; it=&quot;Classificazione:&quot;/&gt;_x000d__x000a_  &lt;KlassifizierungBeilgaen de=&quot;Beilage(n):&quot; fr=&quot;Annexe(s):&quot; it=&quot;Allegato(i):&quot;/&gt;_x000d__x000a_  &lt;RefAktenzeichen de=&quot;Referenz/Aktenzeichen:&quot; fr=&quot;Référence/dossier:&quot; it=&quot;Numeri di rif/incarto:&quot;/&gt;_x000d__x000a_  &lt;IhrZeichen de=&quot;Ihr Zeichen:&quot; fr=&quot;Votre référence:&quot; it=&quot;Vostro riferimento:&quot;/&gt;_x000d__x000a_  &lt;BetreffZeile de=&quot;Betreffzeile:&quot; fr=&quot;Ligne 'Objet':&quot; it=&quot;Oggetto:&quot;/&gt;_x000d__x000a_  &lt;BezugsZeile de=&quot;Bezugszeile:&quot; fr=&quot;Ligne référence:&quot; it=&quot;Riga di riferimento:&quot;/&gt;_x000d__x000a_  &lt;RefBetreffZeile de=&quot;Ref. zur Betreffzeile:&quot; fr=&quot;Réf. à la ligne 'Objet':&quot; it=&quot;Riferimento all'oggetto:&quot;/&gt;_x000d__x000a_  &lt;Prioritaet de=&quot;Priorität:&quot; fr=&quot;Priorité:&quot; it=&quot;Priorità:&quot;/&gt;_x000d__x000a_  &lt;UnserZeichen de=&quot;Unser Zeichen:&quot; fr=&quot;Notre référence:&quot; it=&quot;Nostro riferimento:&quot;/&gt;_x000d__x000a_  &lt;BetreffZeileRef de=&quot;Referenzierung zu Betreffzeile:&quot; fr=&quot;Références à la ligne 'Objet':&quot; it=&quot;Riferimento all'oggetto:&quot;/&gt;_x000d__x000a_  &lt;ZustellArt de=&quot;Zustellart:&quot; fr=&quot;Mode de distribution:&quot; it=&quot;Forma di spedizione:&quot;/&gt;_x000d__x000a_  &lt;SachBearbeiterIn de=&quot;Sachbearbeiter/in:&quot; fr=&quot;Dossier traité par:&quot; it=&quot;Collaboratore/trice:&quot;/&gt;_x000d__x000a_  &lt;ZusatzBezeichnung de=&quot;Zusatzbezeichnung:&quot; fr=&quot;Indication supplémentaire:&quot; it=&quot;Designazione suppl:&quot;/&gt;_x000d__x000a_  &lt;ZustellVermerk de=&quot;Zustellvermerk:&quot; fr=&quot;Mention de distribution:&quot; it=&quot;Indicazione di consegna:&quot;/&gt;_x000d__x000a_  &lt;ZusatzZeile de=&quot;Zusatzzeile:&quot; fr=&quot;Ligne supplémentaire:&quot; it=&quot;Riga supplementare:&quot;/&gt;_x000d__x000a_  &lt;GehtAn de=&quot;Geht an:&quot; fr=&quot;Va à:&quot; it=&quot;Va a:&quot;/&gt;_x000d__x000a_  &lt;zKan de=&quot;z K an:&quot; fr=&quot;Pour info:&quot; it=&quot;p c a:&quot;/&gt;_x000d__x000a_  &lt;KartuschenUmschreibung de=&quot;Kartuschenumschreibung:&quot; fr=&quot;Descr. de la cartouche:&quot; it=&quot;Trascrizione dei cartigli:&quot;/&gt;_x000d__x000a_  &lt;BeilageBezeichnung de=&quot;Beilagenbezeichnung:&quot; fr=&quot;Désignation des annexes:&quot; it=&quot;Indicazione dell'allegato:&quot;/&gt;_x000d__x000a_  &lt;Kommando de=&quot;Kdo&quot; fr=&quot;cdmt&quot; it=&quot;cdo&quot;/&gt;_x000d__x000a_  &lt;GradAbsender de=&quot;Grad:&quot; fr=&quot;Grade:&quot; it=&quot;Grado:&quot;/&gt;_x000d__x000a_  &lt;VornameAbsender de=&quot;Vorname:&quot; fr=&quot;Prénom:&quot; it=&quot;Nome:&quot;/&gt;_x000d__x000a_  &lt;NameAbsender de=&quot;Name:&quot; fr=&quot;Nom:&quot; it=&quot;Cognome:&quot;/&gt;_x000d__x000a_  &lt;H4Absender de=&quot;Hierarchiestufe 4:&quot; fr=&quot;Échelon hiérarchique 4:&quot; it=&quot;Livello gerarchico 4:&quot;/&gt;_x000d__x000a_  &lt;H5Absender de=&quot;Hierarchiestufe 5:&quot; fr=&quot;Échelon hiérarchique 5:&quot; it=&quot;Livello gerarchico 5:&quot;/&gt;_x000d__x000a_  &lt;H6Absender de=&quot;Hierarchiestufe 6:&quot; fr=&quot;Échelon hiérarchique 6:&quot; it=&quot;Livello gerarchico 6:&quot;/&gt;_x000d__x000a_  &lt;EMailadresseAbsender de=&quot;E-Mailadresse:&quot; fr=&quot;Adresse e-mail:&quot; it=&quot;Indirizzo e-mail:&quot;/&gt;_x000d__x000a_  &lt;TelefonAbsender de=&quot;Telefon:&quot; fr=&quot;N° de tél:&quot; it=&quot;N° tf:&quot;/&gt;_x000d__x000a_  &lt;FaxAbsender de=&quot;Fax:&quot; fr=&quot;N° de fax:&quot; it=&quot;N° fax:&quot;/&gt;_x000d__x000a_  &lt;LaendercodeAbsender de=&quot;Ländercode:&quot; fr=&quot;Code pays:&quot; it=&quot;Codice paesi:&quot;/&gt;_x000d__x000a_  &lt;StrasseAbsender de=&quot;Strasse:&quot; fr=&quot;Rue:&quot; it=&quot;Indirizzo:&quot;/&gt;_x000d__x000a_  &lt;OrtAbsender de=&quot;Ort:&quot; fr=&quot;Lieu:&quot; it=&quot;Luogo:&quot;/&gt;_x000d__x000a_  &lt;GradEmpfaenger de=&quot;Grad:&quot; fr=&quot;Grade:&quot; it=&quot;Grado:&quot;/&gt;_x000d__x000a_  &lt;VornameEmpfaenger de=&quot;Vorname:&quot; fr=&quot;Prénom:&quot; it=&quot;Nome&quot;/&gt;_x000d__x000a_  &lt;NameEmpfaenger de=&quot;Name:&quot; fr=&quot;Nom:&quot; it=&quot;Cognome:&quot;/&gt;_x000d__x000a_  &lt;H4Empfaenger de=&quot;Hierarchiestufe 4:&quot; fr=&quot;Échelon hiérarchique 4:&quot; it=&quot;Livello gerarchico 4:&quot;/&gt;_x000d__x000a_  &lt;H5Empfaenger de=&quot;Hierarchiestufe 5:&quot; fr=&quot;Échelon hiérarchique 5:&quot; it=&quot;Livello gerarchico 5:&quot;/&gt;_x000d__x000a_  &lt;H6Empfaenger de=&quot;Hierarchiestufe 6:&quot; fr=&quot;Échelon hiérarchique 6:&quot; it=&quot;Livello gerarchico 6:&quot;/&gt;_x000d__x000a_  &lt;EmailEmpfaenger de=&quot;E-Mailadresse:&quot; fr=&quot;Adresse e-mail:&quot; it=&quot;Indirizzo e-mail:&quot;/&gt;_x000d__x000a_  &lt;TelefonEmpfaenger de=&quot;Telefon:&quot; fr=&quot;N° de tél:&quot; it=&quot;N° tf:&quot;/&gt;_x000d__x000a_  &lt;FaxEmpfaenger de=&quot;Fax:&quot; fr=&quot;N° de fax:&quot; it=&quot;N° fax:&quot;/&gt;_x000d__x000a_  &lt;LaendercodeEmpfaenger de=&quot;Ländercode:&quot; fr=&quot;Code pays:&quot; it=&quot;Codice paesi:&quot;/&gt;_x000d__x000a_  &lt;PostFachEmpfaenger de=&quot;Postfach:&quot; fr=&quot;Case postale:&quot; it=&quot;Casella postale:&quot;/&gt;_x000d__x000a_  &lt;StrasseEmpfaenger de=&quot;Strasse:&quot; fr=&quot;Rue:&quot; it=&quot;Indirizzo:&quot;/&gt;_x000d__x000a_  &lt;OrtEmpfaenger de=&quot;Ort:&quot; fr=&quot;Lieu:&quot; it=&quot;Luogo:&quot;/&gt;_x000d__x000a_  &lt;OrtDokument de=&quot;Ort:&quot; fr=&quot;Lieu:&quot; it=&quot;Luogo:&quot;/&gt;_x000d__x000a_  &lt;BeilagenErwaehnt de=&quot;Beilagen erwähnt&quot; fr=&quot;Annexes mentionnées&quot; it=&quot;Allegati menzionati&quot;/&gt;_x000d__x000a_  &lt;MLZAbsender de=&quot;MLZ:&quot; fr=&quot;NMA:&quot; it=&quot;NMA:&quot;/&gt;_x000d__x000a_  &lt;PLZAbsender de=&quot;PLZ:&quot; fr=&quot;NPA:&quot; it=&quot;NPA:&quot;/&gt;_x000d__x000a_  &lt;MlzEmpfaenger de=&quot;MLZ:&quot; fr=&quot;NMA:&quot; it=&quot;NMA:&quot;/&gt;_x000d__x000a_  &lt;PlzEmpfaenger de=&quot;PLZ:&quot; fr=&quot;NPA:&quot; it=&quot;NPA:&quot;/&gt;_x000d__x000a_  &lt;Beilagen de=&quot;Beilagen:&quot; fr=&quot;Annexes:&quot; it=&quot;Allegati:&quot;/&gt;_x000d__x000a_  &lt;DocInfo de=&quot;Dokument&quot; fr=&quot;Document&quot; it=&quot;Documento&quot;/&gt;_x000d__x000a_  &lt;Absender de=&quot;Absender&quot; fr=&quot;Expéditeur&quot; it=&quot;Mittente&quot;/&gt;_x000d__x000a_  &lt;XmlFiles de=&quot;Archiv&quot; fr=&quot;Archives&quot; it=&quot;Archivio&quot;/&gt;_x000d__x000a_  &lt;Empfaenger de=&quot;Empfänger&quot; fr=&quot;Destinataire&quot; it=&quot;Destinatario&quot;/&gt;_x000d__x000a_  &lt;frmDokumentSprache de=&quot;Dokumentsprache&quot; fr=&quot;Langue du document&quot; it=&quot;Lingua del documento&quot;/&gt;_x000d__x000a_  &lt;Deutsch de=&quot;Deutsch&quot; fr=&quot;Allemand&quot; it=&quot;Tedesco&quot;/&gt;_x000d__x000a_  &lt;Franzoesisch de=&quot;Französisch&quot; fr=&quot;Français&quot; it=&quot;Francese&quot;/&gt;_x000d__x000a_  &lt;Italienisch de=&quot;Italienisch&quot; fr=&quot;Italien&quot; it=&quot;Italiano&quot;/&gt;_x000d__x000a_  &lt;dDeutsch de=&quot;Deutsch&quot; fr=&quot;Deutsch&quot; it=&quot;Deutsch&quot;/&gt;_x000d__x000a_  &lt;fFranzoesisch de=&quot;Français&quot; fr=&quot;Français&quot; it=&quot;Français&quot;/&gt;_x000d__x000a_  &lt;iItalienisch de=&quot;Italiano&quot; fr=&quot;Italiano&quot; it=&quot;Italiano&quot;/&gt;_x000d__x000a_  &lt;cmdOk de=&quot;OK&quot; fr=&quot;OK&quot; it=&quot;OK&quot;/&gt;_x000d__x000a_  &lt;cmdCancel de=&quot;Abbrechen&quot; fr=&quot;Annuler&quot; it=&quot;Annulla&quot;/&gt;_x000d__x000a_  &lt;cmdClose de=&quot;Schliessen&quot; fr=&quot;Fermer&quot; it=&quot;Chiudi&quot;/&gt;_x000d__x000a_  &lt;cmdSave de=&quot;Speichern&quot; fr=&quot;Enregistrer&quot; it=&quot;Salva&quot;/&gt;_x000d__x000a_  &lt;cmdLoad de=&quot;Laden&quot; fr=&quot;Charger&quot; it=&quot;Carica&quot;/&gt;_x000d__x000a_  &lt;cmdDelete de=&quot;Löschen&quot; fr=&quot;Supprimer&quot; it=&quot;Elimina&quot;/&gt;_x000d__x000a_  &lt;SaveBezeichnung de=&quot;Bezeichnung:&quot; fr=&quot;Appellation:&quot; it=&quot;Denominazione:&quot;/&gt;_x000d__x000a_  &lt;cmdOptions de=&quot;Benutzersprache&quot; fr=&quot;Langue d'utilisateur&quot; it=&quot;Lingua dell'utente&quot;/&gt;_x000d__x000a_  &lt;frmDialogBrief de=&quot;Militärische Schriftstücke - Brief&quot; fr=&quot;Documents militaires - Lettre&quot; it=&quot;Documenti militari - Lettere&quot;/&gt;_x000d__x000a_  &lt;frmDialogC5 de=&quot;Militärische Schriftstücke - Briefumschlag C5&quot; fr=&quot;Documents militaires - Enveloppe C5&quot; it=&quot;Documenti militari - Busta C5&quot;/&gt;_x000d__x000a_  &lt;frmDialogFax de=&quot;Militärische Schriftstücke - Fax&quot; fr=&quot;Documents militaires - Télécopie&quot; it=&quot;Documenti militari - Telecopie&quot;/&gt;_x000d__x000a_  &lt;frmDialogEtikette de=&quot;Militärische Schriftstücke - Etikette&quot; fr=&quot;Documents militaires - Etiquette&quot; it=&quot;Documenti militari - Etichetta&quot;/&gt;_x000d__x000a_  &lt;frmDialogKartuschUeb de=&quot;Militärische Schriftstücke - Kartusche Übung&quot; fr=&quot;Documents militaires - Cartouche exercice&quot; it=&quot;Documenti militari - Cartigli esercizi&quot;/&gt;_x000d__x000a_  &lt;frmDialogKartusche de=&quot;Militärische Schriftstücke - Kartusche &quot; fr=&quot;Documents militaires - Cartouche&quot; it=&quot;Documenti militari - Cartigli&quot;/&gt;_x000d__x000a_  &lt;frmDialogBericht de=&quot;Militärische Schriftstücke - Bericht&quot; fr=&quot;Documents militaires - Rapport&quot; it=&quot;Documenti militari - Rapporto&quot;/&gt;_x000d__x000a_  &lt;frmDialogBerichtQuer de=&quot;Militärische Schriftstücke - Bericht quer&quot; fr=&quot;Documents militaires - Rapport horizonal&quot; it=&quot;Documenti militari - Rapporto orizzontale&quot;/&gt;_x000d__x000a_  &lt;frmDialogBefehlUeb de=&quot;Militärische Schriftstücke - Befehl Übung&quot; fr=&quot;Documents militaires - Ordre exercice&quot; it=&quot;Documenti militari - Ordine esercizio&quot;/&gt;_x000d__x000a_  &lt;frmDialogBefehl de=&quot;Militärische Schriftstücke - Befehl&quot; fr=&quot;Documents militaires - Ordre&quot; it=&quot;Documenti militari - Ordine&quot;/&gt;_x000d__x000a_  &lt;frmOptionen de=&quot;Benutzersprache&quot; fr=&quot;Langue d'utilisateur&quot; it=&quot;Lingua dell'utente&quot;/&gt;_x000d__x000a_  &lt;frmHelp de=&quot;Reglement 52.002/I&quot; fr=&quot;Règlement 52.002/I&quot; it=&quot;Regolamento 52.002/I&quot;/&gt;_x000d__x000a_  &lt;frmUserInputExcel de=&quot;Militärische Schriftstücke - Tabelle&quot; fr=&quot;Documents militaires - Tableau&quot; it=&quot;Documenti militari - Tabella&quot;/&gt;_x000d__x000a_  &lt;frmUserInputPowerPoint de=&quot;Militärische Schriftstücke - Präsentation&quot; fr=&quot;Documents militaires - Présentation&quot; it=&quot;Documenti militari - Presentazione&quot;/&gt;_x000d__x000a_  &lt;Emblem de=&quot;Emblem&quot; fr=&quot;Emblème&quot; it=&quot;Emblema&quot;/&gt;_x000d__x000a_  &lt;TitelPraesentation de=&quot;Titel der Präsentation:&quot; fr=&quot;Titre de la présentation:&quot; it=&quot;Titolo della presentazione:&quot;/&gt;_x000d__x000a_  &lt;H4 de=&quot;Hierarchiestufe 4:&quot; fr=&quot;Échelon hiérarchique 4:&quot; it=&quot;Livello gerarchico 4:&quot;/&gt;_x000d__x000a_  &lt;H5 de=&quot;Hierarchiestufe 5:&quot; fr=&quot;Échelon hiérarchique 5:&quot; it=&quot;Livello gerarchico 5:&quot;/&gt;_x000d__x000a_  &lt;Grad de=&quot;Grad:&quot; fr=&quot;Grade:&quot; it=&quot;Grado:&quot;/&gt;_x000d__x000a_  &lt;Vorname de=&quot;Vorname:&quot; fr=&quot;Prénom:&quot; it=&quot;Nome&quot;/&gt;_x000d__x000a_  &lt;Name de=&quot;Name:&quot; fr=&quot;Nom:&quot; it=&quot;Cognome:&quot;/&gt;_x000d__x000a_  &lt;Ort de=&quot;Ort:&quot; fr=&quot;Lieu:&quot; it=&quot;Luogo:&quot;/&gt;_x000d__x000a_  &lt;TagesDatum de=&quot;Datum:&quot; fr=&quot;Date:&quot; it=&quot;Data:&quot;/&gt;_x000d__x000a_  &lt;FormatDDMMYYYY de=&quot;TT.MM.JJJJ&quot; fr=&quot;JJ.MM.AAAA&quot; it=&quot;GG.MM.AAAA&quot;/&gt;_x000d__x000a_  &lt;FormatDDMMYYYYHHMM de=&quot;TT.MM.JJJJ, hhmm&quot; fr=&quot;JJ.MM.AAAA, hhmm&quot; it=&quot;GG.MM.AAAA, hhmm&quot;/&gt;_x000d__x000a_  &lt;Ersteller de=&quot;Ersteller&quot; fr=&quot;Créateur&quot; it=&quot;Creatore&quot;/&gt;_x000d__x000a_  &lt;cmdImage de=&quot;...&quot; fr=&quot;...&quot; it=&quot;...&quot;/&gt;_x000d__x000a_  &lt;frameUserInputPPT de=&quot;Benutzereingaben&quot; fr=&quot;Données de l'utilisateur&quot; it=&quot;Dati inseriti dall'utente&quot;/&gt;_x000d__x000a_  &lt;Datum de=&quot;heute&quot; fr=&quot;aujourd'hui&quot; it=&quot;oggi&quot;/&gt;_x000d__x000a_  &lt;DokumentDatum de=&quot;Datum:&quot; fr=&quot;Date:&quot; it=&quot;Data:&quot;/&gt;_x000d__x000a_  &lt;frmHintPowerPoint de=&quot;Hinweis&quot; fr=&quot;Indication&quot; it=&quot;Avvertimento&quot;/&gt;_x000d__x000a_  &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 &lt;/Controls&gt;_x000d__x000a_ &lt;FehlerMeldungen&gt;_x000d__x000a_  &lt;FehlerValidierung de=&quot;Validierungs-Fehler&quot; fr=&quot;Erreur de validation&quot; it=&quot;Errore di validazione&quot;/&gt;_x000d__x000a_  &lt;FehlerSonderzeichen de=&quot;Bitte keine Sonderzeichen in Speichername verwenden&quot; fr=&quot;Ne pas utiliser de caractères spéciaux dans la nom de sauvegarde svp&quot; it=&quot;Per favore non far uso di caratteri speciali nel nome di salvataggio&quot;/&gt;_x000d__x000a_  &lt;FehlerKeineEingabe de=&quot;Bitte eine Eingabe vornehmen:&quot; fr=&quot;Effectuer une saisie svp :&quot; it=&quot;Per favore inserire i dati:&quot;/&gt;_x000d__x000a_  &lt;FehlerKeineBezeichnung de=&quot;Bitte eine Bezeichnung angeben&quot; fr=&quot;Effectuer une appellation svp&quot; it=&quot;Per favore inserire un denominazione&quot;/&gt;_x000d__x000a_  &lt;FehlerFalscherTemplateName de=&quot;Der Name der Dokumentvorlage wurde geändert. Es dürfen nur folgende Namen verwendet werden: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 Brief Chr(13)- Briefumschlag_C5 Chr(13)- Bericht Chr(13)- Bericht_quer Chr(13)- Fax Chr(13)- Etikette Chr(13)- Kartusche Chr(13)- Kartusche_Uebung Chr(13)- Befehl Chr(13)- Befehl_Uebung Chr(13)Chr(13)L'esecuzione del modello di documento (il macro) viene interrotta a questo punto.&quot;/&gt;_x000d__x000a_ &lt;/FehlerMeldungen&gt;_x000d__x000a_ &lt;HelpTexte&gt;_x000d__x000a_  &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  &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  &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  &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  &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  &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  &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  &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  &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  &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  &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  &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  &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  &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  &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  &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  &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  &lt;HilfeNr18 de=&quot;Referenzangaben: Diese setzen sich aus Referenz/Aktenzeichen zusammen.&quot; fr=&quot;Données de référence: sont communiquées sous Référence/dossier.&quot; it=&quot;Dati di riferimento: questi dati consistono nei numeri di riferimento/incarto.&quot;/&gt;_x000d__x000a_  &lt;HilfeNr19 de=&quot;Titel: Das Thema der Präsentation ist anzugeben.&quot; fr=&quot;Titre: le sujet de la présentation doit être indiqué.&quot; it=&quot;Titolo: occorre indicare il tema della presentazione.&quot;/&gt;_x000d__x000a_  &lt;HilfeNr20 de=&quot;Seitentitel: Das Thema der Folie ist anzugeben.&quot; fr=&quot;Titre de la diapositive: le sujet de la diapositive doit être indiqué.&quot; it=&quot;Titolo della pagina: occorre indicare il tema del lucido.&quot;/&gt;_x000d__x000a_  &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  &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  &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  &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  &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  &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  &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  &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  &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  &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  &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  &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  &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  &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  &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  &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  &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  &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  &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
    <w:docVar w:name="1_SprachXml" w:val=".&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  &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  &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  &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  &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  &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  &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  &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  &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  &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  &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 &lt;/HelpTexte&gt;_x000d__x000a_ &lt;!-- Mapping-Tabelle - Attributname: ist der Key (muss Template-Name sein) / savename: Hier den Save-Namen angeben, in dieser Sektion werden die Werte des Users gespeichert. _x000d__x000a_  saveName kann auch für mehrere Templates gleich sein, somit hat man die selben Speicherwerte zur Verfügung --&gt;_x000d__x000a_ &lt;MappingTabelleTemplates&gt;_x000d__x000a_  &lt;Brief.dot saveName=&quot;SaveBrief&quot;/&gt;_x000d__x000a_  &lt;Brief.dotm saveName=&quot;SaveBrief&quot;/&gt;_x000d__x000a_  &lt;Briefumschlag_C5.dot saveName=&quot;SaveBriefUmschlag&quot;/&gt;_x000d__x000a_  &lt;Briefumschlag_C5.dotm saveName=&quot;SaveBriefUmschlag&quot;/&gt;_x000d__x000a_  &lt;Bericht.dot saveName=&quot;SaveBericht&quot;/&gt;_x000d__x000a_  &lt;Bericht.dotm saveName=&quot;SaveBericht&quot;/&gt;_x000d__x000a_  &lt;Bericht_quer.dot saveName=&quot;SaveBericht&quot;/&gt;_x000d__x000a_  &lt;Bericht_quer.dotm saveName=&quot;SaveBericht&quot;/&gt;_x000d__x000a_  &lt;Fax.dot saveName=&quot;SaveFax&quot;/&gt;_x000d__x000a_  &lt;Fax.dotm saveName=&quot;SaveFax&quot;/&gt;_x000d__x000a_  &lt;Etikette.dot saveName=&quot;SaveBriefUmschlag&quot;/&gt;_x000d__x000a_  &lt;Etikette.dotm saveName=&quot;SaveBriefUmschlag&quot;/&gt;_x000d__x000a_  &lt;Kartusche.dot saveName=&quot;SaveKartusche&quot;/&gt;_x000d__x000a_  &lt;Kartusche.dotm saveName=&quot;SaveKartusche&quot;/&gt;_x000d__x000a_  &lt;Kartusche_Uebung.dot saveName=&quot;SaveKartuscheUeb&quot;/&gt;_x000d__x000a_  &lt;Kartusche_Uebung.dotm saveName=&quot;SaveKartuscheUeb&quot;/&gt;_x000d__x000a_  &lt;Befehl.dot saveName=&quot;SaveBefehl&quot;/&gt;_x000d__x000a_  &lt;Befehl.dotm saveName=&quot;SaveBefehl&quot;/&gt;_x000d__x000a_  &lt;Befehl_Uebung.dot saveName=&quot;SaveBefehlUeb&quot;/&gt;_x000d__x000a_  &lt;Befehl_Uebung.dotm saveName=&quot;SaveBefehlUeb&quot;/&gt;_x000d__x000a_  &lt;Globales.Template.dot saveName=&quot;SaveBrief&quot;/&gt;_x000d__x000a_  &lt;Globales.Template.dotm saveName=&quot;SaveBrief&quot;/&gt;_x000d__x000a_  &lt;Praesentation saveName=&quot;SavePraes&quot;/&gt;_x000d__x000a_  &lt;Praesentation.pot saveName=&quot;SavePraes&quot;/&gt;_x000d__x000a_  &lt;Praesentation.potm saveName=&quot;SavePraes&quot;/&gt;_x000d__x000a_ &lt;/MappingTabelleTemplates&gt;_x000d__x000a_ &lt;!-- Mapping-Tabelle der Bookmarks: hier wird definiert, was bei einemBookmark geschieht, falls der Wert der abgefüllt wird, leer ist (Delete, Backspace, wieviele Stellen) _x000d__x000a_   Mögliche Auswahl für action: delete oder backspace - Eingabe muss mit Semikolon getrennt sein (action und anzahlStellen) z.Bsp. action=&quot;delete;backspace&quot; anzahlStellen=&quot;1;2&quot; --&gt;_x000d__x000a_ &lt;MappingTabelleBookmarks&gt;_x000d__x000a_  &lt;Brief&gt;_x000d__x000a_   &lt;Funktion action=&quot;delete&quot; anzahlStellen=&quot;1&quot;/&gt;_x000d__x000a_   &lt;Funktion_2 action=&quot;backspace&quot; anzahlStellen=&quot;1&quot;/&gt;_x000d__x000a_   &lt;GradAbsender action=&quot;delete&quot; anzahlStellen=&quot;1&quot;/&gt;_x000d__x000a_   &lt;GradAbsender_2 action=&quot;delete&quot; anzahlStellen=&quot;1&quot;/&gt;_x000d__x000a_   &lt;GradAbsender_3 action=&quot;delete&quot; anzahlStellen=&quot;1&quot;/&gt;_x000d__x000a_   &lt;GradAbsender_4 action=&quot;delete&quot; anzahlStellen=&quot;1&quot;/&gt;_x000d__x000a_   &lt;VornameAbsender action=&quot;delete&quot; anzahlStellen=&quot;1&quot;/&gt;_x000d__x000a_   &lt;VornameAbsender_2 action=&quot;delete&quot; anzahlStellen=&quot;1&quot;/&gt;_x000d__x000a_   &lt;VornameAbsender_3 action=&quot;delete&quot; anzahlStellen=&quot;1&quot;/&gt;_x000d__x000a_   &lt;VornameAbsender_4 action=&quot;delete&quot; anzahlStellen=&quot;1&quot;/&gt;_x000d__x000a_   &lt;StrasseAbsender action=&quot;delete&quot; anzahlStellen=&quot;2&quot;/&gt;_x000d__x000a_   &lt;PlzAbsender action=&quot;delete&quot; anzahlStellen=&quot;1&quot;/&gt;_x000d__x000a_   &lt;PlzAbsender_2 action=&quot;delete&quot; anzahlStellen=&quot;1&quot;/&gt;_x000d__x000a_   &lt;OrtAbsender action=&quot;delete&quot; anzahlStellen=&quot;1&quot;/&gt;_x000d__x000a_   &lt;FaxAbsender action=&quot;backspace&quot; anzahlStellen=&quot;2&quot;/&gt;_x000d__x000a_   &lt;GradEmpfaenger action=&quot;delete&quot; anzahlStellen=&quot;1&quot;/&gt;_x000d__x000a_   &lt;VornameEmpfaenger action=&quot;delet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OrtDokument action=&quot;delete&quot; anzahlStellen=&quot;2&quot;/&gt;_x000d__x000a_   &lt;Datum action=&quot;backspace&quot; anzahlStellen=&quot;2&quot;/&gt;_x000d__x000a_   &lt;BetreffZeile_2 action=&quot;backspace&quot; anzahlStellen=&quot;2&quot;/&gt;_x000d__x000a_   &lt;Zustellung action=&quot;delete&quot; anzahlStellen=&quot;1&quot;/&gt;_x000d__x000a_   &lt;AdresseAbsender_2 action=&quot;backspace&quot; anzahlStellen=&quot;1&quot;/&gt;_x000d__x000a_   &lt;Prioritaet action=&quot;delete&quot; anzahlStellen=&quot;1&quot;/&gt;_x000d__x000a_   &lt;LaendercodeAbsender action=&quot;delete&quot; anzahlStellen=&quot;1&quot;/&gt;_x000d__x000a_   &lt;BeilagenAbschnitt action=&quot;delete;backspace&quot; anzahlStellen=&quot;1;1&quot;/&gt;_x000d__x000a_  &lt;/Brief&gt;_x000d__x000a_  &lt;Briefumschlag_C5&gt;_x000d__x000a_   &lt;GradAbsender action=&quot;delete&quot; anzahlStellen=&quot;1&quot;/&gt;_x000d__x000a_   &lt;VornameAbsender action=&quot;delete&quot; anzahlStellen=&quot;1&quot;/&gt;_x000d__x000a_   &lt;Funktion action=&quot;backspace&quot; anzahlStellen=&quot;1&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Briefumschlag_C5&gt;_x000d__x000a_  &lt;Bericht&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gt;_x000d__x000a_  &lt;Bericht_quer&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_quer&gt;_x000d__x000a_  &lt;Fax&gt;_x000d__x000a_   &lt;GradAbsender action=&quot;delete&quot; anzahlStellen=&quot;1&quot;/&gt;_x000d__x000a_   &lt;VornameAbsender action=&quot;delete&quot; anzahlStellen=&quot;1&quot;/&gt;_x000d__x000a_   &lt;NameAbsender action=&quot;backspace&quot; anzahlStellen=&quot;1&quot;/&gt;_x000d__x000a_   &lt;GradAbsender_2 action=&quot;delete&quot; anzahlStellen=&quot;1&quot;/&gt;_x000d__x000a_   &lt;VornameAbsender_2 action=&quot;delete&quot; anzahlStellen=&quot;1&quot;/&gt;_x000d__x000a_   &lt;NameAbsender_2 action=&quot;backspace&quot; anzahlStellen=&quot;1&quot;/&gt;_x000d__x000a_   &lt;Funktion action=&quot;backspace&quot; anzahlStellen=&quot;1&quot;/&gt;_x000d__x000a_   &lt;StrasseAbsender action=&quot;delete&quot; anzahlStellen=&quot;2&quot;/&gt;_x000d__x000a_   &lt;PlzAbsender action=&quot;delete&quot; anzahlStellen=&quot;1&quot;/&gt;_x000d__x000a_   &lt;OrtAbsender action=&quot;delete&quot; anzahlStellen=&quot;1&quot;/&gt;_x000d__x000a_   &lt;MlzAbsender action=&quot;backspace&quot; anzahlStellen=&quot;1&quot;/&gt;_x000d__x000a_   &lt;FaxAbsender action=&quot;backspace&quot; anzahlStellen=&quot;2&quot;/&gt;_x000d__x000a_   &lt;EMailAbsender action=&quot;backspace&quot; anzahlStellen=&quot;1&quot;/&gt;_x000d__x000a_   &lt;BetreffZeile_2 action=&quot;backspace&quot; anzahlStellen=&quot;2&quot;/&gt;_x000d__x000a_  &lt;/Fax&gt;_x000d__x000a_  &lt;Etikette&gt;_x000d__x000a_   &lt;GradAbsender action=&quot;delete&quot; anzahlStellen=&quot;1&quot;/&gt;_x000d__x000a_   &lt;VornameAbsender action=&quot;delete&quot; anzahlStellen=&quot;1&quot;/&gt;_x000d__x000a_   &lt;Funktion action=&quot;delete&quot; anzahlStellen=&quot;2&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Zustellung action=&quot;delete&quot; anzahlStellen=&quot;1&quot;/&gt;_x000d__x000a_  &lt;/Etikette&gt;_x000d__x000a_  &lt;Kartusche&gt;_x000d__x000a_  &lt;/Kartusche&gt;_x000d__x000a_  &lt;Kartusche_Uebung&gt;_x000d__x000a_  &lt;/Kartusche_Uebung&gt;_x000d__x000a_  &lt;Befehl&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BeilagenAbschnitt action=&quot;delete;backspace&quot; anzahlStellen=&quot;1;1&quot;/&gt;_x000d__x000a_   &lt;GehtAnStatisch action=&quot;delete&quot; anzahlStellen=&quot;1&quot;/&gt;_x000d__x000a_  &lt;/Befehl&gt;_x000d__x000a_  &lt;Befehl_Uebung&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fehl_Uebung&gt;_x000d__x000a_  &lt;Globales.Template&gt;_x000d__x000a_  &lt;/Globales.Template&gt;_x000d__x000a_ &lt;/MappingTabelleBookmarks&gt;_x000d__x000a_&lt;/SprachUebersetzungRoot&gt;_x000d__x000a_"/>
  </w:docVars>
  <w:rsids>
    <w:rsidRoot w:val="0086724B"/>
    <w:rsid w:val="0000343A"/>
    <w:rsid w:val="00015F05"/>
    <w:rsid w:val="00022193"/>
    <w:rsid w:val="00034CAE"/>
    <w:rsid w:val="00045574"/>
    <w:rsid w:val="00050C4E"/>
    <w:rsid w:val="00063394"/>
    <w:rsid w:val="000700F9"/>
    <w:rsid w:val="00077C6D"/>
    <w:rsid w:val="000A0E02"/>
    <w:rsid w:val="000A2B65"/>
    <w:rsid w:val="000A3C86"/>
    <w:rsid w:val="000D3953"/>
    <w:rsid w:val="000E2C76"/>
    <w:rsid w:val="000E5A9A"/>
    <w:rsid w:val="00102B90"/>
    <w:rsid w:val="00104DAE"/>
    <w:rsid w:val="001111FF"/>
    <w:rsid w:val="001232A2"/>
    <w:rsid w:val="0012512B"/>
    <w:rsid w:val="00136D2D"/>
    <w:rsid w:val="00141E96"/>
    <w:rsid w:val="001663AC"/>
    <w:rsid w:val="00180152"/>
    <w:rsid w:val="0018425C"/>
    <w:rsid w:val="00185813"/>
    <w:rsid w:val="001B2453"/>
    <w:rsid w:val="001C0513"/>
    <w:rsid w:val="001C2901"/>
    <w:rsid w:val="001C5A9F"/>
    <w:rsid w:val="001C6362"/>
    <w:rsid w:val="001D0D5C"/>
    <w:rsid w:val="001F16FD"/>
    <w:rsid w:val="001F79B0"/>
    <w:rsid w:val="0021105A"/>
    <w:rsid w:val="00223819"/>
    <w:rsid w:val="002405F8"/>
    <w:rsid w:val="00247A0B"/>
    <w:rsid w:val="00250043"/>
    <w:rsid w:val="00261A19"/>
    <w:rsid w:val="00266755"/>
    <w:rsid w:val="0027571A"/>
    <w:rsid w:val="002875AD"/>
    <w:rsid w:val="002C098D"/>
    <w:rsid w:val="002D3BD6"/>
    <w:rsid w:val="002D580D"/>
    <w:rsid w:val="002E3FF5"/>
    <w:rsid w:val="002F1285"/>
    <w:rsid w:val="002F5683"/>
    <w:rsid w:val="00300D13"/>
    <w:rsid w:val="003112B8"/>
    <w:rsid w:val="00322B65"/>
    <w:rsid w:val="003354B4"/>
    <w:rsid w:val="00335724"/>
    <w:rsid w:val="003361F8"/>
    <w:rsid w:val="00337839"/>
    <w:rsid w:val="00364260"/>
    <w:rsid w:val="003748A8"/>
    <w:rsid w:val="003819F5"/>
    <w:rsid w:val="003A4EFC"/>
    <w:rsid w:val="003D7FA3"/>
    <w:rsid w:val="003F52A2"/>
    <w:rsid w:val="00400457"/>
    <w:rsid w:val="0040320B"/>
    <w:rsid w:val="00412BFD"/>
    <w:rsid w:val="004515DE"/>
    <w:rsid w:val="004545F1"/>
    <w:rsid w:val="004607A5"/>
    <w:rsid w:val="004609A2"/>
    <w:rsid w:val="004817BB"/>
    <w:rsid w:val="004A33F2"/>
    <w:rsid w:val="004C3D70"/>
    <w:rsid w:val="004C7018"/>
    <w:rsid w:val="004C7E23"/>
    <w:rsid w:val="004D2A2B"/>
    <w:rsid w:val="004D5581"/>
    <w:rsid w:val="004D678A"/>
    <w:rsid w:val="00500101"/>
    <w:rsid w:val="00506809"/>
    <w:rsid w:val="00510D47"/>
    <w:rsid w:val="0051430E"/>
    <w:rsid w:val="00516349"/>
    <w:rsid w:val="00526A63"/>
    <w:rsid w:val="00536246"/>
    <w:rsid w:val="005544CC"/>
    <w:rsid w:val="005869FE"/>
    <w:rsid w:val="005A13C3"/>
    <w:rsid w:val="005B141F"/>
    <w:rsid w:val="005C4AE0"/>
    <w:rsid w:val="005D60B4"/>
    <w:rsid w:val="005F0AEC"/>
    <w:rsid w:val="005F2645"/>
    <w:rsid w:val="005F3FD3"/>
    <w:rsid w:val="005F798B"/>
    <w:rsid w:val="00600372"/>
    <w:rsid w:val="0062482B"/>
    <w:rsid w:val="00630715"/>
    <w:rsid w:val="00646F9E"/>
    <w:rsid w:val="00647A5F"/>
    <w:rsid w:val="006511ED"/>
    <w:rsid w:val="006640F8"/>
    <w:rsid w:val="00666B90"/>
    <w:rsid w:val="00695497"/>
    <w:rsid w:val="006A6AE7"/>
    <w:rsid w:val="006A7B28"/>
    <w:rsid w:val="006B3F93"/>
    <w:rsid w:val="006D14D1"/>
    <w:rsid w:val="00707F5D"/>
    <w:rsid w:val="00710815"/>
    <w:rsid w:val="0073799E"/>
    <w:rsid w:val="007418E5"/>
    <w:rsid w:val="007509B5"/>
    <w:rsid w:val="00756F15"/>
    <w:rsid w:val="00760AD0"/>
    <w:rsid w:val="00771D35"/>
    <w:rsid w:val="007A1B2C"/>
    <w:rsid w:val="00815C03"/>
    <w:rsid w:val="00824C38"/>
    <w:rsid w:val="00846A6D"/>
    <w:rsid w:val="0086724B"/>
    <w:rsid w:val="00873E45"/>
    <w:rsid w:val="00884676"/>
    <w:rsid w:val="0088748F"/>
    <w:rsid w:val="00890C7B"/>
    <w:rsid w:val="008A4E9D"/>
    <w:rsid w:val="008A531F"/>
    <w:rsid w:val="008B7C9C"/>
    <w:rsid w:val="008C0E89"/>
    <w:rsid w:val="008C0EDC"/>
    <w:rsid w:val="008E41B0"/>
    <w:rsid w:val="008F299B"/>
    <w:rsid w:val="008F34AE"/>
    <w:rsid w:val="009001AF"/>
    <w:rsid w:val="00911473"/>
    <w:rsid w:val="009218C6"/>
    <w:rsid w:val="00922F50"/>
    <w:rsid w:val="00952DEF"/>
    <w:rsid w:val="00961F6D"/>
    <w:rsid w:val="00965578"/>
    <w:rsid w:val="00966E9A"/>
    <w:rsid w:val="00973C0E"/>
    <w:rsid w:val="00995389"/>
    <w:rsid w:val="009C0DBF"/>
    <w:rsid w:val="009C6BF8"/>
    <w:rsid w:val="009D72D6"/>
    <w:rsid w:val="009F11C2"/>
    <w:rsid w:val="009F3D9E"/>
    <w:rsid w:val="009F6A50"/>
    <w:rsid w:val="00A167FA"/>
    <w:rsid w:val="00A30153"/>
    <w:rsid w:val="00A30FB7"/>
    <w:rsid w:val="00A37CE3"/>
    <w:rsid w:val="00A41D00"/>
    <w:rsid w:val="00A43652"/>
    <w:rsid w:val="00A50DFB"/>
    <w:rsid w:val="00A602A1"/>
    <w:rsid w:val="00A747B5"/>
    <w:rsid w:val="00A90A03"/>
    <w:rsid w:val="00AA0147"/>
    <w:rsid w:val="00AA4036"/>
    <w:rsid w:val="00AB3159"/>
    <w:rsid w:val="00AC04E9"/>
    <w:rsid w:val="00AC54FE"/>
    <w:rsid w:val="00AC6877"/>
    <w:rsid w:val="00AD649C"/>
    <w:rsid w:val="00AE16A9"/>
    <w:rsid w:val="00B211C2"/>
    <w:rsid w:val="00B25364"/>
    <w:rsid w:val="00B42BCD"/>
    <w:rsid w:val="00B52C5D"/>
    <w:rsid w:val="00B636AE"/>
    <w:rsid w:val="00B730A1"/>
    <w:rsid w:val="00B905DA"/>
    <w:rsid w:val="00BB209A"/>
    <w:rsid w:val="00C00DA0"/>
    <w:rsid w:val="00C06D32"/>
    <w:rsid w:val="00C27654"/>
    <w:rsid w:val="00C54423"/>
    <w:rsid w:val="00C6428D"/>
    <w:rsid w:val="00C704A2"/>
    <w:rsid w:val="00C76AC7"/>
    <w:rsid w:val="00C83F4C"/>
    <w:rsid w:val="00C8517D"/>
    <w:rsid w:val="00C903F9"/>
    <w:rsid w:val="00C94F23"/>
    <w:rsid w:val="00CA1F0C"/>
    <w:rsid w:val="00CA4329"/>
    <w:rsid w:val="00CA525B"/>
    <w:rsid w:val="00CB0DDA"/>
    <w:rsid w:val="00CD177A"/>
    <w:rsid w:val="00CD30F9"/>
    <w:rsid w:val="00CF473B"/>
    <w:rsid w:val="00D052A3"/>
    <w:rsid w:val="00D3191C"/>
    <w:rsid w:val="00D5661E"/>
    <w:rsid w:val="00D671A4"/>
    <w:rsid w:val="00D67920"/>
    <w:rsid w:val="00DA15D3"/>
    <w:rsid w:val="00DD41D6"/>
    <w:rsid w:val="00DE23E3"/>
    <w:rsid w:val="00DF5032"/>
    <w:rsid w:val="00E115B2"/>
    <w:rsid w:val="00E15624"/>
    <w:rsid w:val="00E20C12"/>
    <w:rsid w:val="00E26CA5"/>
    <w:rsid w:val="00E31B07"/>
    <w:rsid w:val="00E320FF"/>
    <w:rsid w:val="00E36D60"/>
    <w:rsid w:val="00E7022D"/>
    <w:rsid w:val="00E7241A"/>
    <w:rsid w:val="00E762CC"/>
    <w:rsid w:val="00E85DBE"/>
    <w:rsid w:val="00EA4B56"/>
    <w:rsid w:val="00EC77E4"/>
    <w:rsid w:val="00ED3685"/>
    <w:rsid w:val="00EE03CB"/>
    <w:rsid w:val="00EE7308"/>
    <w:rsid w:val="00F06729"/>
    <w:rsid w:val="00F17DAF"/>
    <w:rsid w:val="00F21DD2"/>
    <w:rsid w:val="00F23458"/>
    <w:rsid w:val="00F36432"/>
    <w:rsid w:val="00F36477"/>
    <w:rsid w:val="00F4194F"/>
    <w:rsid w:val="00F70D64"/>
    <w:rsid w:val="00F76D05"/>
    <w:rsid w:val="00F77100"/>
    <w:rsid w:val="00FA1F18"/>
    <w:rsid w:val="00FB63AD"/>
    <w:rsid w:val="00FC6CB7"/>
    <w:rsid w:val="00FD26F6"/>
    <w:rsid w:val="00FD39E1"/>
    <w:rsid w:val="00FE6AD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9393"/>
    <o:shapelayout v:ext="edit">
      <o:idmap v:ext="edit" data="1"/>
    </o:shapelayout>
  </w:shapeDefaults>
  <w:decimalSymbol w:val="."/>
  <w:listSeparator w:val=";"/>
  <w14:docId w14:val="4435B7D4"/>
  <w15:docId w15:val="{FA11D9BF-D770-458B-B136-4375DE36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pPr>
      <w:ind w:right="397"/>
    </w:pPr>
    <w:rPr>
      <w:rFonts w:ascii="Arial" w:hAnsi="Arial"/>
      <w:sz w:val="22"/>
      <w:szCs w:val="22"/>
      <w:lang w:val="de-CH" w:eastAsia="en-US"/>
    </w:rPr>
  </w:style>
  <w:style w:type="paragraph" w:styleId="berschrift1">
    <w:name w:val="heading 1"/>
    <w:aliases w:val="VBS-Hauptitel"/>
    <w:basedOn w:val="Standard"/>
    <w:next w:val="VBS-Eingerckt"/>
    <w:qFormat/>
    <w:pPr>
      <w:keepNext/>
      <w:keepLines/>
      <w:numPr>
        <w:numId w:val="1"/>
      </w:numPr>
      <w:tabs>
        <w:tab w:val="clear" w:pos="432"/>
        <w:tab w:val="num" w:pos="993"/>
      </w:tabs>
      <w:ind w:left="992" w:hanging="992"/>
      <w:outlineLvl w:val="0"/>
    </w:pPr>
    <w:rPr>
      <w:rFonts w:eastAsia="Times New Roman" w:cs="Arial"/>
      <w:b/>
      <w:bCs/>
      <w:szCs w:val="24"/>
      <w:lang w:eastAsia="de-DE"/>
    </w:rPr>
  </w:style>
  <w:style w:type="paragraph" w:styleId="berschrift2">
    <w:name w:val="heading 2"/>
    <w:aliases w:val="VBS-Titel,après titre 1"/>
    <w:basedOn w:val="Standard"/>
    <w:next w:val="VBS-Eingerckt"/>
    <w:qFormat/>
    <w:pPr>
      <w:keepNext/>
      <w:keepLines/>
      <w:numPr>
        <w:ilvl w:val="1"/>
        <w:numId w:val="1"/>
      </w:numPr>
      <w:tabs>
        <w:tab w:val="clear" w:pos="576"/>
        <w:tab w:val="num" w:pos="993"/>
      </w:tabs>
      <w:ind w:left="992" w:hanging="992"/>
      <w:outlineLvl w:val="1"/>
    </w:pPr>
    <w:rPr>
      <w:rFonts w:eastAsia="Times New Roman"/>
      <w:b/>
      <w:bCs/>
      <w:szCs w:val="24"/>
      <w:lang w:eastAsia="de-DE"/>
    </w:rPr>
  </w:style>
  <w:style w:type="paragraph" w:styleId="berschrift3">
    <w:name w:val="heading 3"/>
    <w:aliases w:val="VBS-Untertitel,après titre 2"/>
    <w:basedOn w:val="Standard"/>
    <w:next w:val="VBS-Eingerckt"/>
    <w:qFormat/>
    <w:pPr>
      <w:keepNext/>
      <w:keepLines/>
      <w:numPr>
        <w:ilvl w:val="2"/>
        <w:numId w:val="1"/>
      </w:numPr>
      <w:tabs>
        <w:tab w:val="clear" w:pos="720"/>
        <w:tab w:val="num" w:pos="993"/>
      </w:tabs>
      <w:ind w:left="992" w:hanging="992"/>
      <w:outlineLvl w:val="2"/>
    </w:pPr>
    <w:rPr>
      <w:rFonts w:eastAsia="Times New Roman" w:cs="Arial"/>
      <w:b/>
      <w:bCs/>
      <w:szCs w:val="24"/>
      <w:lang w:eastAsia="de-DE"/>
    </w:rPr>
  </w:style>
  <w:style w:type="paragraph" w:styleId="berschrift4">
    <w:name w:val="heading 4"/>
    <w:basedOn w:val="Standard"/>
    <w:next w:val="Standard"/>
    <w:qFormat/>
    <w:pPr>
      <w:keepNext/>
      <w:keepLines/>
      <w:spacing w:before="200"/>
      <w:outlineLvl w:val="3"/>
    </w:pPr>
    <w:rPr>
      <w:rFonts w:ascii="Cambria" w:eastAsia="Times New Roman" w:hAnsi="Cambria"/>
      <w:b/>
      <w:bCs/>
      <w:i/>
      <w:iCs/>
      <w:color w:val="4F81BD"/>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pPr>
      <w:tabs>
        <w:tab w:val="left" w:pos="1276"/>
      </w:tabs>
      <w:ind w:left="992"/>
    </w:pPr>
    <w:rPr>
      <w:lang w:eastAsia="de-DE"/>
    </w:rPr>
  </w:style>
  <w:style w:type="paragraph" w:styleId="Kopfzeile">
    <w:name w:val="header"/>
    <w:basedOn w:val="Standard"/>
    <w:unhideWhenUsed/>
    <w:pPr>
      <w:tabs>
        <w:tab w:val="center" w:pos="4513"/>
        <w:tab w:val="right" w:pos="9026"/>
      </w:tabs>
    </w:pPr>
  </w:style>
  <w:style w:type="character" w:customStyle="1" w:styleId="KopfzeileZeichen">
    <w:name w:val="Kopfzeile Zeichen"/>
    <w:rPr>
      <w:rFonts w:ascii="Arial" w:hAnsi="Arial"/>
      <w:sz w:val="22"/>
      <w:szCs w:val="22"/>
      <w:lang w:eastAsia="en-US"/>
    </w:rPr>
  </w:style>
  <w:style w:type="paragraph" w:customStyle="1" w:styleId="VBS-Klassifizierung">
    <w:name w:val="VBS-Klassifizierung"/>
    <w:basedOn w:val="Standard"/>
    <w:qFormat/>
    <w:pPr>
      <w:suppressAutoHyphens/>
      <w:ind w:right="0"/>
      <w:jc w:val="right"/>
    </w:pPr>
    <w:rPr>
      <w:b/>
    </w:rPr>
  </w:style>
  <w:style w:type="paragraph" w:customStyle="1" w:styleId="VBS-Dokumentenbezeichnung">
    <w:name w:val="VBS-Dokumentenbezeichnung"/>
    <w:basedOn w:val="Standard"/>
    <w:next w:val="Standard"/>
    <w:qFormat/>
    <w:rPr>
      <w:b/>
      <w:sz w:val="26"/>
    </w:rPr>
  </w:style>
  <w:style w:type="character" w:customStyle="1" w:styleId="berschrift1Zeichen">
    <w:name w:val="Überschrift 1 Zeichen"/>
    <w:aliases w:val="VBS-Hauptitel Zeichen"/>
    <w:rPr>
      <w:rFonts w:ascii="Arial" w:eastAsia="Times New Roman" w:hAnsi="Arial" w:cs="Arial"/>
      <w:b/>
      <w:bCs/>
      <w:sz w:val="22"/>
      <w:szCs w:val="24"/>
      <w:lang w:val="de-CH"/>
    </w:rPr>
  </w:style>
  <w:style w:type="character" w:customStyle="1" w:styleId="berschrift2Zeichen">
    <w:name w:val="Überschrift 2 Zeichen"/>
    <w:aliases w:val="VBS-Titel Zeichen"/>
    <w:rPr>
      <w:rFonts w:ascii="Arial" w:eastAsia="Times New Roman" w:hAnsi="Arial"/>
      <w:b/>
      <w:bCs/>
      <w:sz w:val="22"/>
      <w:szCs w:val="24"/>
      <w:lang w:val="de-CH"/>
    </w:rPr>
  </w:style>
  <w:style w:type="paragraph" w:customStyle="1" w:styleId="VBS-Seitenzahl">
    <w:name w:val="VBS-Seitenzahl"/>
    <w:basedOn w:val="Standard"/>
    <w:qFormat/>
    <w:pPr>
      <w:suppressAutoHyphens/>
      <w:ind w:right="0"/>
    </w:pPr>
    <w:rPr>
      <w:noProof/>
      <w:sz w:val="14"/>
    </w:rPr>
  </w:style>
  <w:style w:type="character" w:customStyle="1" w:styleId="berschrift3Zeichen">
    <w:name w:val="Überschrift 3 Zeichen"/>
    <w:aliases w:val="VBS-Untertitel Zeichen"/>
    <w:rPr>
      <w:rFonts w:ascii="Arial" w:eastAsia="Times New Roman" w:hAnsi="Arial" w:cs="Arial"/>
      <w:b/>
      <w:bCs/>
      <w:sz w:val="22"/>
      <w:szCs w:val="24"/>
      <w:lang w:val="de-CH"/>
    </w:rPr>
  </w:style>
  <w:style w:type="paragraph" w:customStyle="1" w:styleId="VBS-Dateiname">
    <w:name w:val="VBS-Dateiname"/>
    <w:basedOn w:val="Standard"/>
    <w:next w:val="Standard"/>
    <w:qFormat/>
    <w:pPr>
      <w:suppressAutoHyphens/>
      <w:ind w:right="0"/>
    </w:pPr>
    <w:rPr>
      <w:sz w:val="12"/>
      <w:szCs w:val="2"/>
    </w:rPr>
  </w:style>
  <w:style w:type="paragraph" w:customStyle="1" w:styleId="VBS-Dokumenteninformation">
    <w:name w:val="VBS-Dokumenteninformation"/>
    <w:basedOn w:val="Standard"/>
    <w:next w:val="Standard"/>
    <w:qFormat/>
    <w:rPr>
      <w:sz w:val="18"/>
      <w:szCs w:val="12"/>
    </w:rPr>
  </w:style>
  <w:style w:type="paragraph" w:customStyle="1" w:styleId="VBS-EingercktBullet1">
    <w:name w:val="VBS-EingerücktBullet1"/>
    <w:basedOn w:val="VBS-Eingerckt"/>
    <w:qFormat/>
    <w:pPr>
      <w:numPr>
        <w:numId w:val="2"/>
      </w:numPr>
      <w:tabs>
        <w:tab w:val="clear" w:pos="1276"/>
      </w:tabs>
      <w:ind w:right="396"/>
    </w:pPr>
  </w:style>
  <w:style w:type="paragraph" w:customStyle="1" w:styleId="VBS-EingercktBullet2">
    <w:name w:val="VBS-EingerücktBullet2"/>
    <w:basedOn w:val="VBS-Eingerckt"/>
    <w:qFormat/>
    <w:pPr>
      <w:numPr>
        <w:numId w:val="3"/>
      </w:numPr>
      <w:tabs>
        <w:tab w:val="clear" w:pos="1276"/>
      </w:tabs>
      <w:ind w:left="1276" w:hanging="284"/>
    </w:pPr>
  </w:style>
  <w:style w:type="paragraph" w:customStyle="1" w:styleId="VBS-EingercktBullet3">
    <w:name w:val="VBS-EingerücktBullet3"/>
    <w:basedOn w:val="VBS-Eingerckt"/>
    <w:qFormat/>
    <w:pPr>
      <w:numPr>
        <w:numId w:val="4"/>
      </w:numPr>
      <w:tabs>
        <w:tab w:val="clear" w:pos="1276"/>
      </w:tabs>
      <w:ind w:left="1276" w:hanging="284"/>
    </w:pPr>
  </w:style>
  <w:style w:type="paragraph" w:customStyle="1" w:styleId="VBS-EingercktBullet4">
    <w:name w:val="VBS-EingerücktBullet4"/>
    <w:basedOn w:val="VBS-Eingerckt"/>
    <w:qFormat/>
    <w:pPr>
      <w:numPr>
        <w:numId w:val="5"/>
      </w:numPr>
      <w:tabs>
        <w:tab w:val="clear" w:pos="1276"/>
      </w:tabs>
      <w:ind w:left="1276" w:hanging="284"/>
    </w:pPr>
  </w:style>
  <w:style w:type="paragraph" w:customStyle="1" w:styleId="VBS-NormalFett">
    <w:name w:val="VBS-NormalFett"/>
    <w:basedOn w:val="Standard"/>
    <w:next w:val="Standard"/>
    <w:qFormat/>
    <w:rPr>
      <w:b/>
      <w:lang w:eastAsia="de-DE"/>
    </w:rPr>
  </w:style>
  <w:style w:type="paragraph" w:customStyle="1" w:styleId="VBS-TabelleBullet2">
    <w:name w:val="VBS-TabelleBullet2"/>
    <w:basedOn w:val="Standard"/>
    <w:qFormat/>
    <w:pPr>
      <w:numPr>
        <w:numId w:val="8"/>
      </w:numPr>
      <w:spacing w:before="40" w:after="40"/>
      <w:ind w:left="284" w:hanging="284"/>
      <w:contextualSpacing/>
    </w:pPr>
  </w:style>
  <w:style w:type="paragraph" w:customStyle="1" w:styleId="VBS-TabelleBullet3">
    <w:name w:val="VBS-TabelleBullet3"/>
    <w:basedOn w:val="Standard"/>
    <w:qFormat/>
    <w:pPr>
      <w:numPr>
        <w:numId w:val="9"/>
      </w:numPr>
      <w:spacing w:before="40" w:after="40"/>
      <w:ind w:left="284" w:hanging="284"/>
      <w:contextualSpacing/>
    </w:pPr>
  </w:style>
  <w:style w:type="paragraph" w:customStyle="1" w:styleId="VBS-TabelleBullet1">
    <w:name w:val="VBS-TabelleBullet1"/>
    <w:basedOn w:val="Standard"/>
    <w:qFormat/>
    <w:pPr>
      <w:numPr>
        <w:numId w:val="6"/>
      </w:numPr>
      <w:spacing w:before="40" w:after="40"/>
      <w:ind w:left="284" w:right="0" w:hanging="284"/>
      <w:contextualSpacing/>
    </w:pPr>
    <w:rPr>
      <w:lang w:eastAsia="de-DE"/>
    </w:rPr>
  </w:style>
  <w:style w:type="paragraph" w:styleId="Fuzeile">
    <w:name w:val="footer"/>
    <w:basedOn w:val="Standard"/>
    <w:unhideWhenUsed/>
    <w:pPr>
      <w:tabs>
        <w:tab w:val="center" w:pos="4513"/>
        <w:tab w:val="right" w:pos="9026"/>
      </w:tabs>
    </w:pPr>
  </w:style>
  <w:style w:type="paragraph" w:customStyle="1" w:styleId="VBS-TabelleBullet4">
    <w:name w:val="VBS-TabelleBullet4"/>
    <w:basedOn w:val="Standard"/>
    <w:qFormat/>
    <w:pPr>
      <w:numPr>
        <w:numId w:val="7"/>
      </w:numPr>
      <w:spacing w:before="40" w:after="40"/>
      <w:ind w:left="284" w:hanging="284"/>
      <w:contextualSpacing/>
    </w:pPr>
  </w:style>
  <w:style w:type="paragraph" w:customStyle="1" w:styleId="VBS-Tabellen">
    <w:name w:val="VBS-Tabellen"/>
    <w:basedOn w:val="Standard"/>
    <w:qFormat/>
    <w:pPr>
      <w:spacing w:before="40" w:after="40"/>
      <w:ind w:right="0"/>
      <w:contextualSpacing/>
    </w:pPr>
  </w:style>
  <w:style w:type="character" w:customStyle="1" w:styleId="berschrift4Zeichen">
    <w:name w:val="Überschrift 4 Zeichen"/>
    <w:semiHidden/>
    <w:rPr>
      <w:rFonts w:ascii="Cambria" w:eastAsia="Times New Roman" w:hAnsi="Cambria" w:cs="Times New Roman"/>
      <w:b/>
      <w:bCs/>
      <w:i/>
      <w:iCs/>
      <w:color w:val="4F81BD"/>
      <w:sz w:val="22"/>
      <w:szCs w:val="22"/>
      <w:lang w:eastAsia="en-US"/>
    </w:rPr>
  </w:style>
  <w:style w:type="character" w:customStyle="1" w:styleId="FuzeileZeichen">
    <w:name w:val="Fußzeile Zeichen"/>
    <w:rPr>
      <w:rFonts w:ascii="Arial" w:hAnsi="Arial"/>
      <w:sz w:val="22"/>
      <w:szCs w:val="22"/>
      <w:lang w:eastAsia="en-US"/>
    </w:rPr>
  </w:style>
  <w:style w:type="paragraph" w:customStyle="1" w:styleId="Titel1">
    <w:name w:val="Titel 1"/>
    <w:basedOn w:val="Standard"/>
    <w:next w:val="Standard"/>
    <w:pPr>
      <w:numPr>
        <w:numId w:val="11"/>
      </w:numPr>
      <w:spacing w:line="360" w:lineRule="auto"/>
      <w:ind w:right="0"/>
    </w:pPr>
    <w:rPr>
      <w:rFonts w:ascii="Arial Narrow" w:eastAsia="Times New Roman" w:hAnsi="Arial Narrow"/>
      <w:b/>
      <w:szCs w:val="20"/>
    </w:rPr>
  </w:style>
  <w:style w:type="paragraph" w:customStyle="1" w:styleId="KopfDept">
    <w:name w:val="KopfDept"/>
    <w:basedOn w:val="Kopfzeile"/>
    <w:next w:val="Standard"/>
    <w:pPr>
      <w:tabs>
        <w:tab w:val="clear" w:pos="4513"/>
        <w:tab w:val="clear" w:pos="9026"/>
      </w:tabs>
      <w:suppressAutoHyphens/>
      <w:spacing w:after="100" w:line="200" w:lineRule="exact"/>
      <w:ind w:right="0"/>
      <w:contextualSpacing/>
    </w:pPr>
    <w:rPr>
      <w:rFonts w:eastAsia="Times New Roman"/>
      <w:noProof/>
      <w:sz w:val="15"/>
      <w:szCs w:val="20"/>
    </w:rPr>
  </w:style>
  <w:style w:type="paragraph" w:customStyle="1" w:styleId="TitelStufe1">
    <w:name w:val="Titel Stufe 1"/>
    <w:basedOn w:val="Standard"/>
    <w:pPr>
      <w:numPr>
        <w:numId w:val="10"/>
      </w:numPr>
      <w:tabs>
        <w:tab w:val="clear" w:pos="900"/>
        <w:tab w:val="num" w:pos="992"/>
      </w:tabs>
      <w:ind w:left="992" w:hanging="992"/>
    </w:pPr>
    <w:rPr>
      <w:rFonts w:eastAsia="Times New Roman" w:cs="Arial"/>
      <w:b/>
    </w:rPr>
  </w:style>
  <w:style w:type="paragraph" w:customStyle="1" w:styleId="TitelStufe2">
    <w:name w:val="Titel Stufe 2"/>
    <w:basedOn w:val="Standard"/>
    <w:pPr>
      <w:numPr>
        <w:ilvl w:val="1"/>
        <w:numId w:val="10"/>
      </w:numPr>
      <w:tabs>
        <w:tab w:val="clear" w:pos="900"/>
        <w:tab w:val="num" w:pos="992"/>
      </w:tabs>
      <w:ind w:left="992" w:hanging="992"/>
    </w:pPr>
    <w:rPr>
      <w:rFonts w:eastAsia="Times New Roman" w:cs="Arial"/>
      <w:b/>
    </w:rPr>
  </w:style>
  <w:style w:type="paragraph" w:customStyle="1" w:styleId="TitelStufe3">
    <w:name w:val="Titel Stufe 3"/>
    <w:basedOn w:val="Standard"/>
    <w:autoRedefine/>
    <w:pPr>
      <w:numPr>
        <w:ilvl w:val="2"/>
        <w:numId w:val="10"/>
      </w:numPr>
      <w:tabs>
        <w:tab w:val="clear" w:pos="900"/>
        <w:tab w:val="num" w:pos="992"/>
      </w:tabs>
      <w:ind w:left="992" w:hanging="992"/>
    </w:pPr>
    <w:rPr>
      <w:rFonts w:eastAsia="Times New Roman" w:cs="Arial"/>
      <w:b/>
      <w:szCs w:val="28"/>
    </w:rPr>
  </w:style>
  <w:style w:type="paragraph" w:customStyle="1" w:styleId="TitelStufe4">
    <w:name w:val="Titel Stufe 4"/>
    <w:basedOn w:val="Standard"/>
    <w:pPr>
      <w:numPr>
        <w:ilvl w:val="3"/>
        <w:numId w:val="10"/>
      </w:numPr>
      <w:tabs>
        <w:tab w:val="num" w:pos="992"/>
      </w:tabs>
      <w:ind w:left="992" w:hanging="992"/>
    </w:pPr>
    <w:rPr>
      <w:rFonts w:eastAsia="Times New Roman" w:cs="Arial"/>
      <w:b/>
    </w:rPr>
  </w:style>
  <w:style w:type="paragraph" w:customStyle="1" w:styleId="TitelStufe5">
    <w:name w:val="Titel Stufe 5"/>
    <w:basedOn w:val="Standard"/>
    <w:pPr>
      <w:numPr>
        <w:ilvl w:val="4"/>
        <w:numId w:val="10"/>
      </w:numPr>
      <w:tabs>
        <w:tab w:val="clear" w:pos="902"/>
        <w:tab w:val="num" w:pos="992"/>
      </w:tabs>
      <w:ind w:left="992" w:hanging="992"/>
    </w:pPr>
    <w:rPr>
      <w:rFonts w:eastAsia="Times New Roman" w:cs="Arial"/>
      <w:b/>
    </w:rPr>
  </w:style>
  <w:style w:type="paragraph" w:customStyle="1" w:styleId="Block0">
    <w:name w:val="Block 0"/>
    <w:basedOn w:val="Standard"/>
    <w:pPr>
      <w:ind w:left="709" w:right="0"/>
    </w:pPr>
    <w:rPr>
      <w:rFonts w:ascii="Arial Narrow" w:eastAsia="Times New Roman" w:hAnsi="Arial Narrow"/>
      <w:sz w:val="20"/>
      <w:szCs w:val="20"/>
    </w:rPr>
  </w:style>
  <w:style w:type="character" w:customStyle="1" w:styleId="VBS-EingercktChar">
    <w:name w:val="VBS-Eingerückt Char"/>
    <w:rPr>
      <w:rFonts w:ascii="Arial" w:eastAsia="Calibri" w:hAnsi="Arial"/>
      <w:sz w:val="22"/>
      <w:szCs w:val="22"/>
      <w:lang w:val="de-CH" w:eastAsia="de-DE" w:bidi="ar-SA"/>
    </w:rPr>
  </w:style>
  <w:style w:type="character" w:customStyle="1" w:styleId="VBS-EingercktBullet1Char">
    <w:name w:val="VBS-EingerücktBullet1 Char"/>
    <w:basedOn w:val="VBS-EingercktChar"/>
    <w:rPr>
      <w:rFonts w:ascii="Arial" w:eastAsia="Calibri" w:hAnsi="Arial"/>
      <w:sz w:val="22"/>
      <w:szCs w:val="22"/>
      <w:lang w:val="de-CH" w:eastAsia="de-DE" w:bidi="ar-SA"/>
    </w:rPr>
  </w:style>
  <w:style w:type="paragraph" w:customStyle="1" w:styleId="aufzhlung1">
    <w:name w:val="aufzählung 1"/>
    <w:basedOn w:val="Standard"/>
    <w:pPr>
      <w:ind w:left="936" w:right="0" w:hanging="227"/>
    </w:pPr>
    <w:rPr>
      <w:rFonts w:ascii="Arial Narrow" w:eastAsia="Times New Roman" w:hAnsi="Arial Narrow"/>
      <w:sz w:val="20"/>
      <w:szCs w:val="20"/>
    </w:rPr>
  </w:style>
  <w:style w:type="paragraph" w:customStyle="1" w:styleId="Block01">
    <w:name w:val="Block 0.1"/>
    <w:basedOn w:val="Standard"/>
    <w:pPr>
      <w:tabs>
        <w:tab w:val="left" w:pos="1134"/>
      </w:tabs>
      <w:ind w:left="936" w:right="0"/>
    </w:pPr>
    <w:rPr>
      <w:rFonts w:ascii="Arial Narrow" w:eastAsia="Times New Roman" w:hAnsi="Arial Narrow"/>
      <w:sz w:val="20"/>
      <w:szCs w:val="20"/>
    </w:rPr>
  </w:style>
  <w:style w:type="paragraph" w:styleId="Textkrper-Zeileneinzug">
    <w:name w:val="Body Text Indent"/>
    <w:basedOn w:val="Standard"/>
    <w:semiHidden/>
    <w:pPr>
      <w:ind w:left="426" w:right="0"/>
    </w:pPr>
    <w:rPr>
      <w:rFonts w:eastAsia="Times New Roman"/>
      <w:szCs w:val="20"/>
      <w:lang w:val="de-DE" w:eastAsia="de-DE"/>
    </w:rPr>
  </w:style>
  <w:style w:type="character" w:styleId="Kommentarzeichen">
    <w:name w:val="annotation reference"/>
    <w:semiHidden/>
    <w:unhideWhenUsed/>
    <w:rPr>
      <w:sz w:val="16"/>
      <w:szCs w:val="16"/>
    </w:rPr>
  </w:style>
  <w:style w:type="paragraph" w:styleId="Kommentartext">
    <w:name w:val="annotation text"/>
    <w:basedOn w:val="Standard"/>
    <w:semiHidden/>
    <w:unhideWhenUsed/>
    <w:rPr>
      <w:sz w:val="20"/>
      <w:szCs w:val="20"/>
    </w:rPr>
  </w:style>
  <w:style w:type="character" w:customStyle="1" w:styleId="KommentartextZeichen">
    <w:name w:val="Kommentartext Zeichen"/>
    <w:semiHidden/>
    <w:rPr>
      <w:rFonts w:ascii="Arial" w:hAnsi="Arial"/>
      <w:lang w:eastAsia="en-US"/>
    </w:rPr>
  </w:style>
  <w:style w:type="paragraph" w:styleId="Kommentarthema">
    <w:name w:val="annotation subject"/>
    <w:basedOn w:val="Kommentartext"/>
    <w:next w:val="Kommentartext"/>
    <w:semiHidden/>
    <w:unhideWhenUsed/>
    <w:rPr>
      <w:b/>
      <w:bCs/>
    </w:rPr>
  </w:style>
  <w:style w:type="character" w:customStyle="1" w:styleId="KommentarthemaZeichen">
    <w:name w:val="Kommentarthema Zeichen"/>
    <w:semiHidden/>
    <w:rPr>
      <w:rFonts w:ascii="Arial" w:hAnsi="Arial"/>
      <w:b/>
      <w:bCs/>
      <w:lang w:eastAsia="en-US"/>
    </w:rPr>
  </w:style>
  <w:style w:type="paragraph" w:styleId="Sprechblasentext">
    <w:name w:val="Balloon Text"/>
    <w:basedOn w:val="Standard"/>
    <w:semiHidden/>
    <w:unhideWhenUsed/>
    <w:rPr>
      <w:rFonts w:ascii="Tahoma" w:hAnsi="Tahoma" w:cs="Tahoma"/>
      <w:sz w:val="16"/>
      <w:szCs w:val="16"/>
    </w:rPr>
  </w:style>
  <w:style w:type="character" w:customStyle="1" w:styleId="SprechblasentextZeichen">
    <w:name w:val="Sprechblasentext Zeichen"/>
    <w:semiHidden/>
    <w:rPr>
      <w:rFonts w:ascii="Tahoma" w:hAnsi="Tahoma" w:cs="Tahoma"/>
      <w:sz w:val="16"/>
      <w:szCs w:val="16"/>
      <w:lang w:eastAsia="en-US"/>
    </w:rPr>
  </w:style>
  <w:style w:type="paragraph" w:styleId="Verzeichnis1">
    <w:name w:val="toc 1"/>
    <w:basedOn w:val="Standard"/>
    <w:next w:val="Standard"/>
    <w:autoRedefine/>
    <w:uiPriority w:val="39"/>
  </w:style>
  <w:style w:type="paragraph" w:styleId="Verzeichnis2">
    <w:name w:val="toc 2"/>
    <w:basedOn w:val="Standard"/>
    <w:next w:val="Standard"/>
    <w:autoRedefine/>
    <w:uiPriority w:val="39"/>
    <w:pPr>
      <w:tabs>
        <w:tab w:val="left" w:pos="851"/>
        <w:tab w:val="right" w:leader="dot" w:pos="9486"/>
      </w:tabs>
      <w:ind w:left="220"/>
    </w:pPr>
  </w:style>
  <w:style w:type="paragraph" w:styleId="Verzeichnis3">
    <w:name w:val="toc 3"/>
    <w:basedOn w:val="Standard"/>
    <w:next w:val="Standard"/>
    <w:autoRedefine/>
    <w:uiPriority w:val="39"/>
    <w:pPr>
      <w:tabs>
        <w:tab w:val="left" w:pos="1276"/>
        <w:tab w:val="right" w:leader="dot" w:pos="9486"/>
      </w:tabs>
      <w:ind w:left="440"/>
    </w:pPr>
  </w:style>
  <w:style w:type="character" w:styleId="Hyperlink">
    <w:name w:val="Hyperlink"/>
    <w:uiPriority w:val="99"/>
    <w:rPr>
      <w:color w:val="0000FF"/>
      <w:u w:val="single"/>
    </w:rPr>
  </w:style>
  <w:style w:type="paragraph" w:customStyle="1" w:styleId="titel2">
    <w:name w:val="titel 2"/>
    <w:basedOn w:val="Standard"/>
    <w:pPr>
      <w:numPr>
        <w:ilvl w:val="1"/>
        <w:numId w:val="11"/>
      </w:numPr>
      <w:tabs>
        <w:tab w:val="clear" w:pos="720"/>
        <w:tab w:val="num" w:pos="862"/>
      </w:tabs>
      <w:spacing w:line="360" w:lineRule="auto"/>
      <w:ind w:left="862" w:right="0"/>
    </w:pPr>
    <w:rPr>
      <w:rFonts w:ascii="Arial Narrow" w:eastAsia="Times New Roman" w:hAnsi="Arial Narrow"/>
      <w:b/>
      <w:sz w:val="20"/>
      <w:szCs w:val="20"/>
    </w:rPr>
  </w:style>
  <w:style w:type="paragraph" w:customStyle="1" w:styleId="titel3">
    <w:name w:val="titel 3"/>
    <w:basedOn w:val="Standard"/>
    <w:pPr>
      <w:numPr>
        <w:ilvl w:val="2"/>
        <w:numId w:val="11"/>
      </w:numPr>
      <w:spacing w:line="360" w:lineRule="auto"/>
      <w:ind w:right="0"/>
    </w:pPr>
    <w:rPr>
      <w:rFonts w:ascii="Arial Narrow" w:eastAsia="Times New Roman" w:hAnsi="Arial Narrow"/>
      <w:b/>
      <w:sz w:val="20"/>
      <w:szCs w:val="20"/>
    </w:rPr>
  </w:style>
  <w:style w:type="paragraph" w:customStyle="1" w:styleId="titel4">
    <w:name w:val="titel 4"/>
    <w:basedOn w:val="Standard"/>
    <w:pPr>
      <w:numPr>
        <w:ilvl w:val="3"/>
        <w:numId w:val="11"/>
      </w:numPr>
      <w:ind w:right="0"/>
    </w:pPr>
    <w:rPr>
      <w:rFonts w:ascii="Arial Narrow" w:eastAsia="Times New Roman" w:hAnsi="Arial Narrow"/>
      <w:b/>
      <w:sz w:val="20"/>
      <w:szCs w:val="20"/>
    </w:rPr>
  </w:style>
  <w:style w:type="character" w:customStyle="1" w:styleId="aufzhlung1Char">
    <w:name w:val="aufzählung 1 Char"/>
    <w:rPr>
      <w:rFonts w:ascii="Arial Narrow" w:eastAsia="Times New Roman" w:hAnsi="Arial Narrow"/>
      <w:lang w:val="de-CH" w:eastAsia="en-US"/>
    </w:rPr>
  </w:style>
  <w:style w:type="paragraph" w:styleId="Listenabsatz">
    <w:name w:val="List Paragraph"/>
    <w:basedOn w:val="Standard"/>
    <w:uiPriority w:val="34"/>
    <w:qFormat/>
    <w:pPr>
      <w:spacing w:after="200" w:line="276" w:lineRule="auto"/>
      <w:ind w:left="720" w:right="0"/>
      <w:contextualSpacing/>
    </w:pPr>
    <w:rPr>
      <w:rFonts w:ascii="Calibri" w:hAnsi="Calibri"/>
    </w:rPr>
  </w:style>
  <w:style w:type="paragraph" w:customStyle="1" w:styleId="Tabellen">
    <w:name w:val="Tabellen"/>
    <w:basedOn w:val="Standard"/>
    <w:pPr>
      <w:tabs>
        <w:tab w:val="left" w:pos="567"/>
        <w:tab w:val="left" w:pos="5954"/>
        <w:tab w:val="left" w:pos="6237"/>
      </w:tabs>
      <w:spacing w:before="20" w:after="20"/>
      <w:ind w:right="0"/>
    </w:pPr>
    <w:rPr>
      <w:rFonts w:ascii="Courier New" w:eastAsia="Times New Roman" w:hAnsi="Courier New"/>
      <w:spacing w:val="-20"/>
      <w:sz w:val="20"/>
      <w:szCs w:val="20"/>
      <w:lang w:eastAsia="de-DE"/>
    </w:rPr>
  </w:style>
  <w:style w:type="paragraph" w:customStyle="1" w:styleId="Titel0">
    <w:name w:val="Titel 0"/>
    <w:basedOn w:val="Standard"/>
    <w:next w:val="Standard"/>
    <w:autoRedefine/>
    <w:pPr>
      <w:spacing w:before="240" w:after="120"/>
      <w:ind w:right="0"/>
      <w:jc w:val="center"/>
    </w:pPr>
    <w:rPr>
      <w:rFonts w:eastAsia="Times New Roman" w:cs="Arial"/>
      <w:b/>
      <w:sz w:val="48"/>
      <w:szCs w:val="48"/>
    </w:rPr>
  </w:style>
  <w:style w:type="paragraph" w:customStyle="1" w:styleId="Aufzhlung">
    <w:name w:val="Aufzählung"/>
    <w:basedOn w:val="Standard"/>
    <w:rsid w:val="00D3191C"/>
    <w:pPr>
      <w:widowControl w:val="0"/>
      <w:numPr>
        <w:numId w:val="12"/>
      </w:numPr>
      <w:spacing w:line="260" w:lineRule="atLeast"/>
      <w:ind w:right="0"/>
      <w:jc w:val="both"/>
    </w:pPr>
    <w:rPr>
      <w:rFonts w:eastAsia="Times New Roman"/>
      <w:sz w:val="20"/>
      <w:szCs w:val="20"/>
      <w:lang w:eastAsia="de-CH"/>
    </w:rPr>
  </w:style>
  <w:style w:type="paragraph" w:customStyle="1" w:styleId="Befehlstext">
    <w:name w:val="Befehlstext"/>
    <w:basedOn w:val="Standard"/>
    <w:rsid w:val="00D3191C"/>
    <w:pPr>
      <w:ind w:left="964" w:right="0"/>
    </w:pPr>
    <w:rPr>
      <w:rFonts w:eastAsia="Times New Roman"/>
      <w:kern w:val="28"/>
      <w:szCs w:val="20"/>
    </w:rPr>
  </w:style>
  <w:style w:type="paragraph" w:styleId="StandardWeb">
    <w:name w:val="Normal (Web)"/>
    <w:basedOn w:val="Standard"/>
    <w:uiPriority w:val="99"/>
    <w:semiHidden/>
    <w:unhideWhenUsed/>
    <w:rsid w:val="00FB63AD"/>
    <w:pPr>
      <w:spacing w:before="100" w:beforeAutospacing="1" w:after="100" w:afterAutospacing="1"/>
      <w:ind w:right="0"/>
    </w:pPr>
    <w:rPr>
      <w:rFonts w:ascii="Times" w:eastAsiaTheme="minorEastAsia" w:hAnsi="Times"/>
      <w:sz w:val="20"/>
      <w:szCs w:val="20"/>
      <w:lang w:val="en-US" w:eastAsia="de-DE"/>
    </w:rPr>
  </w:style>
  <w:style w:type="numbering" w:customStyle="1" w:styleId="Liste1">
    <w:name w:val="Liste 1"/>
    <w:basedOn w:val="KeineListe"/>
    <w:rsid w:val="00BB209A"/>
  </w:style>
  <w:style w:type="table" w:styleId="Tabellenraster">
    <w:name w:val="Table Grid"/>
    <w:basedOn w:val="NormaleTabelle"/>
    <w:rsid w:val="00E7241A"/>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BS-Hierarchiestufe3">
    <w:name w:val="VBS-Hierarchiestufe3"/>
    <w:basedOn w:val="VBS-Hierarchiestufe24"/>
    <w:next w:val="VBS-Hierarchiestufe24"/>
    <w:qFormat/>
    <w:rsid w:val="00FE6ADA"/>
    <w:rPr>
      <w:b/>
    </w:rPr>
  </w:style>
  <w:style w:type="paragraph" w:customStyle="1" w:styleId="VBS-Hierarchiestufe24">
    <w:name w:val="VBS-Hierarchiestufe2/4"/>
    <w:basedOn w:val="Standard"/>
    <w:qFormat/>
    <w:rsid w:val="00FE6ADA"/>
    <w:pPr>
      <w:suppressAutoHyphens/>
      <w:ind w:right="0"/>
    </w:pPr>
    <w:rPr>
      <w:sz w:val="15"/>
    </w:rPr>
  </w:style>
  <w:style w:type="paragraph" w:customStyle="1" w:styleId="Default">
    <w:name w:val="Default"/>
    <w:rsid w:val="004C3D70"/>
    <w:pPr>
      <w:autoSpaceDE w:val="0"/>
      <w:autoSpaceDN w:val="0"/>
      <w:adjustRightInd w:val="0"/>
    </w:pPr>
    <w:rPr>
      <w:rFonts w:ascii="Arial" w:hAnsi="Arial" w:cs="Arial"/>
      <w:color w:val="000000"/>
      <w:sz w:val="24"/>
      <w:szCs w:val="24"/>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20560">
      <w:bodyDiv w:val="1"/>
      <w:marLeft w:val="0"/>
      <w:marRight w:val="0"/>
      <w:marTop w:val="0"/>
      <w:marBottom w:val="0"/>
      <w:divBdr>
        <w:top w:val="none" w:sz="0" w:space="0" w:color="auto"/>
        <w:left w:val="none" w:sz="0" w:space="0" w:color="auto"/>
        <w:bottom w:val="none" w:sz="0" w:space="0" w:color="auto"/>
        <w:right w:val="none" w:sz="0" w:space="0" w:color="auto"/>
      </w:divBdr>
      <w:divsChild>
        <w:div w:id="488248045">
          <w:marLeft w:val="547"/>
          <w:marRight w:val="0"/>
          <w:marTop w:val="106"/>
          <w:marBottom w:val="0"/>
          <w:divBdr>
            <w:top w:val="none" w:sz="0" w:space="0" w:color="auto"/>
            <w:left w:val="none" w:sz="0" w:space="0" w:color="auto"/>
            <w:bottom w:val="none" w:sz="0" w:space="0" w:color="auto"/>
            <w:right w:val="none" w:sz="0" w:space="0" w:color="auto"/>
          </w:divBdr>
        </w:div>
        <w:div w:id="613513976">
          <w:marLeft w:val="547"/>
          <w:marRight w:val="0"/>
          <w:marTop w:val="106"/>
          <w:marBottom w:val="0"/>
          <w:divBdr>
            <w:top w:val="none" w:sz="0" w:space="0" w:color="auto"/>
            <w:left w:val="none" w:sz="0" w:space="0" w:color="auto"/>
            <w:bottom w:val="none" w:sz="0" w:space="0" w:color="auto"/>
            <w:right w:val="none" w:sz="0" w:space="0" w:color="auto"/>
          </w:divBdr>
        </w:div>
        <w:div w:id="1431581500">
          <w:marLeft w:val="547"/>
          <w:marRight w:val="0"/>
          <w:marTop w:val="106"/>
          <w:marBottom w:val="0"/>
          <w:divBdr>
            <w:top w:val="none" w:sz="0" w:space="0" w:color="auto"/>
            <w:left w:val="none" w:sz="0" w:space="0" w:color="auto"/>
            <w:bottom w:val="none" w:sz="0" w:space="0" w:color="auto"/>
            <w:right w:val="none" w:sz="0" w:space="0" w:color="auto"/>
          </w:divBdr>
        </w:div>
        <w:div w:id="1542595324">
          <w:marLeft w:val="547"/>
          <w:marRight w:val="0"/>
          <w:marTop w:val="106"/>
          <w:marBottom w:val="0"/>
          <w:divBdr>
            <w:top w:val="none" w:sz="0" w:space="0" w:color="auto"/>
            <w:left w:val="none" w:sz="0" w:space="0" w:color="auto"/>
            <w:bottom w:val="none" w:sz="0" w:space="0" w:color="auto"/>
            <w:right w:val="none" w:sz="0" w:space="0" w:color="auto"/>
          </w:divBdr>
        </w:div>
        <w:div w:id="1950812712">
          <w:marLeft w:val="547"/>
          <w:marRight w:val="0"/>
          <w:marTop w:val="106"/>
          <w:marBottom w:val="0"/>
          <w:divBdr>
            <w:top w:val="none" w:sz="0" w:space="0" w:color="auto"/>
            <w:left w:val="none" w:sz="0" w:space="0" w:color="auto"/>
            <w:bottom w:val="none" w:sz="0" w:space="0" w:color="auto"/>
            <w:right w:val="none" w:sz="0" w:space="0" w:color="auto"/>
          </w:divBdr>
        </w:div>
      </w:divsChild>
    </w:div>
    <w:div w:id="1819608413">
      <w:bodyDiv w:val="1"/>
      <w:marLeft w:val="0"/>
      <w:marRight w:val="0"/>
      <w:marTop w:val="0"/>
      <w:marBottom w:val="0"/>
      <w:divBdr>
        <w:top w:val="none" w:sz="0" w:space="0" w:color="auto"/>
        <w:left w:val="none" w:sz="0" w:space="0" w:color="auto"/>
        <w:bottom w:val="none" w:sz="0" w:space="0" w:color="auto"/>
        <w:right w:val="none" w:sz="0" w:space="0" w:color="auto"/>
      </w:divBdr>
    </w:div>
    <w:div w:id="1832137453">
      <w:bodyDiv w:val="1"/>
      <w:marLeft w:val="0"/>
      <w:marRight w:val="0"/>
      <w:marTop w:val="0"/>
      <w:marBottom w:val="0"/>
      <w:divBdr>
        <w:top w:val="none" w:sz="0" w:space="0" w:color="auto"/>
        <w:left w:val="none" w:sz="0" w:space="0" w:color="auto"/>
        <w:bottom w:val="none" w:sz="0" w:space="0" w:color="auto"/>
        <w:right w:val="none" w:sz="0" w:space="0" w:color="auto"/>
      </w:divBdr>
      <w:divsChild>
        <w:div w:id="1872767549">
          <w:marLeft w:val="547"/>
          <w:marRight w:val="0"/>
          <w:marTop w:val="106"/>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2010.06%20-%20WK\S1\Vorlagen%20Inf%20Bat%2056\Vorlage%20Befehl%20-%20Inf%20Bat%2056.dot"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Vorlage Befehl - Inf Bat 56.dot</Template>
  <TotalTime>0</TotalTime>
  <Pages>5</Pages>
  <Words>1185</Words>
  <Characters>7467</Characters>
  <Application>Microsoft Office Word</Application>
  <DocSecurity>0</DocSecurity>
  <Lines>62</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Befehl</vt:lpstr>
      <vt:lpstr>Befehl</vt:lpstr>
    </vt:vector>
  </TitlesOfParts>
  <Company>Schweizer Armee</Company>
  <LinksUpToDate>false</LinksUpToDate>
  <CharactersWithSpaces>8635</CharactersWithSpaces>
  <SharedDoc>false</SharedDoc>
  <HLinks>
    <vt:vector size="174" baseType="variant">
      <vt:variant>
        <vt:i4>1441805</vt:i4>
      </vt:variant>
      <vt:variant>
        <vt:i4>158</vt:i4>
      </vt:variant>
      <vt:variant>
        <vt:i4>0</vt:i4>
      </vt:variant>
      <vt:variant>
        <vt:i4>5</vt:i4>
      </vt:variant>
      <vt:variant>
        <vt:lpwstr/>
      </vt:variant>
      <vt:variant>
        <vt:lpwstr>_Toc342386400</vt:lpwstr>
      </vt:variant>
      <vt:variant>
        <vt:i4>2031619</vt:i4>
      </vt:variant>
      <vt:variant>
        <vt:i4>152</vt:i4>
      </vt:variant>
      <vt:variant>
        <vt:i4>0</vt:i4>
      </vt:variant>
      <vt:variant>
        <vt:i4>5</vt:i4>
      </vt:variant>
      <vt:variant>
        <vt:lpwstr/>
      </vt:variant>
      <vt:variant>
        <vt:lpwstr>_Toc342386399</vt:lpwstr>
      </vt:variant>
      <vt:variant>
        <vt:i4>2031618</vt:i4>
      </vt:variant>
      <vt:variant>
        <vt:i4>146</vt:i4>
      </vt:variant>
      <vt:variant>
        <vt:i4>0</vt:i4>
      </vt:variant>
      <vt:variant>
        <vt:i4>5</vt:i4>
      </vt:variant>
      <vt:variant>
        <vt:lpwstr/>
      </vt:variant>
      <vt:variant>
        <vt:lpwstr>_Toc342386398</vt:lpwstr>
      </vt:variant>
      <vt:variant>
        <vt:i4>2031629</vt:i4>
      </vt:variant>
      <vt:variant>
        <vt:i4>140</vt:i4>
      </vt:variant>
      <vt:variant>
        <vt:i4>0</vt:i4>
      </vt:variant>
      <vt:variant>
        <vt:i4>5</vt:i4>
      </vt:variant>
      <vt:variant>
        <vt:lpwstr/>
      </vt:variant>
      <vt:variant>
        <vt:lpwstr>_Toc342386397</vt:lpwstr>
      </vt:variant>
      <vt:variant>
        <vt:i4>2031628</vt:i4>
      </vt:variant>
      <vt:variant>
        <vt:i4>134</vt:i4>
      </vt:variant>
      <vt:variant>
        <vt:i4>0</vt:i4>
      </vt:variant>
      <vt:variant>
        <vt:i4>5</vt:i4>
      </vt:variant>
      <vt:variant>
        <vt:lpwstr/>
      </vt:variant>
      <vt:variant>
        <vt:lpwstr>_Toc342386396</vt:lpwstr>
      </vt:variant>
      <vt:variant>
        <vt:i4>2031631</vt:i4>
      </vt:variant>
      <vt:variant>
        <vt:i4>128</vt:i4>
      </vt:variant>
      <vt:variant>
        <vt:i4>0</vt:i4>
      </vt:variant>
      <vt:variant>
        <vt:i4>5</vt:i4>
      </vt:variant>
      <vt:variant>
        <vt:lpwstr/>
      </vt:variant>
      <vt:variant>
        <vt:lpwstr>_Toc342386395</vt:lpwstr>
      </vt:variant>
      <vt:variant>
        <vt:i4>2031630</vt:i4>
      </vt:variant>
      <vt:variant>
        <vt:i4>122</vt:i4>
      </vt:variant>
      <vt:variant>
        <vt:i4>0</vt:i4>
      </vt:variant>
      <vt:variant>
        <vt:i4>5</vt:i4>
      </vt:variant>
      <vt:variant>
        <vt:lpwstr/>
      </vt:variant>
      <vt:variant>
        <vt:lpwstr>_Toc342386394</vt:lpwstr>
      </vt:variant>
      <vt:variant>
        <vt:i4>2031625</vt:i4>
      </vt:variant>
      <vt:variant>
        <vt:i4>116</vt:i4>
      </vt:variant>
      <vt:variant>
        <vt:i4>0</vt:i4>
      </vt:variant>
      <vt:variant>
        <vt:i4>5</vt:i4>
      </vt:variant>
      <vt:variant>
        <vt:lpwstr/>
      </vt:variant>
      <vt:variant>
        <vt:lpwstr>_Toc342386393</vt:lpwstr>
      </vt:variant>
      <vt:variant>
        <vt:i4>2031624</vt:i4>
      </vt:variant>
      <vt:variant>
        <vt:i4>110</vt:i4>
      </vt:variant>
      <vt:variant>
        <vt:i4>0</vt:i4>
      </vt:variant>
      <vt:variant>
        <vt:i4>5</vt:i4>
      </vt:variant>
      <vt:variant>
        <vt:lpwstr/>
      </vt:variant>
      <vt:variant>
        <vt:lpwstr>_Toc342386392</vt:lpwstr>
      </vt:variant>
      <vt:variant>
        <vt:i4>2031627</vt:i4>
      </vt:variant>
      <vt:variant>
        <vt:i4>104</vt:i4>
      </vt:variant>
      <vt:variant>
        <vt:i4>0</vt:i4>
      </vt:variant>
      <vt:variant>
        <vt:i4>5</vt:i4>
      </vt:variant>
      <vt:variant>
        <vt:lpwstr/>
      </vt:variant>
      <vt:variant>
        <vt:lpwstr>_Toc342386391</vt:lpwstr>
      </vt:variant>
      <vt:variant>
        <vt:i4>2031626</vt:i4>
      </vt:variant>
      <vt:variant>
        <vt:i4>98</vt:i4>
      </vt:variant>
      <vt:variant>
        <vt:i4>0</vt:i4>
      </vt:variant>
      <vt:variant>
        <vt:i4>5</vt:i4>
      </vt:variant>
      <vt:variant>
        <vt:lpwstr/>
      </vt:variant>
      <vt:variant>
        <vt:lpwstr>_Toc342386390</vt:lpwstr>
      </vt:variant>
      <vt:variant>
        <vt:i4>1966083</vt:i4>
      </vt:variant>
      <vt:variant>
        <vt:i4>92</vt:i4>
      </vt:variant>
      <vt:variant>
        <vt:i4>0</vt:i4>
      </vt:variant>
      <vt:variant>
        <vt:i4>5</vt:i4>
      </vt:variant>
      <vt:variant>
        <vt:lpwstr/>
      </vt:variant>
      <vt:variant>
        <vt:lpwstr>_Toc342386389</vt:lpwstr>
      </vt:variant>
      <vt:variant>
        <vt:i4>1966082</vt:i4>
      </vt:variant>
      <vt:variant>
        <vt:i4>86</vt:i4>
      </vt:variant>
      <vt:variant>
        <vt:i4>0</vt:i4>
      </vt:variant>
      <vt:variant>
        <vt:i4>5</vt:i4>
      </vt:variant>
      <vt:variant>
        <vt:lpwstr/>
      </vt:variant>
      <vt:variant>
        <vt:lpwstr>_Toc342386388</vt:lpwstr>
      </vt:variant>
      <vt:variant>
        <vt:i4>1966093</vt:i4>
      </vt:variant>
      <vt:variant>
        <vt:i4>80</vt:i4>
      </vt:variant>
      <vt:variant>
        <vt:i4>0</vt:i4>
      </vt:variant>
      <vt:variant>
        <vt:i4>5</vt:i4>
      </vt:variant>
      <vt:variant>
        <vt:lpwstr/>
      </vt:variant>
      <vt:variant>
        <vt:lpwstr>_Toc342386387</vt:lpwstr>
      </vt:variant>
      <vt:variant>
        <vt:i4>1966092</vt:i4>
      </vt:variant>
      <vt:variant>
        <vt:i4>74</vt:i4>
      </vt:variant>
      <vt:variant>
        <vt:i4>0</vt:i4>
      </vt:variant>
      <vt:variant>
        <vt:i4>5</vt:i4>
      </vt:variant>
      <vt:variant>
        <vt:lpwstr/>
      </vt:variant>
      <vt:variant>
        <vt:lpwstr>_Toc342386386</vt:lpwstr>
      </vt:variant>
      <vt:variant>
        <vt:i4>1966094</vt:i4>
      </vt:variant>
      <vt:variant>
        <vt:i4>68</vt:i4>
      </vt:variant>
      <vt:variant>
        <vt:i4>0</vt:i4>
      </vt:variant>
      <vt:variant>
        <vt:i4>5</vt:i4>
      </vt:variant>
      <vt:variant>
        <vt:lpwstr/>
      </vt:variant>
      <vt:variant>
        <vt:lpwstr>_Toc342386384</vt:lpwstr>
      </vt:variant>
      <vt:variant>
        <vt:i4>1966089</vt:i4>
      </vt:variant>
      <vt:variant>
        <vt:i4>62</vt:i4>
      </vt:variant>
      <vt:variant>
        <vt:i4>0</vt:i4>
      </vt:variant>
      <vt:variant>
        <vt:i4>5</vt:i4>
      </vt:variant>
      <vt:variant>
        <vt:lpwstr/>
      </vt:variant>
      <vt:variant>
        <vt:lpwstr>_Toc342386383</vt:lpwstr>
      </vt:variant>
      <vt:variant>
        <vt:i4>1966091</vt:i4>
      </vt:variant>
      <vt:variant>
        <vt:i4>56</vt:i4>
      </vt:variant>
      <vt:variant>
        <vt:i4>0</vt:i4>
      </vt:variant>
      <vt:variant>
        <vt:i4>5</vt:i4>
      </vt:variant>
      <vt:variant>
        <vt:lpwstr/>
      </vt:variant>
      <vt:variant>
        <vt:lpwstr>_Toc342386381</vt:lpwstr>
      </vt:variant>
      <vt:variant>
        <vt:i4>1966090</vt:i4>
      </vt:variant>
      <vt:variant>
        <vt:i4>50</vt:i4>
      </vt:variant>
      <vt:variant>
        <vt:i4>0</vt:i4>
      </vt:variant>
      <vt:variant>
        <vt:i4>5</vt:i4>
      </vt:variant>
      <vt:variant>
        <vt:lpwstr/>
      </vt:variant>
      <vt:variant>
        <vt:lpwstr>_Toc342386380</vt:lpwstr>
      </vt:variant>
      <vt:variant>
        <vt:i4>1114115</vt:i4>
      </vt:variant>
      <vt:variant>
        <vt:i4>44</vt:i4>
      </vt:variant>
      <vt:variant>
        <vt:i4>0</vt:i4>
      </vt:variant>
      <vt:variant>
        <vt:i4>5</vt:i4>
      </vt:variant>
      <vt:variant>
        <vt:lpwstr/>
      </vt:variant>
      <vt:variant>
        <vt:lpwstr>_Toc342386379</vt:lpwstr>
      </vt:variant>
      <vt:variant>
        <vt:i4>1114114</vt:i4>
      </vt:variant>
      <vt:variant>
        <vt:i4>38</vt:i4>
      </vt:variant>
      <vt:variant>
        <vt:i4>0</vt:i4>
      </vt:variant>
      <vt:variant>
        <vt:i4>5</vt:i4>
      </vt:variant>
      <vt:variant>
        <vt:lpwstr/>
      </vt:variant>
      <vt:variant>
        <vt:lpwstr>_Toc342386378</vt:lpwstr>
      </vt:variant>
      <vt:variant>
        <vt:i4>1114125</vt:i4>
      </vt:variant>
      <vt:variant>
        <vt:i4>32</vt:i4>
      </vt:variant>
      <vt:variant>
        <vt:i4>0</vt:i4>
      </vt:variant>
      <vt:variant>
        <vt:i4>5</vt:i4>
      </vt:variant>
      <vt:variant>
        <vt:lpwstr/>
      </vt:variant>
      <vt:variant>
        <vt:lpwstr>_Toc342386377</vt:lpwstr>
      </vt:variant>
      <vt:variant>
        <vt:i4>1114124</vt:i4>
      </vt:variant>
      <vt:variant>
        <vt:i4>26</vt:i4>
      </vt:variant>
      <vt:variant>
        <vt:i4>0</vt:i4>
      </vt:variant>
      <vt:variant>
        <vt:i4>5</vt:i4>
      </vt:variant>
      <vt:variant>
        <vt:lpwstr/>
      </vt:variant>
      <vt:variant>
        <vt:lpwstr>_Toc342386376</vt:lpwstr>
      </vt:variant>
      <vt:variant>
        <vt:i4>1114120</vt:i4>
      </vt:variant>
      <vt:variant>
        <vt:i4>20</vt:i4>
      </vt:variant>
      <vt:variant>
        <vt:i4>0</vt:i4>
      </vt:variant>
      <vt:variant>
        <vt:i4>5</vt:i4>
      </vt:variant>
      <vt:variant>
        <vt:lpwstr/>
      </vt:variant>
      <vt:variant>
        <vt:lpwstr>_Toc342386372</vt:lpwstr>
      </vt:variant>
      <vt:variant>
        <vt:i4>1114123</vt:i4>
      </vt:variant>
      <vt:variant>
        <vt:i4>14</vt:i4>
      </vt:variant>
      <vt:variant>
        <vt:i4>0</vt:i4>
      </vt:variant>
      <vt:variant>
        <vt:i4>5</vt:i4>
      </vt:variant>
      <vt:variant>
        <vt:lpwstr/>
      </vt:variant>
      <vt:variant>
        <vt:lpwstr>_Toc342386371</vt:lpwstr>
      </vt:variant>
      <vt:variant>
        <vt:i4>1114122</vt:i4>
      </vt:variant>
      <vt:variant>
        <vt:i4>8</vt:i4>
      </vt:variant>
      <vt:variant>
        <vt:i4>0</vt:i4>
      </vt:variant>
      <vt:variant>
        <vt:i4>5</vt:i4>
      </vt:variant>
      <vt:variant>
        <vt:lpwstr/>
      </vt:variant>
      <vt:variant>
        <vt:lpwstr>_Toc342386370</vt:lpwstr>
      </vt:variant>
      <vt:variant>
        <vt:i4>1048579</vt:i4>
      </vt:variant>
      <vt:variant>
        <vt:i4>2</vt:i4>
      </vt:variant>
      <vt:variant>
        <vt:i4>0</vt:i4>
      </vt:variant>
      <vt:variant>
        <vt:i4>5</vt:i4>
      </vt:variant>
      <vt:variant>
        <vt:lpwstr/>
      </vt:variant>
      <vt:variant>
        <vt:lpwstr>_Toc342386369</vt:lpwstr>
      </vt:variant>
      <vt:variant>
        <vt:i4>524387</vt:i4>
      </vt:variant>
      <vt:variant>
        <vt:i4>2122</vt:i4>
      </vt:variant>
      <vt:variant>
        <vt:i4>1025</vt:i4>
      </vt:variant>
      <vt:variant>
        <vt:i4>1</vt:i4>
      </vt:variant>
      <vt:variant>
        <vt:lpwstr>Stab-B-mittel</vt:lpwstr>
      </vt:variant>
      <vt:variant>
        <vt:lpwstr/>
      </vt:variant>
      <vt:variant>
        <vt:i4>12255303</vt:i4>
      </vt:variant>
      <vt:variant>
        <vt:i4>-1</vt:i4>
      </vt:variant>
      <vt:variant>
        <vt:i4>2049</vt:i4>
      </vt:variant>
      <vt:variant>
        <vt:i4>1</vt:i4>
      </vt:variant>
      <vt:variant>
        <vt:lpwstr>C:\Documents and Settings\U80722017\Application Data\Microsoft\Signatures\Militär-Dateien\image002.jpg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Befehl</dc:title>
  <dc:subject>Militärische Schriftstücke / Darstellungen</dc:subject>
  <dc:creator>Kistler Yanik MIL</dc:creator>
  <cp:keywords>Reglement 52.002/I</cp:keywords>
  <cp:lastModifiedBy>Halter Andri MIL</cp:lastModifiedBy>
  <cp:revision>6</cp:revision>
  <cp:lastPrinted>2019-08-26T17:55:00Z</cp:lastPrinted>
  <dcterms:created xsi:type="dcterms:W3CDTF">2019-08-26T17:54:00Z</dcterms:created>
  <dcterms:modified xsi:type="dcterms:W3CDTF">2020-02-23T14:08:00Z</dcterms:modified>
  <cp:category>Militärische Schriftstücke</cp:category>
</cp:coreProperties>
</file>