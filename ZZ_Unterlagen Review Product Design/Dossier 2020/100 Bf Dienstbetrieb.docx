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8061A0" w14:textId="31E2B067" w:rsidR="00E7241A" w:rsidRPr="00D43D39" w:rsidRDefault="00FE6ADA" w:rsidP="0073799E">
      <w:pPr>
        <w:tabs>
          <w:tab w:val="right" w:pos="9496"/>
        </w:tabs>
      </w:pPr>
      <w:r>
        <w:rPr>
          <w:noProof/>
          <w:lang w:eastAsia="de-CH"/>
        </w:rPr>
        <w:drawing>
          <wp:anchor distT="0" distB="0" distL="114300" distR="114300" simplePos="0" relativeHeight="251650560" behindDoc="1" locked="0" layoutInCell="1" allowOverlap="1" wp14:anchorId="2F3BD941" wp14:editId="12F94BAA">
            <wp:simplePos x="0" y="0"/>
            <wp:positionH relativeFrom="column">
              <wp:posOffset>5145595</wp:posOffset>
            </wp:positionH>
            <wp:positionV relativeFrom="paragraph">
              <wp:posOffset>-1846580</wp:posOffset>
            </wp:positionV>
            <wp:extent cx="630555" cy="891540"/>
            <wp:effectExtent l="0" t="0" r="0" b="3810"/>
            <wp:wrapNone/>
            <wp:docPr id="2" name="Grafik 2"/>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7">
                      <a:extLst>
                        <a:ext uri="{28A0092B-C50C-407E-A947-70E740481C1C}">
                          <a14:useLocalDpi xmlns:a14="http://schemas.microsoft.com/office/drawing/2010/main" val="0"/>
                        </a:ext>
                      </a:extLst>
                    </a:blip>
                    <a:stretch>
                      <a:fillRect/>
                    </a:stretch>
                  </pic:blipFill>
                  <pic:spPr>
                    <a:xfrm>
                      <a:off x="0" y="0"/>
                      <a:ext cx="630555" cy="891540"/>
                    </a:xfrm>
                    <a:prstGeom prst="rect">
                      <a:avLst/>
                    </a:prstGeom>
                  </pic:spPr>
                </pic:pic>
              </a:graphicData>
            </a:graphic>
            <wp14:sizeRelH relativeFrom="page">
              <wp14:pctWidth>0</wp14:pctWidth>
            </wp14:sizeRelH>
            <wp14:sizeRelV relativeFrom="page">
              <wp14:pctHeight>0</wp14:pctHeight>
            </wp14:sizeRelV>
          </wp:anchor>
        </w:drawing>
      </w:r>
      <w:r w:rsidR="00884676" w:rsidRPr="00D43D39">
        <w:t>Kdt Inf Kp</w:t>
      </w:r>
      <w:r w:rsidR="00973C0E" w:rsidRPr="00D43D39">
        <w:t xml:space="preserve"> 56</w:t>
      </w:r>
      <w:r w:rsidR="00300D13" w:rsidRPr="00D43D39">
        <w:t>/3</w:t>
      </w:r>
    </w:p>
    <w:p w14:paraId="0FEA49E3" w14:textId="1F2DFE45" w:rsidR="00973C0E" w:rsidRPr="00D43D39" w:rsidRDefault="00973C0E" w:rsidP="00E7241A">
      <w:pPr>
        <w:tabs>
          <w:tab w:val="left" w:pos="6797"/>
        </w:tabs>
      </w:pPr>
    </w:p>
    <w:p w14:paraId="5B61D63C" w14:textId="51E00B24" w:rsidR="00973C0E" w:rsidRPr="00D43D39" w:rsidRDefault="00075289">
      <w:pPr>
        <w:ind w:right="396"/>
      </w:pPr>
      <w:r w:rsidRPr="00D43D39">
        <w:t>Zürich</w:t>
      </w:r>
      <w:r w:rsidR="00FE6ADA" w:rsidRPr="00D43D39">
        <w:t xml:space="preserve">, </w:t>
      </w:r>
      <w:r w:rsidRPr="00D43D39">
        <w:t>15</w:t>
      </w:r>
      <w:r w:rsidR="00FE6ADA" w:rsidRPr="00D43D39">
        <w:t>.0</w:t>
      </w:r>
      <w:r w:rsidRPr="00D43D39">
        <w:t>3</w:t>
      </w:r>
      <w:r w:rsidR="004C7018" w:rsidRPr="00D43D39">
        <w:t>.20</w:t>
      </w:r>
      <w:r w:rsidRPr="00D43D39">
        <w:t>20</w:t>
      </w:r>
    </w:p>
    <w:p w14:paraId="5CF056D8" w14:textId="4AF2C54A" w:rsidR="00FE6ADA" w:rsidRPr="00D43D39" w:rsidRDefault="00FE6ADA">
      <w:pPr>
        <w:ind w:right="396"/>
      </w:pPr>
    </w:p>
    <w:p w14:paraId="4957D7C9" w14:textId="0DE27765" w:rsidR="00AB3159" w:rsidRPr="00D43D39" w:rsidRDefault="00AB3159">
      <w:pPr>
        <w:ind w:right="396"/>
      </w:pPr>
    </w:p>
    <w:p w14:paraId="440B21F3" w14:textId="01DFB909" w:rsidR="00A167FA" w:rsidRPr="00D43D39" w:rsidRDefault="00A167FA">
      <w:pPr>
        <w:ind w:right="396"/>
      </w:pPr>
    </w:p>
    <w:p w14:paraId="358CA86D" w14:textId="3412F437" w:rsidR="00A167FA" w:rsidRPr="00075289" w:rsidRDefault="00110C0E" w:rsidP="00A167FA">
      <w:pPr>
        <w:ind w:right="396"/>
      </w:pPr>
      <w:r w:rsidRPr="00075289">
        <w:t>"VITA</w:t>
      </w:r>
      <w:r w:rsidR="00A167FA" w:rsidRPr="00075289">
        <w:t>"</w:t>
      </w:r>
    </w:p>
    <w:p w14:paraId="7ECA3B4C" w14:textId="77777777" w:rsidR="00A167FA" w:rsidRPr="00075289" w:rsidRDefault="00A167FA">
      <w:pPr>
        <w:ind w:right="396"/>
      </w:pPr>
    </w:p>
    <w:p w14:paraId="31EC7ABE" w14:textId="79B39505" w:rsidR="00A602A1" w:rsidRDefault="00FE6ADA" w:rsidP="00A602A1">
      <w:pPr>
        <w:pStyle w:val="VBS-Dokumentenbezeichnung"/>
      </w:pPr>
      <w:r>
        <w:t xml:space="preserve">Befehl für den </w:t>
      </w:r>
      <w:r w:rsidR="00110C0E">
        <w:t>Dienstbetrieb</w:t>
      </w:r>
    </w:p>
    <w:p w14:paraId="7968EBF4" w14:textId="5A7C071A" w:rsidR="00110C0E" w:rsidRPr="00110C0E" w:rsidRDefault="00110C0E" w:rsidP="00110C0E">
      <w:r>
        <w:t>Beilage 100 zum al</w:t>
      </w:r>
      <w:r w:rsidR="00075289">
        <w:t>lgemeinen Befehl für den WK 2020</w:t>
      </w:r>
    </w:p>
    <w:p w14:paraId="68D5B292" w14:textId="5684B92E" w:rsidR="00A602A1" w:rsidRPr="0073799E" w:rsidRDefault="0073799E" w:rsidP="00A602A1">
      <w:r w:rsidRPr="0073799E">
        <w:t>LK 1:50'000</w:t>
      </w:r>
      <w:r w:rsidR="009C0DBF">
        <w:t>;</w:t>
      </w:r>
      <w:r w:rsidR="00A602A1" w:rsidRPr="0073799E">
        <w:t xml:space="preserve"> </w:t>
      </w:r>
      <w:r w:rsidR="00075289">
        <w:t>BI 213</w:t>
      </w:r>
      <w:r w:rsidRPr="0073799E">
        <w:t>, 2</w:t>
      </w:r>
      <w:r w:rsidR="00075289">
        <w:t>33</w:t>
      </w:r>
    </w:p>
    <w:p w14:paraId="0155B502" w14:textId="2DDD85F3" w:rsidR="00A602A1" w:rsidRPr="00FE6ADA" w:rsidRDefault="00A602A1" w:rsidP="00A602A1"/>
    <w:p w14:paraId="500DC16D" w14:textId="7ABA067D" w:rsidR="00A602A1" w:rsidRDefault="00A602A1" w:rsidP="00A602A1">
      <w:pPr>
        <w:pStyle w:val="berschrift1"/>
        <w:ind w:right="0"/>
      </w:pPr>
      <w:r>
        <w:t>Orientierung</w:t>
      </w:r>
    </w:p>
    <w:p w14:paraId="3AC2592D" w14:textId="0F7DB027" w:rsidR="00A602A1" w:rsidRPr="00F76F19" w:rsidRDefault="00866EDB" w:rsidP="0073799E">
      <w:pPr>
        <w:pStyle w:val="VBS-Eingerckt"/>
      </w:pPr>
      <w:r w:rsidRPr="003A31FD">
        <w:t xml:space="preserve">Dieser Befehl regelt die Tätigkeit der Truppe ausserhalb der eigentlichen Ausbildungszeit und </w:t>
      </w:r>
      <w:r w:rsidR="00075289">
        <w:t xml:space="preserve">Einsatzzeit sowie </w:t>
      </w:r>
      <w:r w:rsidRPr="003A31FD">
        <w:t xml:space="preserve">die Aufträge der kommandierten Chargen im Dienstbetrieb. Im Weiteren legt er die allgemein gültigen Regeln des Dienstbetriebes </w:t>
      </w:r>
      <w:r>
        <w:t>der Inf Kp 56/3</w:t>
      </w:r>
      <w:r w:rsidRPr="003A31FD">
        <w:t xml:space="preserve"> während des</w:t>
      </w:r>
      <w:r w:rsidR="00CF4C5A">
        <w:t xml:space="preserve"> KVK/WK 2020</w:t>
      </w:r>
      <w:r>
        <w:t xml:space="preserve"> in </w:t>
      </w:r>
      <w:r w:rsidR="00075289">
        <w:t>HÄRKINGEN und ALLSCHWIL</w:t>
      </w:r>
      <w:r>
        <w:t xml:space="preserve"> </w:t>
      </w:r>
      <w:r w:rsidRPr="003A31FD">
        <w:t>fest</w:t>
      </w:r>
      <w:r w:rsidR="0073799E">
        <w:t>.</w:t>
      </w:r>
    </w:p>
    <w:p w14:paraId="4CE3EBD6" w14:textId="77777777" w:rsidR="00A602A1" w:rsidRPr="00F76F19" w:rsidRDefault="00A602A1" w:rsidP="00A602A1">
      <w:pPr>
        <w:pStyle w:val="VBS-Eingerckt"/>
      </w:pPr>
    </w:p>
    <w:p w14:paraId="5EDB5E70" w14:textId="77777777" w:rsidR="00A602A1" w:rsidRPr="00DB56BC" w:rsidRDefault="00A602A1" w:rsidP="00A602A1">
      <w:pPr>
        <w:pStyle w:val="berschrift2"/>
        <w:tabs>
          <w:tab w:val="num" w:pos="1427"/>
        </w:tabs>
        <w:ind w:left="993" w:right="0" w:hanging="993"/>
        <w:rPr>
          <w:lang w:val="en-US"/>
        </w:rPr>
      </w:pPr>
      <w:r>
        <w:rPr>
          <w:lang w:val="en-US"/>
        </w:rPr>
        <w:t>Grundlagen</w:t>
      </w:r>
    </w:p>
    <w:p w14:paraId="48BD5F97" w14:textId="05BD68C0" w:rsidR="001232A2" w:rsidRDefault="001232A2" w:rsidP="0093675C">
      <w:pPr>
        <w:pStyle w:val="Listenabsatz"/>
        <w:numPr>
          <w:ilvl w:val="0"/>
          <w:numId w:val="13"/>
        </w:numPr>
        <w:autoSpaceDE w:val="0"/>
        <w:autoSpaceDN w:val="0"/>
        <w:adjustRightInd w:val="0"/>
        <w:spacing w:after="14"/>
        <w:ind w:left="1418" w:hanging="425"/>
        <w:rPr>
          <w:rFonts w:ascii="Arial" w:hAnsi="Arial" w:cs="Arial"/>
          <w:color w:val="000000"/>
          <w:lang w:eastAsia="de-CH"/>
        </w:rPr>
      </w:pPr>
      <w:r w:rsidRPr="001232A2">
        <w:rPr>
          <w:rFonts w:ascii="Arial" w:hAnsi="Arial" w:cs="Arial"/>
          <w:color w:val="000000"/>
          <w:lang w:eastAsia="de-CH"/>
        </w:rPr>
        <w:t>Regl 51.00</w:t>
      </w:r>
      <w:r w:rsidR="00B02E53">
        <w:rPr>
          <w:rFonts w:ascii="Arial" w:hAnsi="Arial" w:cs="Arial"/>
          <w:color w:val="000000"/>
          <w:lang w:eastAsia="de-CH"/>
        </w:rPr>
        <w:t>2, Dienstreglement DR 04</w:t>
      </w:r>
      <w:r w:rsidRPr="001232A2">
        <w:rPr>
          <w:rFonts w:ascii="Arial" w:hAnsi="Arial" w:cs="Arial"/>
          <w:color w:val="000000"/>
          <w:lang w:eastAsia="de-CH"/>
        </w:rPr>
        <w:t>;</w:t>
      </w:r>
    </w:p>
    <w:p w14:paraId="7D666509" w14:textId="250DE1FF" w:rsidR="006A7B28" w:rsidRDefault="006A7B28" w:rsidP="0093675C">
      <w:pPr>
        <w:pStyle w:val="Listenabsatz"/>
        <w:numPr>
          <w:ilvl w:val="0"/>
          <w:numId w:val="13"/>
        </w:numPr>
        <w:autoSpaceDE w:val="0"/>
        <w:autoSpaceDN w:val="0"/>
        <w:adjustRightInd w:val="0"/>
        <w:spacing w:after="14"/>
        <w:ind w:left="1418" w:hanging="425"/>
        <w:rPr>
          <w:rFonts w:ascii="Arial" w:hAnsi="Arial" w:cs="Arial"/>
          <w:color w:val="000000"/>
          <w:lang w:eastAsia="de-CH"/>
        </w:rPr>
      </w:pPr>
      <w:r w:rsidRPr="006A7B28">
        <w:rPr>
          <w:rFonts w:ascii="Arial" w:hAnsi="Arial" w:cs="Arial"/>
          <w:color w:val="000000"/>
          <w:lang w:eastAsia="de-CH"/>
        </w:rPr>
        <w:t>Regl 51.019, Grundschulu</w:t>
      </w:r>
      <w:r w:rsidR="00B02E53">
        <w:rPr>
          <w:rFonts w:ascii="Arial" w:hAnsi="Arial" w:cs="Arial"/>
          <w:color w:val="000000"/>
          <w:lang w:eastAsia="de-CH"/>
        </w:rPr>
        <w:t>ng 17 (GS 17)</w:t>
      </w:r>
      <w:r w:rsidR="001232A2">
        <w:rPr>
          <w:rFonts w:ascii="Arial" w:hAnsi="Arial" w:cs="Arial"/>
          <w:color w:val="000000"/>
          <w:lang w:eastAsia="de-CH"/>
        </w:rPr>
        <w:t>;</w:t>
      </w:r>
    </w:p>
    <w:p w14:paraId="7D2777CB" w14:textId="46BC036C" w:rsidR="00866EDB" w:rsidRDefault="00866EDB" w:rsidP="0093675C">
      <w:pPr>
        <w:pStyle w:val="Listenabsatz"/>
        <w:numPr>
          <w:ilvl w:val="0"/>
          <w:numId w:val="13"/>
        </w:numPr>
        <w:autoSpaceDE w:val="0"/>
        <w:autoSpaceDN w:val="0"/>
        <w:adjustRightInd w:val="0"/>
        <w:spacing w:after="14"/>
        <w:ind w:left="1418" w:hanging="425"/>
        <w:rPr>
          <w:rFonts w:ascii="Arial" w:hAnsi="Arial" w:cs="Arial"/>
          <w:color w:val="000000"/>
          <w:lang w:eastAsia="de-CH"/>
        </w:rPr>
      </w:pPr>
      <w:r w:rsidRPr="00866EDB">
        <w:rPr>
          <w:rFonts w:ascii="Arial" w:hAnsi="Arial" w:cs="Arial"/>
          <w:color w:val="000000"/>
          <w:lang w:eastAsia="de-CH"/>
        </w:rPr>
        <w:t xml:space="preserve">Regl 51.024, Organisation der </w:t>
      </w:r>
      <w:r w:rsidR="00B02E53">
        <w:rPr>
          <w:rFonts w:ascii="Arial" w:hAnsi="Arial" w:cs="Arial"/>
          <w:color w:val="000000"/>
          <w:lang w:eastAsia="de-CH"/>
        </w:rPr>
        <w:t>Ausbildungsdienste (ODA)</w:t>
      </w:r>
      <w:r w:rsidRPr="00866EDB">
        <w:rPr>
          <w:rFonts w:ascii="Arial" w:hAnsi="Arial" w:cs="Arial"/>
          <w:color w:val="000000"/>
          <w:lang w:eastAsia="de-CH"/>
        </w:rPr>
        <w:t>;</w:t>
      </w:r>
    </w:p>
    <w:p w14:paraId="12E20D14" w14:textId="20D6BADC" w:rsidR="00866EDB" w:rsidRDefault="00866EDB" w:rsidP="0093675C">
      <w:pPr>
        <w:pStyle w:val="Listenabsatz"/>
        <w:numPr>
          <w:ilvl w:val="0"/>
          <w:numId w:val="13"/>
        </w:numPr>
        <w:autoSpaceDE w:val="0"/>
        <w:autoSpaceDN w:val="0"/>
        <w:adjustRightInd w:val="0"/>
        <w:spacing w:after="14"/>
        <w:ind w:left="1418" w:hanging="425"/>
        <w:rPr>
          <w:rFonts w:ascii="Arial" w:hAnsi="Arial" w:cs="Arial"/>
          <w:color w:val="000000"/>
          <w:lang w:eastAsia="de-CH"/>
        </w:rPr>
      </w:pPr>
      <w:r w:rsidRPr="00866EDB">
        <w:rPr>
          <w:rFonts w:ascii="Arial" w:hAnsi="Arial" w:cs="Arial"/>
          <w:color w:val="000000"/>
          <w:lang w:eastAsia="de-CH"/>
        </w:rPr>
        <w:t xml:space="preserve">Regl 51.009, </w:t>
      </w:r>
      <w:r w:rsidR="00B02E53">
        <w:rPr>
          <w:rFonts w:ascii="Arial" w:hAnsi="Arial" w:cs="Arial"/>
          <w:color w:val="000000"/>
          <w:lang w:eastAsia="de-CH"/>
        </w:rPr>
        <w:t>Bekleidung und Packungen</w:t>
      </w:r>
      <w:r w:rsidRPr="00866EDB">
        <w:rPr>
          <w:rFonts w:ascii="Arial" w:hAnsi="Arial" w:cs="Arial"/>
          <w:color w:val="000000"/>
          <w:lang w:eastAsia="de-CH"/>
        </w:rPr>
        <w:t>;</w:t>
      </w:r>
    </w:p>
    <w:p w14:paraId="18A48959" w14:textId="74D07A98" w:rsidR="00B02E53" w:rsidRDefault="00B02E53" w:rsidP="0093675C">
      <w:pPr>
        <w:pStyle w:val="Listenabsatz"/>
        <w:numPr>
          <w:ilvl w:val="0"/>
          <w:numId w:val="13"/>
        </w:numPr>
        <w:autoSpaceDE w:val="0"/>
        <w:autoSpaceDN w:val="0"/>
        <w:adjustRightInd w:val="0"/>
        <w:spacing w:after="14"/>
        <w:ind w:left="1418" w:hanging="425"/>
        <w:rPr>
          <w:rFonts w:ascii="Arial" w:hAnsi="Arial" w:cs="Arial"/>
          <w:color w:val="000000"/>
          <w:lang w:eastAsia="de-CH"/>
        </w:rPr>
      </w:pPr>
      <w:r w:rsidRPr="00B02E53">
        <w:rPr>
          <w:rFonts w:ascii="Arial" w:hAnsi="Arial" w:cs="Arial"/>
          <w:color w:val="000000"/>
          <w:lang w:eastAsia="de-CH"/>
        </w:rPr>
        <w:t>Regl ALN 293-0054, Bekleidung und Packungen;</w:t>
      </w:r>
    </w:p>
    <w:p w14:paraId="24C042EC" w14:textId="7B634490" w:rsidR="001232A2" w:rsidRPr="001232A2" w:rsidRDefault="001232A2" w:rsidP="0093675C">
      <w:pPr>
        <w:pStyle w:val="Listenabsatz"/>
        <w:numPr>
          <w:ilvl w:val="0"/>
          <w:numId w:val="13"/>
        </w:numPr>
        <w:autoSpaceDE w:val="0"/>
        <w:autoSpaceDN w:val="0"/>
        <w:adjustRightInd w:val="0"/>
        <w:spacing w:after="14"/>
        <w:ind w:left="1418" w:hanging="425"/>
        <w:rPr>
          <w:rFonts w:ascii="Arial" w:hAnsi="Arial" w:cs="Arial"/>
          <w:color w:val="000000"/>
          <w:lang w:eastAsia="de-CH"/>
        </w:rPr>
      </w:pPr>
      <w:r w:rsidRPr="001232A2">
        <w:rPr>
          <w:rFonts w:ascii="Arial" w:hAnsi="Arial" w:cs="Arial"/>
          <w:color w:val="000000"/>
          <w:lang w:eastAsia="de-CH"/>
        </w:rPr>
        <w:t>Inf Bat 56: Befe</w:t>
      </w:r>
      <w:r>
        <w:rPr>
          <w:rFonts w:ascii="Arial" w:hAnsi="Arial" w:cs="Arial"/>
          <w:color w:val="000000"/>
          <w:lang w:eastAsia="de-CH"/>
        </w:rPr>
        <w:t xml:space="preserve">hlsdossier für den KVK / WK </w:t>
      </w:r>
      <w:r w:rsidR="00075289">
        <w:rPr>
          <w:rFonts w:ascii="Arial" w:hAnsi="Arial" w:cs="Arial"/>
          <w:color w:val="000000"/>
          <w:lang w:eastAsia="de-CH"/>
        </w:rPr>
        <w:t>2020</w:t>
      </w:r>
      <w:r w:rsidRPr="001232A2">
        <w:rPr>
          <w:rFonts w:ascii="Arial" w:hAnsi="Arial" w:cs="Arial"/>
          <w:color w:val="000000"/>
          <w:lang w:eastAsia="de-CH"/>
        </w:rPr>
        <w:t>;</w:t>
      </w:r>
    </w:p>
    <w:p w14:paraId="7ED41EA7" w14:textId="3BE1505E" w:rsidR="001232A2" w:rsidRPr="001232A2" w:rsidRDefault="001232A2" w:rsidP="0093675C">
      <w:pPr>
        <w:pStyle w:val="Listenabsatz"/>
        <w:numPr>
          <w:ilvl w:val="0"/>
          <w:numId w:val="13"/>
        </w:numPr>
        <w:autoSpaceDE w:val="0"/>
        <w:autoSpaceDN w:val="0"/>
        <w:adjustRightInd w:val="0"/>
        <w:spacing w:after="14"/>
        <w:ind w:left="1418" w:hanging="425"/>
        <w:rPr>
          <w:rFonts w:ascii="Arial" w:hAnsi="Arial" w:cs="Arial"/>
          <w:color w:val="000000"/>
          <w:lang w:eastAsia="de-CH"/>
        </w:rPr>
      </w:pPr>
      <w:r w:rsidRPr="001232A2">
        <w:rPr>
          <w:rFonts w:ascii="Arial" w:hAnsi="Arial" w:cs="Arial"/>
          <w:color w:val="000000"/>
          <w:lang w:eastAsia="de-CH"/>
        </w:rPr>
        <w:t>I</w:t>
      </w:r>
      <w:r>
        <w:rPr>
          <w:rFonts w:ascii="Arial" w:hAnsi="Arial" w:cs="Arial"/>
          <w:color w:val="000000"/>
          <w:lang w:eastAsia="de-CH"/>
        </w:rPr>
        <w:t xml:space="preserve">nf Bat 56: Befehlsausgabe vom </w:t>
      </w:r>
      <w:r w:rsidR="00075289">
        <w:rPr>
          <w:rFonts w:ascii="Arial" w:hAnsi="Arial" w:cs="Arial"/>
          <w:color w:val="000000"/>
          <w:lang w:eastAsia="de-CH"/>
        </w:rPr>
        <w:t>23.01./07.02.2020</w:t>
      </w:r>
      <w:r w:rsidRPr="001232A2">
        <w:rPr>
          <w:rFonts w:ascii="Arial" w:hAnsi="Arial" w:cs="Arial"/>
          <w:color w:val="000000"/>
          <w:lang w:eastAsia="de-CH"/>
        </w:rPr>
        <w:t xml:space="preserve"> des Kdt Inf Bat</w:t>
      </w:r>
      <w:r w:rsidR="001C6362">
        <w:rPr>
          <w:rFonts w:ascii="Arial" w:hAnsi="Arial" w:cs="Arial"/>
          <w:color w:val="000000"/>
          <w:lang w:eastAsia="de-CH"/>
        </w:rPr>
        <w:t xml:space="preserve"> 56</w:t>
      </w:r>
      <w:r w:rsidRPr="001232A2">
        <w:rPr>
          <w:rFonts w:ascii="Arial" w:hAnsi="Arial" w:cs="Arial"/>
          <w:color w:val="000000"/>
          <w:lang w:eastAsia="de-CH"/>
        </w:rPr>
        <w:t xml:space="preserve"> in </w:t>
      </w:r>
      <w:r>
        <w:rPr>
          <w:rFonts w:ascii="Arial" w:hAnsi="Arial" w:cs="Arial"/>
          <w:color w:val="000000"/>
          <w:lang w:eastAsia="de-CH"/>
        </w:rPr>
        <w:t>AARAU</w:t>
      </w:r>
      <w:r w:rsidRPr="001232A2">
        <w:rPr>
          <w:rFonts w:ascii="Arial" w:hAnsi="Arial" w:cs="Arial"/>
          <w:color w:val="000000"/>
          <w:lang w:eastAsia="de-CH"/>
        </w:rPr>
        <w:t>;</w:t>
      </w:r>
    </w:p>
    <w:p w14:paraId="20C2C588" w14:textId="2CD59309" w:rsidR="00A602A1" w:rsidRPr="00710815" w:rsidRDefault="001232A2" w:rsidP="0093675C">
      <w:pPr>
        <w:pStyle w:val="Listenabsatz"/>
        <w:numPr>
          <w:ilvl w:val="0"/>
          <w:numId w:val="13"/>
        </w:numPr>
        <w:autoSpaceDE w:val="0"/>
        <w:autoSpaceDN w:val="0"/>
        <w:adjustRightInd w:val="0"/>
        <w:spacing w:after="14"/>
        <w:ind w:left="1418" w:hanging="425"/>
        <w:rPr>
          <w:rFonts w:ascii="Arial" w:hAnsi="Arial" w:cs="Arial"/>
          <w:color w:val="000000"/>
          <w:lang w:eastAsia="de-CH"/>
        </w:rPr>
      </w:pPr>
      <w:r w:rsidRPr="001232A2">
        <w:rPr>
          <w:rFonts w:ascii="Arial" w:hAnsi="Arial" w:cs="Arial"/>
          <w:color w:val="000000"/>
          <w:lang w:eastAsia="de-CH"/>
        </w:rPr>
        <w:t>Inf Bat 56: Kdt Tag u</w:t>
      </w:r>
      <w:r>
        <w:rPr>
          <w:rFonts w:ascii="Arial" w:hAnsi="Arial" w:cs="Arial"/>
          <w:color w:val="000000"/>
          <w:lang w:eastAsia="de-CH"/>
        </w:rPr>
        <w:t xml:space="preserve">nd URE vom </w:t>
      </w:r>
      <w:r w:rsidR="00075289">
        <w:rPr>
          <w:rFonts w:ascii="Arial" w:hAnsi="Arial" w:cs="Arial"/>
          <w:color w:val="000000"/>
          <w:lang w:eastAsia="de-CH"/>
        </w:rPr>
        <w:t>28</w:t>
      </w:r>
      <w:r w:rsidRPr="001232A2">
        <w:rPr>
          <w:rFonts w:ascii="Arial" w:hAnsi="Arial" w:cs="Arial"/>
          <w:color w:val="000000"/>
          <w:lang w:eastAsia="de-CH"/>
        </w:rPr>
        <w:t>.</w:t>
      </w:r>
      <w:r>
        <w:rPr>
          <w:rFonts w:ascii="Arial" w:hAnsi="Arial" w:cs="Arial"/>
          <w:color w:val="000000"/>
          <w:lang w:eastAsia="de-CH"/>
        </w:rPr>
        <w:t>0</w:t>
      </w:r>
      <w:r w:rsidR="00075289">
        <w:rPr>
          <w:rFonts w:ascii="Arial" w:hAnsi="Arial" w:cs="Arial"/>
          <w:color w:val="000000"/>
          <w:lang w:eastAsia="de-CH"/>
        </w:rPr>
        <w:t>2</w:t>
      </w:r>
      <w:r>
        <w:rPr>
          <w:rFonts w:ascii="Arial" w:hAnsi="Arial" w:cs="Arial"/>
          <w:color w:val="000000"/>
          <w:lang w:eastAsia="de-CH"/>
        </w:rPr>
        <w:t>.20</w:t>
      </w:r>
      <w:r w:rsidR="00075289">
        <w:rPr>
          <w:rFonts w:ascii="Arial" w:hAnsi="Arial" w:cs="Arial"/>
          <w:color w:val="000000"/>
          <w:lang w:eastAsia="de-CH"/>
        </w:rPr>
        <w:t>20 und 11./12.03</w:t>
      </w:r>
      <w:r w:rsidRPr="001232A2">
        <w:rPr>
          <w:rFonts w:ascii="Arial" w:hAnsi="Arial" w:cs="Arial"/>
          <w:color w:val="000000"/>
          <w:lang w:eastAsia="de-CH"/>
        </w:rPr>
        <w:t>.20</w:t>
      </w:r>
      <w:r w:rsidR="00075289">
        <w:rPr>
          <w:rFonts w:ascii="Arial" w:hAnsi="Arial" w:cs="Arial"/>
          <w:color w:val="000000"/>
          <w:lang w:eastAsia="de-CH"/>
        </w:rPr>
        <w:t>20</w:t>
      </w:r>
      <w:r w:rsidRPr="001232A2">
        <w:rPr>
          <w:rFonts w:ascii="Arial" w:hAnsi="Arial" w:cs="Arial"/>
          <w:color w:val="000000"/>
          <w:lang w:eastAsia="de-CH"/>
        </w:rPr>
        <w:t xml:space="preserve"> in </w:t>
      </w:r>
      <w:r w:rsidR="00075289">
        <w:rPr>
          <w:rFonts w:ascii="Arial" w:hAnsi="Arial" w:cs="Arial"/>
          <w:color w:val="000000"/>
          <w:lang w:eastAsia="de-CH"/>
        </w:rPr>
        <w:t>AARAU und WANGEN A.D. AARE</w:t>
      </w:r>
      <w:r w:rsidRPr="001232A2">
        <w:rPr>
          <w:rFonts w:ascii="Arial" w:hAnsi="Arial" w:cs="Arial"/>
          <w:color w:val="000000"/>
          <w:lang w:eastAsia="de-CH"/>
        </w:rPr>
        <w:t>.</w:t>
      </w:r>
    </w:p>
    <w:p w14:paraId="50201E65" w14:textId="063560CE" w:rsidR="00E762CC" w:rsidRPr="000C3FB5" w:rsidRDefault="00E762CC" w:rsidP="00B02E53">
      <w:pPr>
        <w:pStyle w:val="VBS-Eingerckt"/>
        <w:ind w:left="0"/>
      </w:pPr>
    </w:p>
    <w:p w14:paraId="310C91BA" w14:textId="332CEF68" w:rsidR="0040320B" w:rsidRPr="0040320B" w:rsidRDefault="00A602A1" w:rsidP="00E762CC">
      <w:pPr>
        <w:pStyle w:val="berschrift1"/>
        <w:ind w:right="0"/>
      </w:pPr>
      <w:r w:rsidRPr="007B23CB">
        <w:t>Absicht</w:t>
      </w:r>
    </w:p>
    <w:p w14:paraId="70E3EB0B" w14:textId="7BD0EAFB" w:rsidR="00A602A1" w:rsidRPr="00A747B5" w:rsidRDefault="00A602A1" w:rsidP="00A602A1">
      <w:pPr>
        <w:pStyle w:val="VBS-Eingerckt"/>
        <w:rPr>
          <w:rFonts w:cs="Arial"/>
        </w:rPr>
      </w:pPr>
      <w:r w:rsidRPr="00A747B5">
        <w:rPr>
          <w:rFonts w:cs="Arial"/>
        </w:rPr>
        <w:t>Ich will</w:t>
      </w:r>
    </w:p>
    <w:p w14:paraId="00301721" w14:textId="38052B13" w:rsidR="00DB024D" w:rsidRPr="00DB024D" w:rsidRDefault="00DB024D" w:rsidP="0093675C">
      <w:pPr>
        <w:pStyle w:val="Listenabsatz"/>
        <w:numPr>
          <w:ilvl w:val="0"/>
          <w:numId w:val="13"/>
        </w:numPr>
        <w:autoSpaceDE w:val="0"/>
        <w:autoSpaceDN w:val="0"/>
        <w:adjustRightInd w:val="0"/>
        <w:spacing w:after="14"/>
        <w:ind w:left="1418" w:hanging="425"/>
        <w:rPr>
          <w:rFonts w:ascii="Arial" w:hAnsi="Arial" w:cs="Arial"/>
          <w:color w:val="000000"/>
          <w:lang w:eastAsia="de-CH"/>
        </w:rPr>
      </w:pPr>
      <w:r w:rsidRPr="00DB024D">
        <w:rPr>
          <w:rFonts w:ascii="Arial" w:hAnsi="Arial" w:cs="Arial"/>
          <w:color w:val="000000"/>
          <w:lang w:eastAsia="de-CH"/>
        </w:rPr>
        <w:t>durch einen strukturierten und geführten Dienstbetrieb die Ein</w:t>
      </w:r>
      <w:r w:rsidR="00075289">
        <w:rPr>
          <w:rFonts w:ascii="Arial" w:hAnsi="Arial" w:cs="Arial"/>
          <w:color w:val="000000"/>
          <w:lang w:eastAsia="de-CH"/>
        </w:rPr>
        <w:t>satzbereitschaft der Inf Kp 56/3</w:t>
      </w:r>
      <w:r w:rsidRPr="00DB024D">
        <w:rPr>
          <w:rFonts w:ascii="Arial" w:hAnsi="Arial" w:cs="Arial"/>
          <w:color w:val="000000"/>
          <w:lang w:eastAsia="de-CH"/>
        </w:rPr>
        <w:t xml:space="preserve"> sicherstellen;</w:t>
      </w:r>
    </w:p>
    <w:p w14:paraId="4FF406FB" w14:textId="77777777" w:rsidR="00DB024D" w:rsidRPr="00DB024D" w:rsidRDefault="00DB024D" w:rsidP="0093675C">
      <w:pPr>
        <w:pStyle w:val="Listenabsatz"/>
        <w:numPr>
          <w:ilvl w:val="0"/>
          <w:numId w:val="13"/>
        </w:numPr>
        <w:autoSpaceDE w:val="0"/>
        <w:autoSpaceDN w:val="0"/>
        <w:adjustRightInd w:val="0"/>
        <w:spacing w:after="14"/>
        <w:ind w:left="1418" w:hanging="425"/>
        <w:rPr>
          <w:rFonts w:ascii="Arial" w:hAnsi="Arial" w:cs="Arial"/>
          <w:color w:val="000000"/>
          <w:lang w:eastAsia="de-CH"/>
        </w:rPr>
      </w:pPr>
      <w:r w:rsidRPr="00DB024D">
        <w:rPr>
          <w:rFonts w:ascii="Arial" w:hAnsi="Arial" w:cs="Arial"/>
          <w:color w:val="000000"/>
          <w:lang w:eastAsia="de-CH"/>
        </w:rPr>
        <w:t>die Trp zu selbständigem korrektem militärischen Auftreten und Verhalten erziehen;</w:t>
      </w:r>
    </w:p>
    <w:p w14:paraId="1ECD9C8F" w14:textId="05EECF48" w:rsidR="00A602A1" w:rsidRPr="00DB024D" w:rsidRDefault="00DB024D" w:rsidP="0093675C">
      <w:pPr>
        <w:pStyle w:val="Listenabsatz"/>
        <w:numPr>
          <w:ilvl w:val="0"/>
          <w:numId w:val="13"/>
        </w:numPr>
        <w:autoSpaceDE w:val="0"/>
        <w:autoSpaceDN w:val="0"/>
        <w:adjustRightInd w:val="0"/>
        <w:spacing w:after="14"/>
        <w:ind w:left="1418" w:hanging="425"/>
        <w:rPr>
          <w:rFonts w:ascii="Arial" w:hAnsi="Arial" w:cs="Arial"/>
          <w:color w:val="000000"/>
          <w:lang w:eastAsia="de-CH"/>
        </w:rPr>
      </w:pPr>
      <w:r w:rsidRPr="00DB024D">
        <w:rPr>
          <w:rFonts w:ascii="Arial" w:hAnsi="Arial" w:cs="Arial"/>
          <w:color w:val="000000"/>
          <w:lang w:eastAsia="de-CH"/>
        </w:rPr>
        <w:t>die Trp zum verantwortungsvollen Umgang mit Material, Munition und Einrichtungen erziehen.</w:t>
      </w:r>
    </w:p>
    <w:p w14:paraId="67EA95EC" w14:textId="43571214" w:rsidR="00DB024D" w:rsidRDefault="00DB024D">
      <w:pPr>
        <w:ind w:right="0"/>
        <w:rPr>
          <w:rFonts w:cs="Arial"/>
          <w:color w:val="000000"/>
          <w:lang w:eastAsia="de-CH"/>
        </w:rPr>
      </w:pPr>
      <w:r>
        <w:rPr>
          <w:rFonts w:cs="Arial"/>
          <w:color w:val="000000"/>
          <w:lang w:eastAsia="de-CH"/>
        </w:rPr>
        <w:br w:type="page"/>
      </w:r>
    </w:p>
    <w:p w14:paraId="2D8667B6" w14:textId="77777777" w:rsidR="00A602A1" w:rsidRDefault="00A602A1" w:rsidP="00A602A1">
      <w:pPr>
        <w:pStyle w:val="berschrift1"/>
        <w:ind w:right="0"/>
      </w:pPr>
      <w:r>
        <w:lastRenderedPageBreak/>
        <w:t>Aufträge</w:t>
      </w:r>
    </w:p>
    <w:p w14:paraId="184576F4" w14:textId="77777777" w:rsidR="00A602A1" w:rsidRPr="007B23CB" w:rsidRDefault="00A602A1" w:rsidP="00A602A1">
      <w:pPr>
        <w:pStyle w:val="VBS-Eingerckt"/>
      </w:pPr>
    </w:p>
    <w:tbl>
      <w:tblPr>
        <w:tblW w:w="9212" w:type="dxa"/>
        <w:tblInd w:w="-32" w:type="dxa"/>
        <w:tblLayout w:type="fixed"/>
        <w:tblLook w:val="0000" w:firstRow="0" w:lastRow="0" w:firstColumn="0" w:lastColumn="0" w:noHBand="0" w:noVBand="0"/>
      </w:tblPr>
      <w:tblGrid>
        <w:gridCol w:w="2867"/>
        <w:gridCol w:w="6345"/>
      </w:tblGrid>
      <w:tr w:rsidR="00A602A1" w14:paraId="3BACD409" w14:textId="77777777" w:rsidTr="00B730A1">
        <w:tc>
          <w:tcPr>
            <w:tcW w:w="2867" w:type="dxa"/>
          </w:tcPr>
          <w:p w14:paraId="3BF12D35" w14:textId="1504FA27" w:rsidR="00A602A1" w:rsidRPr="00F75162" w:rsidRDefault="00DB024D" w:rsidP="004A33F2">
            <w:pPr>
              <w:pStyle w:val="berschrift2"/>
              <w:rPr>
                <w:lang w:val="en-US"/>
              </w:rPr>
            </w:pPr>
            <w:r>
              <w:rPr>
                <w:lang w:val="en-US"/>
              </w:rPr>
              <w:t>Tages Of</w:t>
            </w:r>
          </w:p>
          <w:p w14:paraId="2E60176E" w14:textId="77777777" w:rsidR="00A602A1" w:rsidRPr="00281086" w:rsidRDefault="00A602A1" w:rsidP="004A33F2">
            <w:pPr>
              <w:pStyle w:val="Befehlstext"/>
              <w:tabs>
                <w:tab w:val="left" w:pos="1025"/>
              </w:tabs>
              <w:ind w:left="1276" w:hanging="284"/>
              <w:rPr>
                <w:lang w:val="de-DE"/>
              </w:rPr>
            </w:pPr>
          </w:p>
        </w:tc>
        <w:tc>
          <w:tcPr>
            <w:tcW w:w="6345" w:type="dxa"/>
          </w:tcPr>
          <w:p w14:paraId="1A2940EF" w14:textId="7E19E8DF" w:rsidR="00A602A1" w:rsidRPr="004A57F1" w:rsidRDefault="00DB024D" w:rsidP="0093675C">
            <w:pPr>
              <w:pStyle w:val="Listenabsatz"/>
              <w:numPr>
                <w:ilvl w:val="0"/>
                <w:numId w:val="18"/>
              </w:numPr>
              <w:autoSpaceDE w:val="0"/>
              <w:autoSpaceDN w:val="0"/>
              <w:adjustRightInd w:val="0"/>
              <w:ind w:left="182" w:hanging="284"/>
              <w:rPr>
                <w:rFonts w:ascii="Arial" w:hAnsi="Arial" w:cs="Arial"/>
                <w:lang w:eastAsia="de-CH"/>
              </w:rPr>
            </w:pPr>
            <w:r w:rsidRPr="004A57F1">
              <w:rPr>
                <w:rFonts w:ascii="Arial" w:hAnsi="Arial" w:cs="Arial"/>
                <w:lang w:eastAsia="de-CH"/>
              </w:rPr>
              <w:t>Kontrolliert täglich die Bereiche Ordnung und Sauberkeit der Ukft sowie Ausrüstung, Tenü und Auftreten der AdA gemäss Beilage 101 "Kontrollpunkte Tages Of", nimmt korrigierend Einfluss und rapportiert die Ergebnisse seiner Kontrollen täglich am Kp Rap.</w:t>
            </w:r>
          </w:p>
        </w:tc>
      </w:tr>
      <w:tr w:rsidR="00A602A1" w:rsidRPr="007B23CB" w14:paraId="509226BF" w14:textId="77777777" w:rsidTr="00B730A1">
        <w:tc>
          <w:tcPr>
            <w:tcW w:w="2867" w:type="dxa"/>
          </w:tcPr>
          <w:p w14:paraId="11B2F54E" w14:textId="77777777" w:rsidR="00A602A1" w:rsidRPr="00F75162" w:rsidRDefault="00A602A1" w:rsidP="004A33F2">
            <w:pPr>
              <w:pStyle w:val="berschrift2"/>
              <w:rPr>
                <w:lang w:val="en-US"/>
              </w:rPr>
            </w:pPr>
            <w:r>
              <w:rPr>
                <w:lang w:val="en-US"/>
              </w:rPr>
              <w:t>Zfhr</w:t>
            </w:r>
          </w:p>
          <w:p w14:paraId="19796244" w14:textId="77777777" w:rsidR="00A602A1" w:rsidRPr="00520328" w:rsidRDefault="00A602A1" w:rsidP="004A33F2">
            <w:pPr>
              <w:pStyle w:val="berschrift2"/>
              <w:numPr>
                <w:ilvl w:val="1"/>
                <w:numId w:val="0"/>
              </w:numPr>
              <w:tabs>
                <w:tab w:val="num" w:pos="993"/>
              </w:tabs>
              <w:ind w:left="992" w:hanging="992"/>
              <w:rPr>
                <w:lang w:val="en-US"/>
              </w:rPr>
            </w:pPr>
          </w:p>
        </w:tc>
        <w:tc>
          <w:tcPr>
            <w:tcW w:w="6345" w:type="dxa"/>
          </w:tcPr>
          <w:p w14:paraId="6274FACE" w14:textId="25B2F900" w:rsidR="007A38CE" w:rsidRDefault="007A38CE" w:rsidP="0093675C">
            <w:pPr>
              <w:numPr>
                <w:ilvl w:val="0"/>
                <w:numId w:val="13"/>
              </w:numPr>
              <w:ind w:left="182" w:right="0" w:hanging="284"/>
              <w:rPr>
                <w:rFonts w:cs="Arial"/>
                <w:lang w:eastAsia="de-CH"/>
              </w:rPr>
            </w:pPr>
            <w:r>
              <w:rPr>
                <w:rFonts w:cs="Arial"/>
                <w:lang w:eastAsia="de-CH"/>
              </w:rPr>
              <w:t>Sind für das Verhalten ihrer Z im Dienstbetrieb von Tagwache bis AbV verantwortlich;</w:t>
            </w:r>
          </w:p>
          <w:p w14:paraId="3FAB9F97" w14:textId="5C5C7803" w:rsidR="004A57F1" w:rsidRPr="004A57F1" w:rsidRDefault="004A57F1" w:rsidP="0093675C">
            <w:pPr>
              <w:numPr>
                <w:ilvl w:val="0"/>
                <w:numId w:val="13"/>
              </w:numPr>
              <w:ind w:left="182" w:right="0" w:hanging="284"/>
              <w:rPr>
                <w:rFonts w:cs="Arial"/>
                <w:lang w:eastAsia="de-CH"/>
              </w:rPr>
            </w:pPr>
            <w:r w:rsidRPr="004A57F1">
              <w:rPr>
                <w:rFonts w:cs="Arial"/>
                <w:lang w:eastAsia="de-CH"/>
              </w:rPr>
              <w:t>Unterstützen den Kp Kdt</w:t>
            </w:r>
            <w:r>
              <w:rPr>
                <w:rFonts w:cs="Arial"/>
                <w:lang w:eastAsia="de-CH"/>
              </w:rPr>
              <w:t>,</w:t>
            </w:r>
            <w:r w:rsidRPr="004A57F1">
              <w:rPr>
                <w:rFonts w:cs="Arial"/>
                <w:lang w:eastAsia="de-CH"/>
              </w:rPr>
              <w:t xml:space="preserve"> </w:t>
            </w:r>
            <w:r>
              <w:rPr>
                <w:rFonts w:cs="Arial"/>
                <w:lang w:eastAsia="de-CH"/>
              </w:rPr>
              <w:t xml:space="preserve">Tages Of </w:t>
            </w:r>
            <w:r w:rsidRPr="004A57F1">
              <w:rPr>
                <w:rFonts w:cs="Arial"/>
                <w:lang w:eastAsia="de-CH"/>
              </w:rPr>
              <w:t>und Einh Fw in den Kontrollmassnahmen und bei der Durchsetzung des Dienstbetriebes;</w:t>
            </w:r>
          </w:p>
          <w:p w14:paraId="2E41A22D" w14:textId="78DB146D" w:rsidR="00A602A1" w:rsidRDefault="004A57F1" w:rsidP="0093675C">
            <w:pPr>
              <w:pStyle w:val="Listenabsatz"/>
              <w:numPr>
                <w:ilvl w:val="0"/>
                <w:numId w:val="13"/>
              </w:numPr>
              <w:autoSpaceDE w:val="0"/>
              <w:autoSpaceDN w:val="0"/>
              <w:adjustRightInd w:val="0"/>
              <w:spacing w:after="14"/>
              <w:ind w:left="182" w:hanging="284"/>
              <w:rPr>
                <w:rFonts w:ascii="Arial" w:hAnsi="Arial" w:cs="Arial"/>
                <w:lang w:eastAsia="de-CH"/>
              </w:rPr>
            </w:pPr>
            <w:r w:rsidRPr="004A57F1">
              <w:rPr>
                <w:rFonts w:ascii="Arial" w:hAnsi="Arial" w:cs="Arial"/>
                <w:lang w:eastAsia="de-CH"/>
              </w:rPr>
              <w:t>Kontrollieren den Parkdienst an Waffen, Ausrüstung, Material und Fahrzeugen</w:t>
            </w:r>
            <w:r>
              <w:rPr>
                <w:rFonts w:ascii="Arial" w:hAnsi="Arial" w:cs="Arial"/>
                <w:lang w:eastAsia="de-CH"/>
              </w:rPr>
              <w:t>, welcher täglich durchzuführen ist;</w:t>
            </w:r>
          </w:p>
          <w:p w14:paraId="5BC3BE78" w14:textId="77777777" w:rsidR="004A57F1" w:rsidRDefault="006F4A54" w:rsidP="0093675C">
            <w:pPr>
              <w:numPr>
                <w:ilvl w:val="0"/>
                <w:numId w:val="13"/>
              </w:numPr>
              <w:ind w:left="182" w:right="0" w:hanging="284"/>
              <w:rPr>
                <w:rFonts w:cs="Arial"/>
                <w:lang w:eastAsia="de-CH"/>
              </w:rPr>
            </w:pPr>
            <w:r w:rsidRPr="006F4A54">
              <w:rPr>
                <w:rFonts w:cs="Arial"/>
                <w:lang w:eastAsia="de-CH"/>
              </w:rPr>
              <w:t>Sind verantwortlich für die korrekte und rechtzeitige Mat- und Mun-Bestellungen</w:t>
            </w:r>
            <w:r>
              <w:rPr>
                <w:rFonts w:cs="Arial"/>
                <w:lang w:eastAsia="de-CH"/>
              </w:rPr>
              <w:t>.</w:t>
            </w:r>
          </w:p>
          <w:p w14:paraId="64A2B1F6" w14:textId="46FFBB5D" w:rsidR="00BF70AE" w:rsidRPr="004A57F1" w:rsidRDefault="00BF70AE" w:rsidP="00BF70AE">
            <w:pPr>
              <w:ind w:left="182" w:right="0"/>
              <w:rPr>
                <w:rFonts w:cs="Arial"/>
                <w:lang w:eastAsia="de-CH"/>
              </w:rPr>
            </w:pPr>
          </w:p>
        </w:tc>
      </w:tr>
      <w:tr w:rsidR="00A602A1" w14:paraId="280D935B" w14:textId="77777777" w:rsidTr="00B730A1">
        <w:tc>
          <w:tcPr>
            <w:tcW w:w="2867" w:type="dxa"/>
          </w:tcPr>
          <w:p w14:paraId="60CD41F0" w14:textId="2BC88F32" w:rsidR="00A602A1" w:rsidRPr="004A57F1" w:rsidRDefault="00B730A1" w:rsidP="004A33F2">
            <w:pPr>
              <w:pStyle w:val="berschrift2"/>
            </w:pPr>
            <w:r w:rsidRPr="004A57F1">
              <w:t>Einh Fw</w:t>
            </w:r>
          </w:p>
          <w:p w14:paraId="3D6788A0" w14:textId="77777777" w:rsidR="00A602A1" w:rsidRPr="004A57F1" w:rsidRDefault="00A602A1" w:rsidP="004A33F2">
            <w:pPr>
              <w:pStyle w:val="berschrift2"/>
              <w:numPr>
                <w:ilvl w:val="1"/>
                <w:numId w:val="0"/>
              </w:numPr>
              <w:tabs>
                <w:tab w:val="num" w:pos="993"/>
              </w:tabs>
              <w:ind w:left="992" w:hanging="992"/>
            </w:pPr>
          </w:p>
        </w:tc>
        <w:tc>
          <w:tcPr>
            <w:tcW w:w="6345" w:type="dxa"/>
          </w:tcPr>
          <w:p w14:paraId="5C6C4C3A" w14:textId="3EF8C960" w:rsidR="00BF70AE" w:rsidRDefault="00BF70AE" w:rsidP="0093675C">
            <w:pPr>
              <w:pStyle w:val="Listenabsatz"/>
              <w:numPr>
                <w:ilvl w:val="0"/>
                <w:numId w:val="14"/>
              </w:numPr>
              <w:ind w:left="182" w:hanging="284"/>
              <w:rPr>
                <w:rFonts w:ascii="Arial" w:hAnsi="Arial" w:cs="Arial"/>
                <w:lang w:eastAsia="de-CH"/>
              </w:rPr>
            </w:pPr>
            <w:r>
              <w:rPr>
                <w:rFonts w:ascii="Arial" w:hAnsi="Arial" w:cs="Arial"/>
                <w:lang w:eastAsia="de-CH"/>
              </w:rPr>
              <w:t>Führt den Dienstbetrieb der Kp;</w:t>
            </w:r>
          </w:p>
          <w:p w14:paraId="167DDFE7" w14:textId="77777777" w:rsidR="007A38CE" w:rsidRDefault="00BF70AE" w:rsidP="007A38CE">
            <w:pPr>
              <w:pStyle w:val="Listenabsatz"/>
              <w:numPr>
                <w:ilvl w:val="0"/>
                <w:numId w:val="14"/>
              </w:numPr>
              <w:ind w:left="182" w:hanging="284"/>
              <w:rPr>
                <w:rFonts w:ascii="Arial" w:hAnsi="Arial" w:cs="Arial"/>
                <w:lang w:eastAsia="de-CH"/>
              </w:rPr>
            </w:pPr>
            <w:r w:rsidRPr="00BF70AE">
              <w:rPr>
                <w:rFonts w:ascii="Arial" w:hAnsi="Arial" w:cs="Arial"/>
                <w:lang w:eastAsia="de-CH"/>
              </w:rPr>
              <w:t xml:space="preserve">Legt </w:t>
            </w:r>
            <w:r w:rsidR="007A38CE">
              <w:rPr>
                <w:rFonts w:ascii="Arial" w:hAnsi="Arial" w:cs="Arial"/>
                <w:lang w:eastAsia="de-CH"/>
              </w:rPr>
              <w:t xml:space="preserve">einheitliche, </w:t>
            </w:r>
            <w:r w:rsidRPr="00BF70AE">
              <w:rPr>
                <w:rFonts w:ascii="Arial" w:hAnsi="Arial" w:cs="Arial"/>
                <w:lang w:eastAsia="de-CH"/>
              </w:rPr>
              <w:t xml:space="preserve">messbare </w:t>
            </w:r>
            <w:r w:rsidR="007A38CE">
              <w:rPr>
                <w:rFonts w:ascii="Arial" w:hAnsi="Arial" w:cs="Arial"/>
                <w:lang w:eastAsia="de-CH"/>
              </w:rPr>
              <w:t xml:space="preserve">und zweckmässige </w:t>
            </w:r>
            <w:r w:rsidRPr="00BF70AE">
              <w:rPr>
                <w:rFonts w:ascii="Arial" w:hAnsi="Arial" w:cs="Arial"/>
                <w:lang w:eastAsia="de-CH"/>
              </w:rPr>
              <w:t>Kriterien für die Zimmerordnung fest;</w:t>
            </w:r>
          </w:p>
          <w:p w14:paraId="5C2A0999" w14:textId="1F5F9B05" w:rsidR="007A38CE" w:rsidRPr="007A38CE" w:rsidRDefault="007A38CE" w:rsidP="007A38CE">
            <w:pPr>
              <w:pStyle w:val="Listenabsatz"/>
              <w:numPr>
                <w:ilvl w:val="0"/>
                <w:numId w:val="14"/>
              </w:numPr>
              <w:ind w:left="182" w:hanging="284"/>
              <w:rPr>
                <w:rFonts w:ascii="Arial" w:hAnsi="Arial" w:cs="Arial"/>
                <w:lang w:eastAsia="de-CH"/>
              </w:rPr>
            </w:pPr>
            <w:r w:rsidRPr="007A38CE">
              <w:rPr>
                <w:rFonts w:ascii="Arial" w:hAnsi="Arial" w:cs="Arial"/>
                <w:lang w:eastAsia="de-CH"/>
              </w:rPr>
              <w:t>Ist verantwortlich für die Übe</w:t>
            </w:r>
            <w:r>
              <w:rPr>
                <w:rFonts w:ascii="Arial" w:hAnsi="Arial" w:cs="Arial"/>
                <w:lang w:eastAsia="de-CH"/>
              </w:rPr>
              <w:t xml:space="preserve">rsicht über die Bestände </w:t>
            </w:r>
            <w:r w:rsidRPr="007A38CE">
              <w:rPr>
                <w:rFonts w:ascii="Arial" w:hAnsi="Arial" w:cs="Arial"/>
                <w:lang w:eastAsia="de-CH"/>
              </w:rPr>
              <w:t>und Korps Mat der Kp;</w:t>
            </w:r>
          </w:p>
          <w:p w14:paraId="3F1489F1" w14:textId="25C4BE03" w:rsidR="00BF70AE" w:rsidRDefault="00BF70AE" w:rsidP="0093675C">
            <w:pPr>
              <w:pStyle w:val="Listenabsatz"/>
              <w:numPr>
                <w:ilvl w:val="0"/>
                <w:numId w:val="14"/>
              </w:numPr>
              <w:ind w:left="182" w:hanging="284"/>
              <w:rPr>
                <w:rFonts w:ascii="Arial" w:hAnsi="Arial" w:cs="Arial"/>
                <w:lang w:eastAsia="de-CH"/>
              </w:rPr>
            </w:pPr>
            <w:r w:rsidRPr="00BF70AE">
              <w:rPr>
                <w:rFonts w:ascii="Arial" w:hAnsi="Arial" w:cs="Arial"/>
                <w:lang w:eastAsia="de-CH"/>
              </w:rPr>
              <w:t>Führt während dem ganzen Dienst eine Kontrollliste sämtlicher pers Waffen;</w:t>
            </w:r>
          </w:p>
          <w:p w14:paraId="642CDC55" w14:textId="48B959E3" w:rsidR="00A602A1" w:rsidRPr="00CD177A" w:rsidRDefault="00BF70AE" w:rsidP="0093675C">
            <w:pPr>
              <w:pStyle w:val="Listenabsatz"/>
              <w:numPr>
                <w:ilvl w:val="0"/>
                <w:numId w:val="14"/>
              </w:numPr>
              <w:ind w:left="182" w:hanging="284"/>
              <w:rPr>
                <w:rFonts w:cs="Arial"/>
                <w:lang w:eastAsia="de-CH"/>
              </w:rPr>
            </w:pPr>
            <w:r w:rsidRPr="00BF70AE">
              <w:rPr>
                <w:rFonts w:ascii="Arial" w:hAnsi="Arial" w:cs="Arial"/>
                <w:lang w:eastAsia="de-CH"/>
              </w:rPr>
              <w:t>Übermittelt täglich die gesammelten Mun Bestellungen an die Inf Stabskp 56 gemäss deren Bf/Zyklus</w:t>
            </w:r>
            <w:r>
              <w:rPr>
                <w:rFonts w:ascii="Arial" w:hAnsi="Arial" w:cs="Arial"/>
                <w:lang w:eastAsia="de-CH"/>
              </w:rPr>
              <w:t>.</w:t>
            </w:r>
          </w:p>
        </w:tc>
      </w:tr>
      <w:tr w:rsidR="00A602A1" w:rsidRPr="007B23CB" w14:paraId="586366E0" w14:textId="77777777" w:rsidTr="00B730A1">
        <w:tc>
          <w:tcPr>
            <w:tcW w:w="2867" w:type="dxa"/>
          </w:tcPr>
          <w:p w14:paraId="2BDAC1CF" w14:textId="0785D981" w:rsidR="00A602A1" w:rsidRPr="00F75162" w:rsidRDefault="00B730A1" w:rsidP="004A33F2">
            <w:pPr>
              <w:pStyle w:val="berschrift2"/>
              <w:rPr>
                <w:lang w:val="en-US"/>
              </w:rPr>
            </w:pPr>
            <w:r>
              <w:rPr>
                <w:lang w:val="en-US"/>
              </w:rPr>
              <w:t xml:space="preserve">Einh </w:t>
            </w:r>
            <w:r w:rsidR="00A602A1">
              <w:rPr>
                <w:lang w:val="en-US"/>
              </w:rPr>
              <w:t>Four</w:t>
            </w:r>
          </w:p>
          <w:p w14:paraId="0249DB13" w14:textId="77777777" w:rsidR="00A602A1" w:rsidRPr="00470797" w:rsidRDefault="00A602A1" w:rsidP="004A33F2">
            <w:pPr>
              <w:pStyle w:val="berschrift2"/>
              <w:numPr>
                <w:ilvl w:val="1"/>
                <w:numId w:val="0"/>
              </w:numPr>
              <w:tabs>
                <w:tab w:val="num" w:pos="993"/>
              </w:tabs>
              <w:ind w:left="992" w:hanging="992"/>
              <w:rPr>
                <w:lang w:val="en-US"/>
              </w:rPr>
            </w:pPr>
          </w:p>
        </w:tc>
        <w:tc>
          <w:tcPr>
            <w:tcW w:w="6345" w:type="dxa"/>
          </w:tcPr>
          <w:p w14:paraId="37F286C5" w14:textId="7820328C" w:rsidR="00D15BBE" w:rsidRDefault="00D15BBE" w:rsidP="0093675C">
            <w:pPr>
              <w:pStyle w:val="Listenabsatz"/>
              <w:numPr>
                <w:ilvl w:val="0"/>
                <w:numId w:val="14"/>
              </w:numPr>
              <w:ind w:left="182" w:hanging="284"/>
              <w:rPr>
                <w:rFonts w:ascii="Arial" w:hAnsi="Arial" w:cs="Arial"/>
                <w:lang w:eastAsia="de-CH"/>
              </w:rPr>
            </w:pPr>
            <w:r>
              <w:rPr>
                <w:rFonts w:ascii="Arial" w:hAnsi="Arial" w:cs="Arial"/>
                <w:lang w:eastAsia="de-CH"/>
              </w:rPr>
              <w:t>Stellt sicher, dass die Küche während des Einsatzes 24h lang rythmusgerechte Vpf für die Truppe bereitstellen kann;</w:t>
            </w:r>
          </w:p>
          <w:p w14:paraId="379B3595" w14:textId="38587ED4" w:rsidR="00A602A1" w:rsidRPr="000F5B5C" w:rsidRDefault="00BF70AE" w:rsidP="000F5B5C">
            <w:pPr>
              <w:pStyle w:val="Listenabsatz"/>
              <w:numPr>
                <w:ilvl w:val="0"/>
                <w:numId w:val="14"/>
              </w:numPr>
              <w:ind w:left="182" w:hanging="284"/>
              <w:rPr>
                <w:rFonts w:ascii="Arial" w:hAnsi="Arial" w:cs="Arial"/>
                <w:lang w:eastAsia="de-CH"/>
              </w:rPr>
            </w:pPr>
            <w:r w:rsidRPr="00BF70AE">
              <w:rPr>
                <w:rFonts w:ascii="Arial" w:hAnsi="Arial" w:cs="Arial"/>
                <w:lang w:eastAsia="de-CH"/>
              </w:rPr>
              <w:t xml:space="preserve">Stellt sicher, dass die AdA </w:t>
            </w:r>
            <w:r w:rsidR="00D15BBE">
              <w:rPr>
                <w:rFonts w:ascii="Arial" w:hAnsi="Arial" w:cs="Arial"/>
                <w:lang w:eastAsia="de-CH"/>
              </w:rPr>
              <w:t>während den Mahlzeiten</w:t>
            </w:r>
            <w:r w:rsidRPr="00BF70AE">
              <w:rPr>
                <w:rFonts w:ascii="Arial" w:hAnsi="Arial" w:cs="Arial"/>
                <w:lang w:eastAsia="de-CH"/>
              </w:rPr>
              <w:t xml:space="preserve"> eine Zwipf </w:t>
            </w:r>
            <w:r w:rsidR="007A38CE">
              <w:rPr>
                <w:rFonts w:ascii="Arial" w:hAnsi="Arial" w:cs="Arial"/>
                <w:lang w:eastAsia="de-CH"/>
              </w:rPr>
              <w:t xml:space="preserve">für den Einsatz </w:t>
            </w:r>
            <w:r w:rsidRPr="00BF70AE">
              <w:rPr>
                <w:rFonts w:ascii="Arial" w:hAnsi="Arial" w:cs="Arial"/>
                <w:lang w:eastAsia="de-CH"/>
              </w:rPr>
              <w:t>fassen können;</w:t>
            </w:r>
          </w:p>
        </w:tc>
      </w:tr>
      <w:tr w:rsidR="00BF70AE" w:rsidRPr="007B23CB" w14:paraId="1D5912C4" w14:textId="77777777" w:rsidTr="00B730A1">
        <w:tc>
          <w:tcPr>
            <w:tcW w:w="2867" w:type="dxa"/>
          </w:tcPr>
          <w:p w14:paraId="33D6AAEA" w14:textId="7AFB40FA" w:rsidR="00BF70AE" w:rsidRDefault="00BF70AE" w:rsidP="004A33F2">
            <w:pPr>
              <w:pStyle w:val="berschrift2"/>
              <w:rPr>
                <w:lang w:val="en-US"/>
              </w:rPr>
            </w:pPr>
            <w:r>
              <w:rPr>
                <w:lang w:val="en-US"/>
              </w:rPr>
              <w:t>Mat C</w:t>
            </w:r>
          </w:p>
        </w:tc>
        <w:tc>
          <w:tcPr>
            <w:tcW w:w="6345" w:type="dxa"/>
          </w:tcPr>
          <w:p w14:paraId="348D222D" w14:textId="77777777" w:rsidR="00BF70AE" w:rsidRDefault="00BF70AE" w:rsidP="0093675C">
            <w:pPr>
              <w:pStyle w:val="Listenabsatz"/>
              <w:numPr>
                <w:ilvl w:val="0"/>
                <w:numId w:val="14"/>
              </w:numPr>
              <w:ind w:left="182" w:hanging="284"/>
              <w:rPr>
                <w:rFonts w:ascii="Arial" w:hAnsi="Arial" w:cs="Arial"/>
                <w:lang w:eastAsia="de-CH"/>
              </w:rPr>
            </w:pPr>
            <w:r>
              <w:rPr>
                <w:rFonts w:ascii="Arial" w:hAnsi="Arial" w:cs="Arial"/>
                <w:lang w:eastAsia="de-CH"/>
              </w:rPr>
              <w:t>Führt das Mat Mag der Kp;</w:t>
            </w:r>
          </w:p>
          <w:p w14:paraId="03502956" w14:textId="511EF8FA" w:rsidR="00BF70AE" w:rsidRDefault="00BF70AE" w:rsidP="0093675C">
            <w:pPr>
              <w:pStyle w:val="Listenabsatz"/>
              <w:numPr>
                <w:ilvl w:val="0"/>
                <w:numId w:val="14"/>
              </w:numPr>
              <w:ind w:left="182" w:hanging="284"/>
              <w:rPr>
                <w:rFonts w:ascii="Arial" w:hAnsi="Arial" w:cs="Arial"/>
                <w:lang w:eastAsia="de-CH"/>
              </w:rPr>
            </w:pPr>
            <w:r w:rsidRPr="00BF70AE">
              <w:rPr>
                <w:rFonts w:ascii="Arial" w:hAnsi="Arial" w:cs="Arial"/>
                <w:lang w:eastAsia="de-CH"/>
              </w:rPr>
              <w:t>Gibt schutzwürdiges Mat nur gegen Gutschein (inkl Nummernkontrolle) heraus;</w:t>
            </w:r>
          </w:p>
          <w:p w14:paraId="517D1C0B" w14:textId="64F64EA4" w:rsidR="00BF70AE" w:rsidRPr="00BF70AE" w:rsidRDefault="00BF70AE" w:rsidP="0093675C">
            <w:pPr>
              <w:pStyle w:val="Listenabsatz"/>
              <w:numPr>
                <w:ilvl w:val="0"/>
                <w:numId w:val="14"/>
              </w:numPr>
              <w:ind w:left="182" w:hanging="284"/>
              <w:rPr>
                <w:rFonts w:ascii="Arial" w:hAnsi="Arial" w:cs="Arial"/>
                <w:lang w:eastAsia="de-CH"/>
              </w:rPr>
            </w:pPr>
            <w:r w:rsidRPr="00BF70AE">
              <w:rPr>
                <w:rFonts w:ascii="Arial" w:hAnsi="Arial" w:cs="Arial"/>
                <w:lang w:eastAsia="de-CH"/>
              </w:rPr>
              <w:t>Kontrolliert sein Mat Mag täglich stichprobenartig auf Einsatzbereitschaft und Mat Verluste;</w:t>
            </w:r>
          </w:p>
          <w:p w14:paraId="354E85E9" w14:textId="77777777" w:rsidR="00BF70AE" w:rsidRPr="00BF70AE" w:rsidRDefault="00BF70AE" w:rsidP="0093675C">
            <w:pPr>
              <w:pStyle w:val="Listenabsatz"/>
              <w:numPr>
                <w:ilvl w:val="0"/>
                <w:numId w:val="14"/>
              </w:numPr>
              <w:ind w:left="182" w:hanging="284"/>
              <w:rPr>
                <w:rFonts w:ascii="Arial" w:hAnsi="Arial" w:cs="Arial"/>
                <w:lang w:eastAsia="de-CH"/>
              </w:rPr>
            </w:pPr>
            <w:r w:rsidRPr="00BF70AE">
              <w:rPr>
                <w:rFonts w:ascii="Arial" w:hAnsi="Arial" w:cs="Arial"/>
                <w:lang w:eastAsia="de-CH"/>
              </w:rPr>
              <w:t>Führt eine Mat Verlustliste und übergibt diese jeweils am Freitag dem Kp Kdt;</w:t>
            </w:r>
          </w:p>
          <w:p w14:paraId="4D67ACB2" w14:textId="3BC99275" w:rsidR="00BF70AE" w:rsidRPr="00BF70AE" w:rsidRDefault="00BF70AE" w:rsidP="0093675C">
            <w:pPr>
              <w:pStyle w:val="Listenabsatz"/>
              <w:numPr>
                <w:ilvl w:val="0"/>
                <w:numId w:val="14"/>
              </w:numPr>
              <w:ind w:left="182" w:hanging="284"/>
              <w:rPr>
                <w:rFonts w:ascii="Arial" w:hAnsi="Arial" w:cs="Arial"/>
                <w:lang w:eastAsia="de-CH"/>
              </w:rPr>
            </w:pPr>
            <w:r w:rsidRPr="00BF70AE">
              <w:rPr>
                <w:rFonts w:ascii="Arial" w:hAnsi="Arial" w:cs="Arial"/>
                <w:lang w:eastAsia="de-CH"/>
              </w:rPr>
              <w:t>Stellt das bestellte Mat rechtzeitig bereit und meldet frühzeitig, wenn das Mat n</w:t>
            </w:r>
            <w:r>
              <w:rPr>
                <w:rFonts w:ascii="Arial" w:hAnsi="Arial" w:cs="Arial"/>
                <w:lang w:eastAsia="de-CH"/>
              </w:rPr>
              <w:t>icht in genügender Qualität und/</w:t>
            </w:r>
            <w:r w:rsidRPr="00BF70AE">
              <w:rPr>
                <w:rFonts w:ascii="Arial" w:hAnsi="Arial" w:cs="Arial"/>
                <w:lang w:eastAsia="de-CH"/>
              </w:rPr>
              <w:t>oder Quantität vorhanden ist.</w:t>
            </w:r>
          </w:p>
        </w:tc>
      </w:tr>
      <w:tr w:rsidR="000F5B5C" w:rsidRPr="007B23CB" w14:paraId="6ACA67EC" w14:textId="77777777" w:rsidTr="00B730A1">
        <w:tc>
          <w:tcPr>
            <w:tcW w:w="2867" w:type="dxa"/>
          </w:tcPr>
          <w:p w14:paraId="5C5A0BC3" w14:textId="602D4635" w:rsidR="000F5B5C" w:rsidRDefault="000F5B5C" w:rsidP="004A33F2">
            <w:pPr>
              <w:pStyle w:val="berschrift2"/>
              <w:rPr>
                <w:lang w:val="en-US"/>
              </w:rPr>
            </w:pPr>
            <w:r>
              <w:rPr>
                <w:lang w:val="en-US"/>
              </w:rPr>
              <w:t>Mun C</w:t>
            </w:r>
          </w:p>
        </w:tc>
        <w:tc>
          <w:tcPr>
            <w:tcW w:w="6345" w:type="dxa"/>
          </w:tcPr>
          <w:p w14:paraId="18859B23" w14:textId="3C4FB4B9" w:rsidR="00636883" w:rsidRDefault="00636883" w:rsidP="0093675C">
            <w:pPr>
              <w:pStyle w:val="Listenabsatz"/>
              <w:numPr>
                <w:ilvl w:val="0"/>
                <w:numId w:val="14"/>
              </w:numPr>
              <w:ind w:left="182" w:hanging="284"/>
              <w:rPr>
                <w:rFonts w:ascii="Arial" w:hAnsi="Arial" w:cs="Arial"/>
                <w:lang w:eastAsia="de-CH"/>
              </w:rPr>
            </w:pPr>
            <w:r>
              <w:rPr>
                <w:rFonts w:ascii="Arial" w:hAnsi="Arial" w:cs="Arial"/>
                <w:lang w:eastAsia="de-CH"/>
              </w:rPr>
              <w:t>Führt das Mun Mag der Kp;</w:t>
            </w:r>
          </w:p>
          <w:p w14:paraId="05821774" w14:textId="75D1DBF8" w:rsidR="000F5B5C" w:rsidRPr="00636883" w:rsidRDefault="00636883" w:rsidP="00636883">
            <w:pPr>
              <w:pStyle w:val="Listenabsatz"/>
              <w:numPr>
                <w:ilvl w:val="0"/>
                <w:numId w:val="14"/>
              </w:numPr>
              <w:ind w:left="182" w:hanging="284"/>
              <w:rPr>
                <w:rFonts w:ascii="Arial" w:hAnsi="Arial" w:cs="Arial"/>
                <w:lang w:eastAsia="de-CH"/>
              </w:rPr>
            </w:pPr>
            <w:r>
              <w:rPr>
                <w:rFonts w:ascii="Arial" w:hAnsi="Arial" w:cs="Arial"/>
                <w:lang w:eastAsia="de-CH"/>
              </w:rPr>
              <w:t>Ist für die Ausgabe und Einsammlung der Munition an die Wache sowie an die Ei Det während der U CONEX verantwortlich;</w:t>
            </w:r>
          </w:p>
        </w:tc>
      </w:tr>
    </w:tbl>
    <w:p w14:paraId="7B8FE6E9" w14:textId="77777777" w:rsidR="00C3349F" w:rsidRDefault="00C3349F"/>
    <w:tbl>
      <w:tblPr>
        <w:tblW w:w="9212" w:type="dxa"/>
        <w:tblInd w:w="-32" w:type="dxa"/>
        <w:tblLayout w:type="fixed"/>
        <w:tblLook w:val="0000" w:firstRow="0" w:lastRow="0" w:firstColumn="0" w:lastColumn="0" w:noHBand="0" w:noVBand="0"/>
      </w:tblPr>
      <w:tblGrid>
        <w:gridCol w:w="2867"/>
        <w:gridCol w:w="6345"/>
      </w:tblGrid>
      <w:tr w:rsidR="00BF70AE" w:rsidRPr="007B23CB" w14:paraId="1338CBC3" w14:textId="77777777" w:rsidTr="00B730A1">
        <w:tc>
          <w:tcPr>
            <w:tcW w:w="2867" w:type="dxa"/>
          </w:tcPr>
          <w:p w14:paraId="2D859FBC" w14:textId="1C748663" w:rsidR="00BF70AE" w:rsidRDefault="00BF70AE" w:rsidP="004A33F2">
            <w:pPr>
              <w:pStyle w:val="berschrift2"/>
              <w:rPr>
                <w:lang w:val="en-US"/>
              </w:rPr>
            </w:pPr>
            <w:r>
              <w:rPr>
                <w:lang w:val="en-US"/>
              </w:rPr>
              <w:lastRenderedPageBreak/>
              <w:t>C V+T</w:t>
            </w:r>
          </w:p>
        </w:tc>
        <w:tc>
          <w:tcPr>
            <w:tcW w:w="6345" w:type="dxa"/>
          </w:tcPr>
          <w:p w14:paraId="36F492E1" w14:textId="77777777" w:rsidR="00BF70AE" w:rsidRPr="00BF70AE" w:rsidRDefault="00BF70AE" w:rsidP="0093675C">
            <w:pPr>
              <w:pStyle w:val="Listenabsatz"/>
              <w:numPr>
                <w:ilvl w:val="0"/>
                <w:numId w:val="14"/>
              </w:numPr>
              <w:ind w:left="182" w:hanging="284"/>
              <w:rPr>
                <w:rFonts w:ascii="Arial" w:hAnsi="Arial" w:cs="Arial"/>
                <w:lang w:eastAsia="de-CH"/>
              </w:rPr>
            </w:pPr>
            <w:r w:rsidRPr="00BF70AE">
              <w:rPr>
                <w:rFonts w:ascii="Arial" w:hAnsi="Arial" w:cs="Arial"/>
                <w:lang w:eastAsia="de-CH"/>
              </w:rPr>
              <w:t>Führt den V+T Bereich der Kp;</w:t>
            </w:r>
          </w:p>
          <w:p w14:paraId="09A63FF5" w14:textId="0C1548E2" w:rsidR="00BF70AE" w:rsidRPr="00BF70AE" w:rsidRDefault="00BF70AE" w:rsidP="0093675C">
            <w:pPr>
              <w:pStyle w:val="Listenabsatz"/>
              <w:numPr>
                <w:ilvl w:val="0"/>
                <w:numId w:val="14"/>
              </w:numPr>
              <w:ind w:left="182" w:hanging="284"/>
              <w:rPr>
                <w:rFonts w:ascii="Arial" w:hAnsi="Arial" w:cs="Arial"/>
                <w:lang w:eastAsia="de-CH"/>
              </w:rPr>
            </w:pPr>
            <w:r w:rsidRPr="00BF70AE">
              <w:rPr>
                <w:rFonts w:ascii="Arial" w:hAnsi="Arial" w:cs="Arial"/>
                <w:lang w:eastAsia="de-CH"/>
              </w:rPr>
              <w:t>Unterstützt alle Kader bei der Durchsetzung der Vorschriften, insbesondere der</w:t>
            </w:r>
            <w:r>
              <w:rPr>
                <w:rFonts w:ascii="Arial" w:hAnsi="Arial" w:cs="Arial"/>
                <w:lang w:eastAsia="de-CH"/>
              </w:rPr>
              <w:t xml:space="preserve"> </w:t>
            </w:r>
            <w:r w:rsidRPr="00BF70AE">
              <w:rPr>
                <w:rFonts w:ascii="Arial" w:hAnsi="Arial" w:cs="Arial"/>
                <w:lang w:eastAsia="de-CH"/>
              </w:rPr>
              <w:t>Unfallverhütung;</w:t>
            </w:r>
          </w:p>
          <w:p w14:paraId="2299FC34" w14:textId="637FC92D" w:rsidR="00BF70AE" w:rsidRPr="00BF70AE" w:rsidRDefault="00BF70AE" w:rsidP="0093675C">
            <w:pPr>
              <w:pStyle w:val="Listenabsatz"/>
              <w:numPr>
                <w:ilvl w:val="0"/>
                <w:numId w:val="14"/>
              </w:numPr>
              <w:ind w:left="182" w:hanging="284"/>
              <w:rPr>
                <w:rFonts w:ascii="Arial" w:hAnsi="Arial" w:cs="Arial"/>
                <w:lang w:eastAsia="de-CH"/>
              </w:rPr>
            </w:pPr>
            <w:r w:rsidRPr="00BF70AE">
              <w:rPr>
                <w:rFonts w:ascii="Arial" w:hAnsi="Arial" w:cs="Arial"/>
                <w:lang w:eastAsia="de-CH"/>
              </w:rPr>
              <w:t>Kontrolliert 2x wöchentlich bei 10 Fz die Sauberkeit und die</w:t>
            </w:r>
            <w:r>
              <w:rPr>
                <w:rFonts w:ascii="Arial" w:hAnsi="Arial" w:cs="Arial"/>
                <w:lang w:eastAsia="de-CH"/>
              </w:rPr>
              <w:t xml:space="preserve"> </w:t>
            </w:r>
            <w:r w:rsidRPr="00BF70AE">
              <w:rPr>
                <w:rFonts w:ascii="Arial" w:hAnsi="Arial" w:cs="Arial"/>
                <w:lang w:eastAsia="de-CH"/>
              </w:rPr>
              <w:t>Fahrtenkontrollhefter;</w:t>
            </w:r>
          </w:p>
          <w:p w14:paraId="086D17DB" w14:textId="48E54E25" w:rsidR="00BF70AE" w:rsidRPr="00BF70AE" w:rsidRDefault="00BF70AE" w:rsidP="0093675C">
            <w:pPr>
              <w:pStyle w:val="Listenabsatz"/>
              <w:numPr>
                <w:ilvl w:val="0"/>
                <w:numId w:val="14"/>
              </w:numPr>
              <w:ind w:left="182" w:hanging="284"/>
              <w:rPr>
                <w:rFonts w:ascii="Arial" w:hAnsi="Arial" w:cs="Arial"/>
                <w:lang w:eastAsia="de-CH"/>
              </w:rPr>
            </w:pPr>
            <w:r w:rsidRPr="00BF70AE">
              <w:rPr>
                <w:rFonts w:ascii="Arial" w:hAnsi="Arial" w:cs="Arial"/>
                <w:lang w:eastAsia="de-CH"/>
              </w:rPr>
              <w:t>Kontrolliert 2x wöchentlich bei 10 Fhr die Ruhezeitkontrollen;</w:t>
            </w:r>
          </w:p>
          <w:p w14:paraId="7A4DBC2C" w14:textId="46A60575" w:rsidR="00BF70AE" w:rsidRDefault="00BF70AE" w:rsidP="0093675C">
            <w:pPr>
              <w:pStyle w:val="Listenabsatz"/>
              <w:numPr>
                <w:ilvl w:val="0"/>
                <w:numId w:val="14"/>
              </w:numPr>
              <w:ind w:left="182" w:hanging="284"/>
              <w:rPr>
                <w:rFonts w:ascii="Arial" w:hAnsi="Arial" w:cs="Arial"/>
                <w:lang w:eastAsia="de-CH"/>
              </w:rPr>
            </w:pPr>
            <w:r w:rsidRPr="00BF70AE">
              <w:rPr>
                <w:rFonts w:ascii="Arial" w:hAnsi="Arial" w:cs="Arial"/>
                <w:lang w:eastAsia="de-CH"/>
              </w:rPr>
              <w:t>Kommandiert und kontrolliert jeden Freitag die Durchführung des WPD an allen</w:t>
            </w:r>
            <w:r>
              <w:rPr>
                <w:rFonts w:ascii="Arial" w:hAnsi="Arial" w:cs="Arial"/>
                <w:lang w:eastAsia="de-CH"/>
              </w:rPr>
              <w:t xml:space="preserve"> </w:t>
            </w:r>
            <w:r w:rsidRPr="00BF70AE">
              <w:rPr>
                <w:rFonts w:ascii="Arial" w:hAnsi="Arial" w:cs="Arial"/>
                <w:lang w:eastAsia="de-CH"/>
              </w:rPr>
              <w:t>Fz.</w:t>
            </w:r>
          </w:p>
        </w:tc>
      </w:tr>
    </w:tbl>
    <w:p w14:paraId="7106509E" w14:textId="77777777" w:rsidR="00A602A1" w:rsidRDefault="00A602A1" w:rsidP="00A602A1"/>
    <w:p w14:paraId="7E9A0097" w14:textId="68E5BF25" w:rsidR="00A602A1" w:rsidRDefault="00A602A1" w:rsidP="00526A63">
      <w:pPr>
        <w:pStyle w:val="berschrift1"/>
        <w:ind w:right="0"/>
      </w:pPr>
      <w:r>
        <w:t>Besondere Anordnungen</w:t>
      </w:r>
    </w:p>
    <w:p w14:paraId="50E2EB7F" w14:textId="77777777" w:rsidR="00526A63" w:rsidRPr="00526A63" w:rsidRDefault="00526A63" w:rsidP="00526A63">
      <w:pPr>
        <w:pStyle w:val="VBS-Eingerckt"/>
      </w:pPr>
    </w:p>
    <w:p w14:paraId="6E610C5F" w14:textId="15AB04C8" w:rsidR="00132338" w:rsidRPr="00132338" w:rsidRDefault="00132338" w:rsidP="00132338">
      <w:pPr>
        <w:pStyle w:val="berschrift2"/>
        <w:tabs>
          <w:tab w:val="num" w:pos="1427"/>
        </w:tabs>
        <w:ind w:right="0"/>
      </w:pPr>
      <w:r>
        <w:t>Kommissariatsdienst</w:t>
      </w:r>
    </w:p>
    <w:p w14:paraId="4E20F43B" w14:textId="543D72D5" w:rsidR="00A602A1" w:rsidRDefault="00A602A1" w:rsidP="008B7C9C">
      <w:pPr>
        <w:pStyle w:val="VBS-Eingerckt"/>
        <w:ind w:left="0"/>
      </w:pPr>
    </w:p>
    <w:p w14:paraId="3CB4C73A" w14:textId="7DB28D09" w:rsidR="0049254B" w:rsidRDefault="00132338" w:rsidP="00BE40B8">
      <w:pPr>
        <w:pStyle w:val="berschrift3"/>
      </w:pPr>
      <w:r>
        <w:t>Buchhaltungsperiode und Verpflegung</w:t>
      </w:r>
    </w:p>
    <w:p w14:paraId="6C4A9B79" w14:textId="106E97C9" w:rsidR="00132338" w:rsidRPr="00132338" w:rsidRDefault="00132338" w:rsidP="00132338">
      <w:pPr>
        <w:pStyle w:val="VBS-Eingerckt"/>
      </w:pPr>
      <w:r>
        <w:t xml:space="preserve">Die Buchhaltungsperiode dauert vom </w:t>
      </w:r>
      <w:r w:rsidR="00E83E9D">
        <w:t>02</w:t>
      </w:r>
      <w:r>
        <w:t>.0</w:t>
      </w:r>
      <w:r w:rsidR="00E83E9D">
        <w:t>6</w:t>
      </w:r>
      <w:r>
        <w:t>.20</w:t>
      </w:r>
      <w:r w:rsidR="00E83E9D">
        <w:t>20</w:t>
      </w:r>
      <w:r>
        <w:t xml:space="preserve"> bis 2</w:t>
      </w:r>
      <w:r w:rsidR="00E83E9D">
        <w:t>6</w:t>
      </w:r>
      <w:r>
        <w:t>.0</w:t>
      </w:r>
      <w:r w:rsidR="00E83E9D">
        <w:t>6</w:t>
      </w:r>
      <w:r>
        <w:t>.20</w:t>
      </w:r>
      <w:r w:rsidR="00E83E9D">
        <w:t>20 (25</w:t>
      </w:r>
      <w:r>
        <w:t xml:space="preserve"> Diensttage).</w:t>
      </w:r>
      <w:r w:rsidR="00224062">
        <w:t xml:space="preserve"> </w:t>
      </w:r>
      <w:r w:rsidR="000E500C">
        <w:t xml:space="preserve">Die Rechnungsführer halten sich jederzeit für eine Zwischenrevision bereit. Pro besoldeter Diensttag sind CHF 0.20 abzuziehen und in der Materialverlustkasse zu vereinnahmen. </w:t>
      </w:r>
      <w:r>
        <w:t xml:space="preserve">Die Verpflegung während des FDT wird durch die </w:t>
      </w:r>
      <w:r w:rsidR="00E83E9D">
        <w:t>Inf Kp 56/3</w:t>
      </w:r>
      <w:r>
        <w:t xml:space="preserve"> sichergestellt.</w:t>
      </w:r>
    </w:p>
    <w:p w14:paraId="3F208F9B" w14:textId="7C8021B6" w:rsidR="008B7C9C" w:rsidRDefault="008B7C9C" w:rsidP="00224062">
      <w:pPr>
        <w:pStyle w:val="VBS-Eingerckt"/>
        <w:ind w:left="0"/>
      </w:pPr>
    </w:p>
    <w:p w14:paraId="568AAE8B" w14:textId="2C28A3D1" w:rsidR="00E15624" w:rsidRDefault="00224062" w:rsidP="00E762CC">
      <w:pPr>
        <w:pStyle w:val="berschrift3"/>
      </w:pPr>
      <w:r>
        <w:t>Erreichbarkeit KP</w:t>
      </w:r>
    </w:p>
    <w:p w14:paraId="6FE84A98" w14:textId="1EE8DB30" w:rsidR="00E15624" w:rsidRDefault="00224062" w:rsidP="00224062">
      <w:pPr>
        <w:pStyle w:val="VBS-Eingerckt"/>
      </w:pPr>
      <w:r>
        <w:t xml:space="preserve">Die telefonische Erreichbarkeit des KP ist täglich von 0630 bis 2300 sicherzustellen, auch während Ausgang, Kp Abend usw. Von 2300 bis 0630 sowie am Wochenende ist das Telefon auf die Wache umzuleiten. </w:t>
      </w:r>
      <w:r w:rsidR="00E83E9D">
        <w:t xml:space="preserve">Während des Einsatzes CONEX ist das KP während 24h telefonisch erreichbar. </w:t>
      </w:r>
      <w:r>
        <w:t>Der Einh Four ist für die Sicherstellung verantwortlich. Für die "Telefonwache" im Ausgang soll auf diejenigen zurückgegriffen werden, welche geringer Arbeits- &amp; Wetterbelastung ausgesetzt waren (KP Personal, Dispensierte usw).</w:t>
      </w:r>
    </w:p>
    <w:p w14:paraId="1682E343" w14:textId="6F72AA22" w:rsidR="008B7C9C" w:rsidRDefault="008B7C9C" w:rsidP="008B7C9C">
      <w:pPr>
        <w:pStyle w:val="VBS-Eingerckt"/>
      </w:pPr>
    </w:p>
    <w:p w14:paraId="63264514" w14:textId="4077C70F" w:rsidR="00E15624" w:rsidRDefault="00224062" w:rsidP="00E762CC">
      <w:pPr>
        <w:pStyle w:val="berschrift3"/>
      </w:pPr>
      <w:r>
        <w:t>Notfalladressen</w:t>
      </w:r>
    </w:p>
    <w:p w14:paraId="0375626C" w14:textId="5F3EFA19" w:rsidR="008B7C9C" w:rsidRDefault="00224062" w:rsidP="00224062">
      <w:pPr>
        <w:pStyle w:val="VBS-Eingerckt"/>
        <w:rPr>
          <w:rFonts w:cs="Arial"/>
          <w:lang w:eastAsia="de-CH"/>
        </w:rPr>
      </w:pPr>
      <w:r w:rsidRPr="00224062">
        <w:rPr>
          <w:rFonts w:cs="Arial"/>
          <w:lang w:eastAsia="de-CH"/>
        </w:rPr>
        <w:t xml:space="preserve">Der Four stellt die Erfassung </w:t>
      </w:r>
      <w:r w:rsidR="00636883" w:rsidRPr="00224062">
        <w:rPr>
          <w:rFonts w:cs="Arial"/>
          <w:lang w:eastAsia="de-CH"/>
        </w:rPr>
        <w:t>mindestens eine</w:t>
      </w:r>
      <w:r w:rsidR="00636883">
        <w:rPr>
          <w:rFonts w:cs="Arial"/>
          <w:lang w:eastAsia="de-CH"/>
        </w:rPr>
        <w:t>r</w:t>
      </w:r>
      <w:r w:rsidR="00636883" w:rsidRPr="00224062">
        <w:rPr>
          <w:rFonts w:cs="Arial"/>
          <w:lang w:eastAsia="de-CH"/>
        </w:rPr>
        <w:t xml:space="preserve"> Notfalladresse </w:t>
      </w:r>
      <w:r w:rsidRPr="00224062">
        <w:rPr>
          <w:rFonts w:cs="Arial"/>
          <w:lang w:eastAsia="de-CH"/>
        </w:rPr>
        <w:t>am Einrückungstag auf dem Form 01.002 sicher und</w:t>
      </w:r>
      <w:r>
        <w:rPr>
          <w:rFonts w:cs="Arial"/>
          <w:lang w:eastAsia="de-CH"/>
        </w:rPr>
        <w:t xml:space="preserve"> </w:t>
      </w:r>
      <w:r w:rsidRPr="00224062">
        <w:rPr>
          <w:rFonts w:cs="Arial"/>
          <w:lang w:eastAsia="de-CH"/>
        </w:rPr>
        <w:t>hält die Dokumente im KP unter Verschluss. Der AdA kann nicht zur Angabe</w:t>
      </w:r>
      <w:r>
        <w:rPr>
          <w:rFonts w:cs="Arial"/>
          <w:lang w:eastAsia="de-CH"/>
        </w:rPr>
        <w:t xml:space="preserve"> </w:t>
      </w:r>
      <w:r w:rsidRPr="00224062">
        <w:rPr>
          <w:rFonts w:cs="Arial"/>
          <w:lang w:eastAsia="de-CH"/>
        </w:rPr>
        <w:t xml:space="preserve">gezwungen werden. Die Daten </w:t>
      </w:r>
      <w:r w:rsidR="00636883">
        <w:rPr>
          <w:rFonts w:cs="Arial"/>
          <w:lang w:eastAsia="de-CH"/>
        </w:rPr>
        <w:t xml:space="preserve">werden zusätzlich </w:t>
      </w:r>
      <w:r w:rsidRPr="00224062">
        <w:rPr>
          <w:rFonts w:cs="Arial"/>
          <w:lang w:eastAsia="de-CH"/>
        </w:rPr>
        <w:t xml:space="preserve">elektronisch </w:t>
      </w:r>
      <w:r w:rsidR="00636883">
        <w:rPr>
          <w:rFonts w:cs="Arial"/>
          <w:lang w:eastAsia="de-CH"/>
        </w:rPr>
        <w:t xml:space="preserve">im Mil Office </w:t>
      </w:r>
      <w:r w:rsidRPr="00224062">
        <w:rPr>
          <w:rFonts w:cs="Arial"/>
          <w:lang w:eastAsia="de-CH"/>
        </w:rPr>
        <w:t>erfasst und müssen am Ende der Dienstleistung vernichtet werden.</w:t>
      </w:r>
    </w:p>
    <w:p w14:paraId="541735E1" w14:textId="77777777" w:rsidR="00224062" w:rsidRDefault="00224062" w:rsidP="00224062">
      <w:pPr>
        <w:pStyle w:val="VBS-Eingerckt"/>
      </w:pPr>
    </w:p>
    <w:p w14:paraId="0B1BF256" w14:textId="786F3BA2" w:rsidR="00E15624" w:rsidRDefault="00224062" w:rsidP="00E762CC">
      <w:pPr>
        <w:pStyle w:val="berschrift3"/>
      </w:pPr>
      <w:r>
        <w:t>Feldpost</w:t>
      </w:r>
    </w:p>
    <w:p w14:paraId="69A73DB4" w14:textId="0C7397A2" w:rsidR="002908D9" w:rsidRDefault="002908D9" w:rsidP="00224062">
      <w:pPr>
        <w:pStyle w:val="VBS-Eingerckt"/>
      </w:pPr>
      <w:r>
        <w:t>Eine Postliste mit eingegangener Post ist am Anschlag einsehbar.</w:t>
      </w:r>
    </w:p>
    <w:p w14:paraId="2ACAE973" w14:textId="0AA17FAD" w:rsidR="00224062" w:rsidRDefault="00224062" w:rsidP="00224062">
      <w:pPr>
        <w:pStyle w:val="VBS-Eingerckt"/>
      </w:pPr>
      <w:r>
        <w:t>Die korrekte Anschrift für Angehörige der Inf Kp 56/3 lautet:</w:t>
      </w:r>
    </w:p>
    <w:p w14:paraId="70ABB89B" w14:textId="77777777" w:rsidR="00877E0B" w:rsidRDefault="00877E0B" w:rsidP="00224062">
      <w:pPr>
        <w:pStyle w:val="VBS-Eingerckt"/>
      </w:pPr>
    </w:p>
    <w:p w14:paraId="456AACE8" w14:textId="77777777" w:rsidR="00224062" w:rsidRPr="00224062" w:rsidRDefault="00224062" w:rsidP="00877E0B">
      <w:pPr>
        <w:pStyle w:val="VBS-Eingerckt"/>
        <w:jc w:val="center"/>
        <w:rPr>
          <w:i/>
        </w:rPr>
      </w:pPr>
      <w:r w:rsidRPr="00224062">
        <w:rPr>
          <w:i/>
        </w:rPr>
        <w:t>Sdt Muster Peter</w:t>
      </w:r>
    </w:p>
    <w:p w14:paraId="287808BD" w14:textId="2F5F5616" w:rsidR="00224062" w:rsidRPr="00224062" w:rsidRDefault="00224062" w:rsidP="00877E0B">
      <w:pPr>
        <w:pStyle w:val="VBS-Eingerckt"/>
        <w:jc w:val="center"/>
        <w:rPr>
          <w:i/>
        </w:rPr>
      </w:pPr>
      <w:r>
        <w:rPr>
          <w:i/>
        </w:rPr>
        <w:t>Inf Kp 56/3</w:t>
      </w:r>
    </w:p>
    <w:p w14:paraId="7EEF3424" w14:textId="04B06BA9" w:rsidR="00E15624" w:rsidRPr="00877E0B" w:rsidRDefault="00224062" w:rsidP="00877E0B">
      <w:pPr>
        <w:pStyle w:val="VBS-Eingerckt"/>
        <w:jc w:val="center"/>
        <w:rPr>
          <w:i/>
        </w:rPr>
      </w:pPr>
      <w:r w:rsidRPr="00224062">
        <w:rPr>
          <w:i/>
        </w:rPr>
        <w:t xml:space="preserve">Militär </w:t>
      </w:r>
      <w:r w:rsidR="00877E0B" w:rsidRPr="00636883">
        <w:rPr>
          <w:i/>
        </w:rPr>
        <w:t>76550</w:t>
      </w:r>
    </w:p>
    <w:p w14:paraId="0D8E7A03" w14:textId="08500D64" w:rsidR="008B7C9C" w:rsidRDefault="008B7C9C" w:rsidP="008B7C9C">
      <w:pPr>
        <w:pStyle w:val="VBS-Eingerckt"/>
      </w:pPr>
    </w:p>
    <w:p w14:paraId="67FFF197" w14:textId="35F59EEC" w:rsidR="00FC0F73" w:rsidRPr="00FC0F73" w:rsidRDefault="00070DAC" w:rsidP="00FC0F73">
      <w:pPr>
        <w:pStyle w:val="berschrift2"/>
      </w:pPr>
      <w:r>
        <w:t>Tagesablauf</w:t>
      </w:r>
    </w:p>
    <w:p w14:paraId="6C304DDE" w14:textId="77777777" w:rsidR="00FC0F73" w:rsidRDefault="00FC0F73" w:rsidP="00FC0F73">
      <w:pPr>
        <w:pStyle w:val="berschrift3"/>
        <w:numPr>
          <w:ilvl w:val="0"/>
          <w:numId w:val="0"/>
        </w:numPr>
        <w:ind w:left="992"/>
      </w:pPr>
    </w:p>
    <w:p w14:paraId="708CF205" w14:textId="364E12B4" w:rsidR="00B636AE" w:rsidRDefault="00070DAC" w:rsidP="00E762CC">
      <w:pPr>
        <w:pStyle w:val="berschrift3"/>
      </w:pPr>
      <w:r>
        <w:t>Antrittsverlesen / Hauptverlesen</w:t>
      </w:r>
    </w:p>
    <w:p w14:paraId="05A6C06D" w14:textId="0429275A" w:rsidR="00721E58" w:rsidRDefault="00721E58" w:rsidP="00721E58">
      <w:pPr>
        <w:pStyle w:val="berschrift2"/>
        <w:numPr>
          <w:ilvl w:val="0"/>
          <w:numId w:val="0"/>
        </w:numPr>
        <w:ind w:left="992"/>
        <w:rPr>
          <w:b w:val="0"/>
        </w:rPr>
      </w:pPr>
      <w:r w:rsidRPr="003A1E3A">
        <w:rPr>
          <w:b w:val="0"/>
        </w:rPr>
        <w:t xml:space="preserve">Die Det werden durch den </w:t>
      </w:r>
      <w:r>
        <w:rPr>
          <w:b w:val="0"/>
        </w:rPr>
        <w:t>Det C</w:t>
      </w:r>
      <w:r w:rsidRPr="003A1E3A">
        <w:rPr>
          <w:b w:val="0"/>
        </w:rPr>
        <w:t xml:space="preserve"> Stv zum </w:t>
      </w:r>
      <w:r>
        <w:rPr>
          <w:b w:val="0"/>
        </w:rPr>
        <w:t>A</w:t>
      </w:r>
      <w:r w:rsidRPr="003A1E3A">
        <w:rPr>
          <w:b w:val="0"/>
        </w:rPr>
        <w:t xml:space="preserve">V-Platz geführt und finden sich </w:t>
      </w:r>
      <w:r>
        <w:rPr>
          <w:b w:val="0"/>
        </w:rPr>
        <w:t xml:space="preserve">dort </w:t>
      </w:r>
      <w:r w:rsidRPr="003A1E3A">
        <w:rPr>
          <w:b w:val="0"/>
        </w:rPr>
        <w:t>rechtzeitig</w:t>
      </w:r>
      <w:r>
        <w:rPr>
          <w:b w:val="0"/>
        </w:rPr>
        <w:t>,</w:t>
      </w:r>
      <w:r w:rsidRPr="003A1E3A">
        <w:rPr>
          <w:b w:val="0"/>
        </w:rPr>
        <w:t xml:space="preserve"> </w:t>
      </w:r>
      <w:r>
        <w:rPr>
          <w:b w:val="0"/>
        </w:rPr>
        <w:t>gem Weisungen Einh Fw,</w:t>
      </w:r>
      <w:r w:rsidRPr="003A1E3A">
        <w:rPr>
          <w:b w:val="0"/>
        </w:rPr>
        <w:t xml:space="preserve"> ein. Dispensiert sind lediglich AdA der</w:t>
      </w:r>
      <w:r>
        <w:rPr>
          <w:b w:val="0"/>
        </w:rPr>
        <w:t xml:space="preserve"> Wache und</w:t>
      </w:r>
      <w:r w:rsidRPr="003A1E3A">
        <w:rPr>
          <w:b w:val="0"/>
        </w:rPr>
        <w:t xml:space="preserve"> </w:t>
      </w:r>
      <w:r>
        <w:rPr>
          <w:b w:val="0"/>
        </w:rPr>
        <w:t xml:space="preserve">1 AdA </w:t>
      </w:r>
      <w:r w:rsidRPr="003A1E3A">
        <w:rPr>
          <w:b w:val="0"/>
        </w:rPr>
        <w:t xml:space="preserve">Telefonwache im </w:t>
      </w:r>
      <w:r>
        <w:rPr>
          <w:b w:val="0"/>
        </w:rPr>
        <w:t>KP sowie allenfalls 1 AdA des Mat Mag</w:t>
      </w:r>
      <w:r w:rsidRPr="003A1E3A">
        <w:rPr>
          <w:b w:val="0"/>
        </w:rPr>
        <w:t>.</w:t>
      </w:r>
    </w:p>
    <w:p w14:paraId="39D76344" w14:textId="77777777" w:rsidR="008E6ADC" w:rsidRPr="008E6ADC" w:rsidRDefault="008E6ADC" w:rsidP="008E6ADC">
      <w:pPr>
        <w:pStyle w:val="VBS-Eingerckt"/>
      </w:pPr>
    </w:p>
    <w:p w14:paraId="0C96865C" w14:textId="201802A7" w:rsidR="008E6ADC" w:rsidRPr="008E6ADC" w:rsidRDefault="008E6ADC" w:rsidP="008E6ADC">
      <w:pPr>
        <w:pStyle w:val="VBS-Eingerckt"/>
      </w:pPr>
      <w:r>
        <w:t>Während des Einsatzes CONEX findet kein AV statt.</w:t>
      </w:r>
    </w:p>
    <w:p w14:paraId="1047E852" w14:textId="25F23235" w:rsidR="008B7C9C" w:rsidRDefault="008B7C9C" w:rsidP="008B7C9C">
      <w:pPr>
        <w:pStyle w:val="VBS-Eingerckt"/>
      </w:pPr>
    </w:p>
    <w:p w14:paraId="5E059E2D" w14:textId="11ABE002" w:rsidR="00B636AE" w:rsidRDefault="00721E58" w:rsidP="00E762CC">
      <w:pPr>
        <w:pStyle w:val="berschrift3"/>
      </w:pPr>
      <w:r>
        <w:lastRenderedPageBreak/>
        <w:t>Zimmerordnung</w:t>
      </w:r>
    </w:p>
    <w:p w14:paraId="347056D4" w14:textId="7FD565CD" w:rsidR="00721E58" w:rsidRDefault="00636883" w:rsidP="00721E58">
      <w:pPr>
        <w:pStyle w:val="VBS-Eingerckt"/>
      </w:pPr>
      <w:r>
        <w:t xml:space="preserve">Die Zimmerordnung hat zweckmässig und einheitlich zu sein. </w:t>
      </w:r>
      <w:r w:rsidR="00721E58" w:rsidRPr="003A31FD">
        <w:t>Die Reinigung der Ukft und die Leerung der Abfalleimer ist Sache der</w:t>
      </w:r>
      <w:r w:rsidR="00721E58">
        <w:t xml:space="preserve"> Dienstgruppe</w:t>
      </w:r>
      <w:r w:rsidR="00721E58" w:rsidRPr="003A31FD">
        <w:t xml:space="preserve">. </w:t>
      </w:r>
      <w:r w:rsidR="00721E58">
        <w:t>Das Liegen auf den Betten / Matratzen mit Schuhen oder Kampfstiefeln ist verboten. Ebenfalls ist das Aufbewahren der persönl</w:t>
      </w:r>
      <w:r w:rsidR="008E6ADC">
        <w:t>ichen Waffe im Zimmer Verboten.</w:t>
      </w:r>
    </w:p>
    <w:p w14:paraId="38AF5465" w14:textId="059BD676" w:rsidR="00B12ED0" w:rsidRDefault="00B12ED0" w:rsidP="00721E58">
      <w:pPr>
        <w:pStyle w:val="VBS-Eingerckt"/>
      </w:pPr>
    </w:p>
    <w:p w14:paraId="467F2F07" w14:textId="6C111B34" w:rsidR="00B12ED0" w:rsidRDefault="00B12ED0" w:rsidP="00721E58">
      <w:pPr>
        <w:pStyle w:val="VBS-Eingerckt"/>
      </w:pPr>
      <w:r w:rsidRPr="00B12ED0">
        <w:rPr>
          <w:highlight w:val="yellow"/>
        </w:rPr>
        <w:t>Sturmgewehr</w:t>
      </w:r>
    </w:p>
    <w:p w14:paraId="23B75D35" w14:textId="6C739E95" w:rsidR="008B7C9C" w:rsidRDefault="008B7C9C" w:rsidP="008B7C9C">
      <w:pPr>
        <w:pStyle w:val="VBS-Eingerckt"/>
      </w:pPr>
    </w:p>
    <w:p w14:paraId="07D5324A" w14:textId="24B45EE2" w:rsidR="000C3FB5" w:rsidRDefault="000C3FB5" w:rsidP="008B7C9C">
      <w:pPr>
        <w:pStyle w:val="berschrift3"/>
      </w:pPr>
      <w:r>
        <w:t>Mahlzeiten</w:t>
      </w:r>
    </w:p>
    <w:p w14:paraId="36A8C630" w14:textId="2B2EE342" w:rsidR="000C3FB5" w:rsidRPr="000C3FB5" w:rsidRDefault="000C3FB5" w:rsidP="000C3FB5">
      <w:pPr>
        <w:pStyle w:val="VBS-Eingerckt"/>
      </w:pPr>
      <w:r>
        <w:t>Die Mahlzeiten sind obligatorisch.</w:t>
      </w:r>
    </w:p>
    <w:p w14:paraId="170EF81B" w14:textId="77777777" w:rsidR="000C3FB5" w:rsidRPr="000C3FB5" w:rsidRDefault="000C3FB5" w:rsidP="000C3FB5">
      <w:pPr>
        <w:pStyle w:val="VBS-Eingerckt"/>
      </w:pPr>
    </w:p>
    <w:p w14:paraId="6146611C" w14:textId="4516695F" w:rsidR="00A602A1" w:rsidRDefault="00A86D6F" w:rsidP="008B7C9C">
      <w:pPr>
        <w:pStyle w:val="berschrift3"/>
      </w:pPr>
      <w:r>
        <w:t>Kommandierungen</w:t>
      </w:r>
    </w:p>
    <w:p w14:paraId="6C6DE00F" w14:textId="15FCEC59" w:rsidR="00B636AE" w:rsidRDefault="00A86D6F" w:rsidP="000B41C2">
      <w:pPr>
        <w:pStyle w:val="VBS-Eingerckt"/>
      </w:pPr>
      <w:r>
        <w:t>Der Einh Fw ver</w:t>
      </w:r>
      <w:r w:rsidR="00636883">
        <w:t xml:space="preserve">antwortet alle Kommandierungen, welche </w:t>
      </w:r>
      <w:r w:rsidR="000B41C2">
        <w:t>primär mit der Dienstgruppe zu erfüllen</w:t>
      </w:r>
      <w:r w:rsidR="00636883">
        <w:t xml:space="preserve"> sind</w:t>
      </w:r>
      <w:r w:rsidR="000B41C2">
        <w:t>.</w:t>
      </w:r>
    </w:p>
    <w:p w14:paraId="07D16E96" w14:textId="4B8BBD71" w:rsidR="005F5B3A" w:rsidRDefault="005F5B3A" w:rsidP="005F5B3A">
      <w:pPr>
        <w:pStyle w:val="VBS-Eingerckt"/>
        <w:tabs>
          <w:tab w:val="clear" w:pos="1276"/>
        </w:tabs>
      </w:pPr>
    </w:p>
    <w:p w14:paraId="4AEF7590" w14:textId="71FB0E49" w:rsidR="005F5B3A" w:rsidRDefault="005F5B3A" w:rsidP="005F5B3A">
      <w:pPr>
        <w:pStyle w:val="berschrift3"/>
      </w:pPr>
      <w:r>
        <w:t>Tenue im Ausgang und Urlaub</w:t>
      </w:r>
    </w:p>
    <w:p w14:paraId="475FFC3B" w14:textId="3D880C40" w:rsidR="005F5B3A" w:rsidRDefault="005F5B3A" w:rsidP="005F5B3A">
      <w:pPr>
        <w:pStyle w:val="VBS-Eingerckt"/>
      </w:pPr>
      <w:r>
        <w:t>Das Tenue im Ausgang und Urlaub ist generell Tenue A. Jeder AdA hat innerhalb und ausserhalb der Dienstzeit sicherzustellen, dass sein Tenue A unzerknittert und vorzeigbar ist. Allfällige Schäden sind auf eigene Kosten zu retablieren.</w:t>
      </w:r>
    </w:p>
    <w:p w14:paraId="274AB6FD" w14:textId="232198F4" w:rsidR="005F5B3A" w:rsidRDefault="005F5B3A" w:rsidP="005F5B3A">
      <w:pPr>
        <w:pStyle w:val="VBS-Eingerckt"/>
      </w:pPr>
    </w:p>
    <w:p w14:paraId="5AF591B2" w14:textId="1AF20E02" w:rsidR="005F5B3A" w:rsidRDefault="005F5B3A" w:rsidP="005F5B3A">
      <w:pPr>
        <w:pStyle w:val="berschrift3"/>
      </w:pPr>
      <w:r>
        <w:t>Abendverlesen</w:t>
      </w:r>
    </w:p>
    <w:p w14:paraId="53101680" w14:textId="1799FEC8" w:rsidR="005F5B3A" w:rsidRDefault="005F5B3A" w:rsidP="005F5B3A">
      <w:pPr>
        <w:pStyle w:val="VBS-Eingerckt"/>
      </w:pPr>
      <w:r w:rsidRPr="00C01FD9">
        <w:t xml:space="preserve">Das </w:t>
      </w:r>
      <w:r>
        <w:t>AbV</w:t>
      </w:r>
      <w:r w:rsidRPr="00C01FD9">
        <w:t xml:space="preserve"> findet </w:t>
      </w:r>
      <w:r>
        <w:t xml:space="preserve">in der Ukft </w:t>
      </w:r>
      <w:r w:rsidRPr="00C01FD9">
        <w:t>gem</w:t>
      </w:r>
      <w:r>
        <w:t xml:space="preserve"> </w:t>
      </w:r>
      <w:r w:rsidR="00636883">
        <w:t xml:space="preserve">Tagesbf oder </w:t>
      </w:r>
      <w:r w:rsidR="000B41C2">
        <w:t>Dienstrad</w:t>
      </w:r>
      <w:r w:rsidR="00636883">
        <w:t xml:space="preserve"> </w:t>
      </w:r>
      <w:r>
        <w:t>statt</w:t>
      </w:r>
      <w:r w:rsidRPr="00C01FD9">
        <w:t>.</w:t>
      </w:r>
      <w:r>
        <w:t xml:space="preserve"> Der Einh Fw regelt den Ablauf des AbV</w:t>
      </w:r>
      <w:r w:rsidR="000B41C2">
        <w:t>, der Zfhr seines Zuges nimmt daran teil</w:t>
      </w:r>
      <w:r>
        <w:t>. Zur Zeit des Ab</w:t>
      </w:r>
      <w:r w:rsidRPr="00C01FD9">
        <w:t xml:space="preserve">V befinden sich alle Uof und Sdt in ihren Zimmern. Das Verlassen der Ukft ist für Sdt </w:t>
      </w:r>
      <w:r>
        <w:t xml:space="preserve">und Uof </w:t>
      </w:r>
      <w:r w:rsidRPr="00C01FD9">
        <w:t>nach dem Abendverlesen verboten.</w:t>
      </w:r>
    </w:p>
    <w:p w14:paraId="3720C3B3" w14:textId="3A8EE3E9" w:rsidR="005F5B3A" w:rsidRDefault="005F5B3A" w:rsidP="005F5B3A">
      <w:pPr>
        <w:pStyle w:val="VBS-Eingerckt"/>
      </w:pPr>
    </w:p>
    <w:p w14:paraId="16CA33B2" w14:textId="1D607667" w:rsidR="005F5B3A" w:rsidRDefault="005F5B3A" w:rsidP="005F5B3A">
      <w:pPr>
        <w:pStyle w:val="berschrift2"/>
      </w:pPr>
      <w:r>
        <w:t>Suchtmittel</w:t>
      </w:r>
    </w:p>
    <w:p w14:paraId="18AAFF2C" w14:textId="59AB45AE" w:rsidR="005F5B3A" w:rsidRDefault="005F5B3A" w:rsidP="005F5B3A">
      <w:pPr>
        <w:pStyle w:val="VBS-Eingerckt"/>
      </w:pPr>
    </w:p>
    <w:p w14:paraId="1A9D08FE" w14:textId="09B7838A" w:rsidR="000E34A2" w:rsidRDefault="000E34A2" w:rsidP="000E34A2">
      <w:pPr>
        <w:pStyle w:val="berschrift3"/>
      </w:pPr>
      <w:r>
        <w:t>Rauchen</w:t>
      </w:r>
    </w:p>
    <w:p w14:paraId="603E0CEA" w14:textId="669E4650" w:rsidR="000E34A2" w:rsidRDefault="000E34A2" w:rsidP="000E34A2">
      <w:pPr>
        <w:pStyle w:val="VBS-Eingerckt"/>
      </w:pPr>
      <w:r>
        <w:t>In allen Gebäuden und Fahrzeugen</w:t>
      </w:r>
      <w:r w:rsidRPr="003A31FD">
        <w:t xml:space="preserve"> herrscht ein striktes </w:t>
      </w:r>
      <w:r>
        <w:t>Rauchverbot</w:t>
      </w:r>
      <w:r w:rsidRPr="003A31FD">
        <w:t xml:space="preserve">. Das Rauchen ist ausserhalb der </w:t>
      </w:r>
      <w:r>
        <w:t>Gebäude</w:t>
      </w:r>
      <w:r w:rsidRPr="00FD3228">
        <w:t xml:space="preserve"> an den bezeichneten Orten gestattet. Rauchen auf </w:t>
      </w:r>
      <w:r>
        <w:t>Verschiebungen ist stets verboten, sowohl während der Arbeitszeit wie auch während der Freizeit (Ausgang, Weg zum Bahnhof usw).</w:t>
      </w:r>
    </w:p>
    <w:p w14:paraId="35878852" w14:textId="77777777" w:rsidR="000E34A2" w:rsidRDefault="000E34A2" w:rsidP="000E34A2">
      <w:pPr>
        <w:pStyle w:val="VBS-Eingerckt"/>
        <w:ind w:left="0"/>
      </w:pPr>
    </w:p>
    <w:p w14:paraId="48C2C632" w14:textId="161CA904" w:rsidR="000E34A2" w:rsidRDefault="000E34A2" w:rsidP="000E34A2">
      <w:pPr>
        <w:pStyle w:val="berschrift3"/>
      </w:pPr>
      <w:r>
        <w:t>Alkohol</w:t>
      </w:r>
    </w:p>
    <w:p w14:paraId="648CBC6B" w14:textId="77BAB1C0" w:rsidR="000E34A2" w:rsidRDefault="000E34A2" w:rsidP="000E34A2">
      <w:pPr>
        <w:pStyle w:val="VBS-Eingerckt"/>
      </w:pPr>
      <w:r>
        <w:t>Der Konsum von Alkohol ist nur mit Erlaubnis des Kp Kdt in vom Einh Fw bezeichneten Räumen</w:t>
      </w:r>
      <w:r w:rsidRPr="000E34A2">
        <w:t xml:space="preserve"> </w:t>
      </w:r>
      <w:r>
        <w:t>erlaubt. Insbesondere ist es verboten, alkoholische Getränke in der Ukft / Schlafräumen zu lagern oder zu konsumieren. Jeder AdA trägt die Verantwortung für sich und seine Kameraden für einen verantwortungsvollen und erwachsenen Umgang mit diesem Genussmittel.</w:t>
      </w:r>
    </w:p>
    <w:p w14:paraId="1D887C90" w14:textId="77777777" w:rsidR="000E34A2" w:rsidRDefault="000E34A2" w:rsidP="000E34A2">
      <w:pPr>
        <w:pStyle w:val="VBS-Eingerckt"/>
      </w:pPr>
    </w:p>
    <w:p w14:paraId="489CB585" w14:textId="5F335BDE" w:rsidR="000E34A2" w:rsidRDefault="000E34A2" w:rsidP="000E34A2">
      <w:pPr>
        <w:pStyle w:val="berschrift3"/>
      </w:pPr>
      <w:r>
        <w:t>Drogen</w:t>
      </w:r>
    </w:p>
    <w:p w14:paraId="505837C1" w14:textId="76148DD0" w:rsidR="000E34A2" w:rsidRDefault="000E34A2" w:rsidP="000E34A2">
      <w:pPr>
        <w:pStyle w:val="VBS-Eingerckt"/>
      </w:pPr>
      <w:r>
        <w:t>Besitz, Lagerung, Verteilung, Handel und Konsum von bewusstseinsverändernden Drogen, die zur körperlichen oder seelischen Abhängigkeit oder Schwächung führen, sind während der gesamten Dienstleistung, inkl. Ausgang und Urlaub, verboten. Stoffe welche eine Ausnahmebewilligung (bspw "CBD") des Bundesamts für Gesundheit haben, dürfen nur im Ausgang und Urlaub konsumiert werden</w:t>
      </w:r>
      <w:r w:rsidR="00373C01">
        <w:t xml:space="preserve"> und dürfen die Einsatzbereitschaft bei Arbeitsbeginn nicht beeinträchtigen</w:t>
      </w:r>
      <w:bookmarkStart w:id="0" w:name="_GoBack"/>
      <w:bookmarkEnd w:id="0"/>
      <w:r>
        <w:t>.</w:t>
      </w:r>
    </w:p>
    <w:p w14:paraId="227E6902" w14:textId="4B350B0B" w:rsidR="00F564AC" w:rsidRDefault="00F564AC" w:rsidP="000E34A2">
      <w:pPr>
        <w:pStyle w:val="VBS-Eingerckt"/>
      </w:pPr>
    </w:p>
    <w:p w14:paraId="4CF57D90" w14:textId="55E2C093" w:rsidR="00F564AC" w:rsidRDefault="008101EC" w:rsidP="00F564AC">
      <w:pPr>
        <w:pStyle w:val="berschrift2"/>
      </w:pPr>
      <w:r>
        <w:t>F</w:t>
      </w:r>
      <w:r w:rsidR="00F564AC">
        <w:t>reizeit und Urlaub</w:t>
      </w:r>
    </w:p>
    <w:p w14:paraId="1B223F39" w14:textId="355FCC3E" w:rsidR="008101EC" w:rsidRDefault="008101EC" w:rsidP="00501F9D">
      <w:pPr>
        <w:pStyle w:val="VBS-Eingerckt"/>
        <w:ind w:left="0"/>
      </w:pPr>
    </w:p>
    <w:p w14:paraId="413ACC4C" w14:textId="0B57DDD3" w:rsidR="008101EC" w:rsidRDefault="008101EC" w:rsidP="008101EC">
      <w:pPr>
        <w:pStyle w:val="berschrift3"/>
      </w:pPr>
      <w:r>
        <w:t>Besuch von Gaststätten</w:t>
      </w:r>
    </w:p>
    <w:p w14:paraId="40B426D9" w14:textId="77777777" w:rsidR="008101EC" w:rsidRDefault="008101EC" w:rsidP="008101EC">
      <w:pPr>
        <w:pStyle w:val="VBS-Eingerckt"/>
      </w:pPr>
      <w:r>
        <w:t>Der Besuch von Gaststätten ist nur mit Einverständnis eines höh Kaders oder im</w:t>
      </w:r>
    </w:p>
    <w:p w14:paraId="44E58FBD" w14:textId="5293A1ED" w:rsidR="008101EC" w:rsidRDefault="008101EC" w:rsidP="008101EC">
      <w:pPr>
        <w:pStyle w:val="VBS-Eingerckt"/>
      </w:pPr>
      <w:r>
        <w:t>Ausgang gestattet.</w:t>
      </w:r>
    </w:p>
    <w:p w14:paraId="04B7D339" w14:textId="5697F9CA" w:rsidR="008101EC" w:rsidRDefault="008101EC" w:rsidP="008101EC">
      <w:pPr>
        <w:pStyle w:val="VBS-Eingerckt"/>
      </w:pPr>
    </w:p>
    <w:p w14:paraId="1F56AB74" w14:textId="28672C17" w:rsidR="008101EC" w:rsidRDefault="008101EC" w:rsidP="008101EC">
      <w:pPr>
        <w:pStyle w:val="berschrift3"/>
      </w:pPr>
      <w:r>
        <w:lastRenderedPageBreak/>
        <w:t>Persönlicher Urlaub</w:t>
      </w:r>
    </w:p>
    <w:p w14:paraId="19132BB9" w14:textId="576B24CD" w:rsidR="008101EC" w:rsidRDefault="008101EC" w:rsidP="008101EC">
      <w:pPr>
        <w:pStyle w:val="VBS-Eingerckt"/>
      </w:pPr>
      <w:r>
        <w:t>Der AdA ist für die Organisation des Transports grundsätzlich selber verantwortlich. Der Urlaubspass muss vor Urlaubsantritt auf dem KP abgeholt werden und nach Urlaubsende wieder dort abgegeben werden. Ist das KP geschlossen, hat sich der AdA durch die Wache seine Einrückungszeit schriftlich auf dem Urlaubspass bestätigen zu lassen.</w:t>
      </w:r>
    </w:p>
    <w:p w14:paraId="446F9EAB" w14:textId="3B25E4B4" w:rsidR="008101EC" w:rsidRDefault="008101EC" w:rsidP="008101EC">
      <w:pPr>
        <w:pStyle w:val="VBS-Eingerckt"/>
      </w:pPr>
    </w:p>
    <w:p w14:paraId="37C3AF8C" w14:textId="3C2CE6D4" w:rsidR="008101EC" w:rsidRDefault="008101EC" w:rsidP="008101EC">
      <w:pPr>
        <w:pStyle w:val="berschrift2"/>
      </w:pPr>
      <w:r>
        <w:t>Logistik</w:t>
      </w:r>
    </w:p>
    <w:p w14:paraId="21A01BD9" w14:textId="2F2AC071" w:rsidR="008101EC" w:rsidRDefault="008101EC" w:rsidP="008101EC">
      <w:pPr>
        <w:pStyle w:val="VBS-Eingerckt"/>
      </w:pPr>
    </w:p>
    <w:p w14:paraId="162584D9" w14:textId="3D362DB9" w:rsidR="008101EC" w:rsidRDefault="008101EC" w:rsidP="008101EC">
      <w:pPr>
        <w:pStyle w:val="berschrift3"/>
      </w:pPr>
      <w:r>
        <w:t>Verkehr und Transport</w:t>
      </w:r>
    </w:p>
    <w:p w14:paraId="6284F7BC" w14:textId="34875551" w:rsidR="008101EC" w:rsidRDefault="008101EC" w:rsidP="008101EC">
      <w:pPr>
        <w:pStyle w:val="VBS-Eingerckt"/>
      </w:pPr>
      <w:r>
        <w:t>Fahrten benötigen grundsätzlich einen Fahrauftrag durch Vorgesetzte. Vor jedem Fahrtantritt ist zu kontrollieren, ob das Reifenprofil mindestens 3.0 mm beträgt. Es ist ständig mit Abblendlicht zu fahren. Nur Inhaber eines militärischen Fahrausweises dürfen Militärfahrzeuge lenken. Das Lenken des privaten Fahrzeugs ist ohne Erlaubnis des Kp Kdt nur im Urlaub gestattet. Freizeitfahrten ohne militärischen Zweck (z B Ausgang) sind mit Militärfahrzeugen in allen Fällen verboten.</w:t>
      </w:r>
    </w:p>
    <w:p w14:paraId="46E0DF77" w14:textId="4BB17F8F" w:rsidR="008101EC" w:rsidRDefault="008101EC" w:rsidP="008101EC">
      <w:pPr>
        <w:pStyle w:val="VBS-Eingerckt"/>
      </w:pPr>
    </w:p>
    <w:p w14:paraId="73776EC2" w14:textId="5ACB74B3" w:rsidR="008101EC" w:rsidRDefault="00286BF1" w:rsidP="008101EC">
      <w:pPr>
        <w:pStyle w:val="berschrift3"/>
      </w:pPr>
      <w:r>
        <w:t>Packungsbefehl</w:t>
      </w:r>
    </w:p>
    <w:p w14:paraId="4A48E58C" w14:textId="0C5CE3CC" w:rsidR="00286BF1" w:rsidRPr="00286BF1" w:rsidRDefault="00286BF1" w:rsidP="00286BF1">
      <w:pPr>
        <w:pStyle w:val="VBS-Eingerckt"/>
      </w:pPr>
      <w:r>
        <w:t>Beilage 102 "Packungsbefehl" regelt den minimalen Packungsbefehl. Der Zfhr befiehlt die jeweilige Packung sowie zusätzliches Material für die Ausbildung/Einsatz</w:t>
      </w:r>
      <w:r w:rsidR="00501F9D">
        <w:t xml:space="preserve"> in Rücksprache mit dem Kdt</w:t>
      </w:r>
      <w:r>
        <w:t>.</w:t>
      </w:r>
    </w:p>
    <w:p w14:paraId="69245639" w14:textId="09DEC0BF" w:rsidR="008101EC" w:rsidRDefault="008101EC" w:rsidP="008101EC">
      <w:pPr>
        <w:pStyle w:val="VBS-Eingerckt"/>
      </w:pPr>
    </w:p>
    <w:p w14:paraId="419510FD" w14:textId="552E941B" w:rsidR="008101EC" w:rsidRDefault="00286BF1" w:rsidP="00286BF1">
      <w:pPr>
        <w:pStyle w:val="berschrift3"/>
      </w:pPr>
      <w:r>
        <w:t>Materialdienst</w:t>
      </w:r>
    </w:p>
    <w:p w14:paraId="07E3440A" w14:textId="77777777" w:rsidR="00286BF1" w:rsidRDefault="00286BF1" w:rsidP="0093675C">
      <w:pPr>
        <w:pStyle w:val="VBS-Eingerckt"/>
        <w:numPr>
          <w:ilvl w:val="0"/>
          <w:numId w:val="20"/>
        </w:numPr>
        <w:tabs>
          <w:tab w:val="clear" w:pos="1276"/>
        </w:tabs>
        <w:ind w:left="1418" w:hanging="425"/>
      </w:pPr>
      <w:r>
        <w:t>Die Materialbestellung hat grundsätzlich so früh wie möglich, jedoch spätestens am Vorabend bis 1900 zu erfolgen. Das Material ist auf die angegebene Zeit im Mat Mag bereitzustellen;</w:t>
      </w:r>
    </w:p>
    <w:p w14:paraId="76F4A958" w14:textId="7FD10402" w:rsidR="00286BF1" w:rsidRDefault="00286BF1" w:rsidP="0093675C">
      <w:pPr>
        <w:pStyle w:val="VBS-Eingerckt"/>
        <w:numPr>
          <w:ilvl w:val="0"/>
          <w:numId w:val="20"/>
        </w:numPr>
        <w:tabs>
          <w:tab w:val="clear" w:pos="1276"/>
        </w:tabs>
        <w:ind w:left="1418" w:hanging="425"/>
      </w:pPr>
      <w:r>
        <w:t>Vor dem Verlassen des Ausbildungsplatzes muss eine Mat Kontrolle durch den Mat Uof des Zuges durchgeführt werden.</w:t>
      </w:r>
    </w:p>
    <w:p w14:paraId="11EFFD78" w14:textId="10A24941" w:rsidR="00286BF1" w:rsidRDefault="00286BF1" w:rsidP="00286BF1">
      <w:pPr>
        <w:pStyle w:val="VBS-Eingerckt"/>
      </w:pPr>
    </w:p>
    <w:p w14:paraId="3CE10A52" w14:textId="34F668D7" w:rsidR="00286BF1" w:rsidRDefault="00286BF1" w:rsidP="00286BF1">
      <w:pPr>
        <w:pStyle w:val="berschrift3"/>
      </w:pPr>
      <w:r>
        <w:t>Munitionsdienst</w:t>
      </w:r>
    </w:p>
    <w:p w14:paraId="419409C2" w14:textId="6298E0D5" w:rsidR="00286BF1" w:rsidRPr="00286BF1" w:rsidRDefault="00286BF1" w:rsidP="00286BF1">
      <w:pPr>
        <w:pStyle w:val="VBS-Eingerckt"/>
      </w:pPr>
      <w:r>
        <w:t>Der Mun D wird zentral durch den Mun C der Inf Stabskp 56 sichergestellt. D</w:t>
      </w:r>
      <w:r w:rsidR="000571DA">
        <w:t xml:space="preserve">ie Mun Bestellungen sind </w:t>
      </w:r>
      <w:r>
        <w:t xml:space="preserve">durch den Einh Fw der Inf Stabskp 56 zu übermitteln. </w:t>
      </w:r>
      <w:r w:rsidRPr="00286BF1">
        <w:t>Vor dem Verlassen des Standortes muss eine Mun Kontrolle durch den Mun Uof des Zuges durchgeführt werden.</w:t>
      </w:r>
    </w:p>
    <w:p w14:paraId="67473728" w14:textId="77777777" w:rsidR="00286BF1" w:rsidRPr="00286BF1" w:rsidRDefault="00286BF1" w:rsidP="00286BF1">
      <w:pPr>
        <w:pStyle w:val="VBS-Eingerckt"/>
      </w:pPr>
    </w:p>
    <w:p w14:paraId="6C20DB37" w14:textId="4D7CF55E" w:rsidR="00286BF1" w:rsidRDefault="00286BF1" w:rsidP="00286BF1">
      <w:pPr>
        <w:pStyle w:val="berschrift3"/>
      </w:pPr>
      <w:r>
        <w:t>Parkdienst</w:t>
      </w:r>
    </w:p>
    <w:p w14:paraId="4DDDEC44" w14:textId="6E9EB2F4" w:rsidR="00286BF1" w:rsidRPr="00286BF1" w:rsidRDefault="00E30A7C" w:rsidP="00E30A7C">
      <w:pPr>
        <w:pStyle w:val="VBS-Eingerckt"/>
      </w:pPr>
      <w:r>
        <w:t xml:space="preserve">Der Parkdienst an den Waffen und dem Mat liegt in der Verantwortung jedes einzelnen AdA und wird nach jedem </w:t>
      </w:r>
      <w:r w:rsidR="000571DA">
        <w:t>Einsatz</w:t>
      </w:r>
      <w:r>
        <w:t xml:space="preserve"> durchgeführt. Der Mat C hat ungereinigtes Material ausnahmslos zurückzuweisen.</w:t>
      </w:r>
    </w:p>
    <w:p w14:paraId="5ACBFCC8" w14:textId="77777777" w:rsidR="00286BF1" w:rsidRPr="00286BF1" w:rsidRDefault="00286BF1" w:rsidP="00286BF1">
      <w:pPr>
        <w:pStyle w:val="VBS-Eingerckt"/>
      </w:pPr>
    </w:p>
    <w:p w14:paraId="32D19357" w14:textId="1AFD1372" w:rsidR="008101EC" w:rsidRDefault="00E30A7C" w:rsidP="00E30A7C">
      <w:pPr>
        <w:pStyle w:val="berschrift3"/>
      </w:pPr>
      <w:r>
        <w:t>Retablierung Korps Mat</w:t>
      </w:r>
    </w:p>
    <w:p w14:paraId="6B5AB744" w14:textId="3B5CB09C" w:rsidR="00E30A7C" w:rsidRDefault="00E30A7C" w:rsidP="00E30A7C">
      <w:pPr>
        <w:pStyle w:val="VBS-Eingerckt"/>
      </w:pPr>
      <w:r>
        <w:t>Defektes Material wird so rasch als möglich (spätestens während der PD/ID-Zeit) im Mat Mag selbstständig retabliert oder gegebenenfalls mit einer Rep Etikette ausgestattet und via Mat C bzw Einh Fw der Stabskp zur Reparatur übergeben. Das Mat Mag ist während der PD/ID-Zeit geöffnet.</w:t>
      </w:r>
    </w:p>
    <w:p w14:paraId="6DF02603" w14:textId="2043A6D3" w:rsidR="0049254B" w:rsidRDefault="0049254B" w:rsidP="00E30A7C">
      <w:pPr>
        <w:pStyle w:val="VBS-Eingerckt"/>
      </w:pPr>
      <w:r>
        <w:t>Defekte Fz müssen in gereinigtem Zustand mit Instandsetzungs-Etikette und / oder Zustandsrapport in die Bat Werkstatt (</w:t>
      </w:r>
      <w:r w:rsidR="000571DA" w:rsidRPr="000571DA">
        <w:rPr>
          <w:highlight w:val="yellow"/>
        </w:rPr>
        <w:t>xxx</w:t>
      </w:r>
      <w:r>
        <w:t>) gebracht werden.</w:t>
      </w:r>
    </w:p>
    <w:p w14:paraId="07026FFD" w14:textId="23D62EEC" w:rsidR="00E30A7C" w:rsidRDefault="00E30A7C" w:rsidP="008101EC">
      <w:pPr>
        <w:pStyle w:val="VBS-Eingerckt"/>
      </w:pPr>
    </w:p>
    <w:p w14:paraId="6AD2CC87" w14:textId="03FAA2A4" w:rsidR="00E30A7C" w:rsidRDefault="00E30A7C" w:rsidP="00E30A7C">
      <w:pPr>
        <w:pStyle w:val="berschrift3"/>
      </w:pPr>
      <w:r>
        <w:t>Retablierung pers Mat</w:t>
      </w:r>
    </w:p>
    <w:p w14:paraId="69E6597C" w14:textId="25AA5229" w:rsidR="00E30A7C" w:rsidRDefault="00E30A7C" w:rsidP="00E30A7C">
      <w:pPr>
        <w:pStyle w:val="VBS-Eingerckt"/>
      </w:pPr>
      <w:r>
        <w:t xml:space="preserve">Persönliche Ausrüstung wird dem Einh Fw mit Rep Etikette ausgestattet im KP </w:t>
      </w:r>
      <w:r w:rsidR="00167B67">
        <w:br/>
      </w:r>
      <w:r>
        <w:t xml:space="preserve">oder Mat Mag übergeben. Die Retablierung durch den Einh Fw erfolgt einmal pro Woche </w:t>
      </w:r>
      <w:r w:rsidRPr="00B36377">
        <w:rPr>
          <w:highlight w:val="yellow"/>
        </w:rPr>
        <w:t xml:space="preserve">von </w:t>
      </w:r>
      <w:r w:rsidR="00B36377" w:rsidRPr="00B36377">
        <w:rPr>
          <w:highlight w:val="yellow"/>
        </w:rPr>
        <w:t>xxx</w:t>
      </w:r>
      <w:r w:rsidRPr="00B36377">
        <w:rPr>
          <w:highlight w:val="yellow"/>
        </w:rPr>
        <w:t xml:space="preserve"> (</w:t>
      </w:r>
      <w:r w:rsidR="00B36377" w:rsidRPr="00B36377">
        <w:rPr>
          <w:highlight w:val="yellow"/>
        </w:rPr>
        <w:t>xx</w:t>
      </w:r>
      <w:r w:rsidRPr="00B36377">
        <w:rPr>
          <w:highlight w:val="yellow"/>
        </w:rPr>
        <w:t xml:space="preserve">) im </w:t>
      </w:r>
      <w:r w:rsidR="00B36377" w:rsidRPr="00B36377">
        <w:rPr>
          <w:highlight w:val="yellow"/>
        </w:rPr>
        <w:t>xx</w:t>
      </w:r>
      <w:r w:rsidRPr="00B36377">
        <w:rPr>
          <w:highlight w:val="yellow"/>
        </w:rPr>
        <w:t>.</w:t>
      </w:r>
    </w:p>
    <w:p w14:paraId="1F3F986B" w14:textId="3A8A993F" w:rsidR="00E30A7C" w:rsidRDefault="00E30A7C" w:rsidP="00E30A7C">
      <w:pPr>
        <w:pStyle w:val="VBS-Eingerckt"/>
      </w:pPr>
    </w:p>
    <w:p w14:paraId="7225E185" w14:textId="005FA2F0" w:rsidR="00E30A7C" w:rsidRDefault="00E47193" w:rsidP="00E47193">
      <w:pPr>
        <w:pStyle w:val="berschrift3"/>
      </w:pPr>
      <w:r>
        <w:lastRenderedPageBreak/>
        <w:t>Schutzwürdiges Material</w:t>
      </w:r>
    </w:p>
    <w:p w14:paraId="6FFA6E7B" w14:textId="2E17038C" w:rsidR="00E47193" w:rsidRPr="00E47193" w:rsidRDefault="00E47193" w:rsidP="00E47193">
      <w:pPr>
        <w:pStyle w:val="VBS-Eingerckt"/>
      </w:pPr>
      <w:r>
        <w:t xml:space="preserve">Schutzwürdiges Material ist in jedem Fall zu bewachen – auch innerhalb des Umzäunungsperimeters </w:t>
      </w:r>
      <w:r w:rsidR="00B36377">
        <w:t>der Ukft</w:t>
      </w:r>
      <w:r>
        <w:t>. Als Bewachung gilt ausschliesslich die unmittelbare Anwesenheit eines AdA direkt beim betroffenen Material. Als GEHEIM klassifiziertes Material (z B Fill Gun) wird ständig (7/24) am Gurt angekettet auf Mann getragen, sofern es nicht im Mat Mag sicher gelagert wird.</w:t>
      </w:r>
    </w:p>
    <w:p w14:paraId="0251943C" w14:textId="3DA3889D" w:rsidR="00E47193" w:rsidRDefault="00E47193" w:rsidP="00E30A7C">
      <w:pPr>
        <w:pStyle w:val="VBS-Eingerckt"/>
      </w:pPr>
    </w:p>
    <w:p w14:paraId="45BCBEFC" w14:textId="09889806" w:rsidR="00E47193" w:rsidRDefault="00E47193" w:rsidP="00E47193">
      <w:pPr>
        <w:pStyle w:val="berschrift3"/>
      </w:pPr>
      <w:r>
        <w:t>Umwelt</w:t>
      </w:r>
    </w:p>
    <w:p w14:paraId="583CE67C" w14:textId="6D4A0AEF" w:rsidR="00E47193" w:rsidRPr="00E47193" w:rsidRDefault="00E47193" w:rsidP="00E47193">
      <w:pPr>
        <w:pStyle w:val="VBS-Eingerckt"/>
      </w:pPr>
      <w:r>
        <w:t>Der Umwelt ist Sorge zu tragen. Schäden an Strassen, Gebäuden und Einrichtungen sind mit allen verfügbaren Mitteln zu vermeiden. Die Benützung von Dritteigentum ist in jedem Fall vorher mit dem Besitzer abzusprechen. Bei Schäden ist der Kp Kdt zu benachrichtigen. Die Schuldanerkennung und Schadenregelung erfolgt ausschliesslich durch den Kp Kdt.</w:t>
      </w:r>
    </w:p>
    <w:p w14:paraId="06AF3C7A" w14:textId="77777777" w:rsidR="00E47193" w:rsidRDefault="00E47193" w:rsidP="00E30A7C">
      <w:pPr>
        <w:pStyle w:val="VBS-Eingerckt"/>
      </w:pPr>
    </w:p>
    <w:p w14:paraId="16C542E8" w14:textId="528452F2" w:rsidR="00E30A7C" w:rsidRDefault="00D177B4" w:rsidP="00D177B4">
      <w:pPr>
        <w:pStyle w:val="berschrift3"/>
      </w:pPr>
      <w:r>
        <w:t>Schaden an privaten Gegenständen</w:t>
      </w:r>
    </w:p>
    <w:p w14:paraId="56556C50" w14:textId="0211BE94" w:rsidR="00D177B4" w:rsidRDefault="00D177B4" w:rsidP="00D177B4">
      <w:pPr>
        <w:pStyle w:val="VBS-Eingerckt"/>
      </w:pPr>
      <w:r w:rsidRPr="003A31FD">
        <w:t xml:space="preserve">Schäden </w:t>
      </w:r>
      <w:r>
        <w:t xml:space="preserve">an privaten Gegenständen </w:t>
      </w:r>
      <w:r w:rsidRPr="003A31FD">
        <w:t>gehen zu Lasten des Eigentümers.</w:t>
      </w:r>
    </w:p>
    <w:p w14:paraId="396EF325" w14:textId="77777777" w:rsidR="00D177B4" w:rsidRPr="00D177B4" w:rsidRDefault="00D177B4" w:rsidP="00D177B4">
      <w:pPr>
        <w:pStyle w:val="VBS-Eingerckt"/>
      </w:pPr>
    </w:p>
    <w:p w14:paraId="4D46693D" w14:textId="59502D5C" w:rsidR="00D177B4" w:rsidRDefault="00D177B4" w:rsidP="00D177B4">
      <w:pPr>
        <w:pStyle w:val="berschrift3"/>
      </w:pPr>
      <w:r>
        <w:t>Vorbeugung von Diebstahl</w:t>
      </w:r>
    </w:p>
    <w:p w14:paraId="73E9083F" w14:textId="5A82AC12" w:rsidR="00D177B4" w:rsidRPr="00D177B4" w:rsidRDefault="00D177B4" w:rsidP="00D177B4">
      <w:pPr>
        <w:pStyle w:val="VBS-Eingerckt"/>
      </w:pPr>
      <w:r>
        <w:t>Jeder AdA hat geeignete Massnahmen zum Schutz seiner persönlichen und privaten Ausrüstung zu treffen. Insbesondere wird davon abgeraten, sehr teure persönliche Gegenstände wie z B Luxusuhren oder Laptops mit in den Dienst zu nehmen. Diebstahl unter Kameraden wird durch den Kp Kdt besonders hart bestraft.</w:t>
      </w:r>
    </w:p>
    <w:p w14:paraId="01FCE482" w14:textId="3E6E0719" w:rsidR="00D177B4" w:rsidRDefault="00D177B4" w:rsidP="00E30A7C">
      <w:pPr>
        <w:pStyle w:val="VBS-Eingerckt"/>
      </w:pPr>
    </w:p>
    <w:p w14:paraId="1E131A42" w14:textId="1A81E6D7" w:rsidR="00D177B4" w:rsidRDefault="00C44D02" w:rsidP="00D177B4">
      <w:pPr>
        <w:pStyle w:val="berschrift3"/>
      </w:pPr>
      <w:r>
        <w:t>Private Waffen und Munition</w:t>
      </w:r>
    </w:p>
    <w:p w14:paraId="04817FEB" w14:textId="5BBD61A9" w:rsidR="00C44D02" w:rsidRPr="00C44D02" w:rsidRDefault="00C44D02" w:rsidP="00C44D02">
      <w:pPr>
        <w:pStyle w:val="VBS-Eingerckt"/>
      </w:pPr>
      <w:r>
        <w:t>Waffen und Munition, die nicht zur persönlichen Ausrüstung des AdA gehören, dürfen nicht in den Dienst mitgebracht werden.</w:t>
      </w:r>
    </w:p>
    <w:p w14:paraId="72ECA3EE" w14:textId="5D7587EB" w:rsidR="00D177B4" w:rsidRDefault="00D177B4" w:rsidP="00E30A7C">
      <w:pPr>
        <w:pStyle w:val="VBS-Eingerckt"/>
      </w:pPr>
    </w:p>
    <w:p w14:paraId="00EC31B8" w14:textId="341AFEC0" w:rsidR="00AE172A" w:rsidRDefault="00AE172A" w:rsidP="00AE172A">
      <w:pPr>
        <w:pStyle w:val="berschrift2"/>
      </w:pPr>
      <w:r>
        <w:t>Sanitätsdienst</w:t>
      </w:r>
      <w:r w:rsidR="00FC4AB2">
        <w:t xml:space="preserve"> / Hygiene / Krankenvisite / Unfälle</w:t>
      </w:r>
    </w:p>
    <w:p w14:paraId="1EFFBB43" w14:textId="69513685" w:rsidR="00AE172A" w:rsidRDefault="00AE172A" w:rsidP="00AE172A">
      <w:pPr>
        <w:pStyle w:val="VBS-Eingerckt"/>
      </w:pPr>
    </w:p>
    <w:p w14:paraId="6BA58626" w14:textId="018A0755" w:rsidR="00AE172A" w:rsidRDefault="00AE172A" w:rsidP="00AE172A">
      <w:pPr>
        <w:pStyle w:val="berschrift3"/>
      </w:pPr>
      <w:r>
        <w:t>Eintrittsmusterung</w:t>
      </w:r>
    </w:p>
    <w:p w14:paraId="2747E6AD" w14:textId="6815E002" w:rsidR="00AE172A" w:rsidRPr="00AE172A" w:rsidRDefault="00AE172A" w:rsidP="00AE172A">
      <w:pPr>
        <w:pStyle w:val="VBS-Eingerckt"/>
      </w:pPr>
      <w:r>
        <w:t>Bei Eintritt sind alle AdA wie folgt zu befragen: Wer im Besitze eines Arztzeugnisses ist, sich krank fühlt, seit der letzten Dienstleistung einen schweren Unfall oder eine schwere Krankheit erlitt und wer kürzlich mit Personen in Kontakt kam, welche eine übertragbare, schwere Krankheit hatten. Alle die sich melden sind so bald als möglich durch einen Arzt auf ihre Diensttauglichkeit zu prüfen.</w:t>
      </w:r>
    </w:p>
    <w:p w14:paraId="5F184DE1" w14:textId="42EAB515" w:rsidR="00AE172A" w:rsidRDefault="00AE172A" w:rsidP="00AE172A">
      <w:pPr>
        <w:pStyle w:val="VBS-Eingerckt"/>
      </w:pPr>
    </w:p>
    <w:p w14:paraId="4131BD65" w14:textId="7AF6A008" w:rsidR="00AE172A" w:rsidRDefault="00AE172A" w:rsidP="00AE172A">
      <w:pPr>
        <w:pStyle w:val="berschrift3"/>
      </w:pPr>
      <w:r>
        <w:t>Hygiene</w:t>
      </w:r>
    </w:p>
    <w:p w14:paraId="75C43E32" w14:textId="308D0216" w:rsidR="00FC0F73" w:rsidRDefault="00AE172A" w:rsidP="00FC0F73">
      <w:pPr>
        <w:pStyle w:val="VBS-Eingerckt"/>
        <w:numPr>
          <w:ilvl w:val="0"/>
          <w:numId w:val="22"/>
        </w:numPr>
        <w:tabs>
          <w:tab w:val="clear" w:pos="1276"/>
        </w:tabs>
        <w:ind w:left="1418" w:hanging="425"/>
      </w:pPr>
      <w:r>
        <w:t>Die Rasur ist jeweils nach der Tagwache durchzuführen (nicht am Vorabend). Das Tragen eines gepflegten, definierten Bartes ist erlaubt, ein jugendlicher "Fla</w:t>
      </w:r>
      <w:r w:rsidR="00FC0F73">
        <w:t>um" muss jedoch rasiert werden.</w:t>
      </w:r>
    </w:p>
    <w:p w14:paraId="024F5910" w14:textId="77777777" w:rsidR="00FC0F73" w:rsidRDefault="00AE172A" w:rsidP="00FC0F73">
      <w:pPr>
        <w:pStyle w:val="VBS-Eingerckt"/>
        <w:numPr>
          <w:ilvl w:val="0"/>
          <w:numId w:val="22"/>
        </w:numPr>
        <w:tabs>
          <w:tab w:val="clear" w:pos="1276"/>
        </w:tabs>
        <w:ind w:left="1418" w:hanging="425"/>
      </w:pPr>
      <w:r>
        <w:t>Schuheinlagen sind vor dem Lichterlöschen aus den Kampfstiefeln herauszunehmen und senkrecht einzulegen (Trocknung).</w:t>
      </w:r>
    </w:p>
    <w:p w14:paraId="26A56DD2" w14:textId="6021835E" w:rsidR="00AE172A" w:rsidRDefault="00FC0F73" w:rsidP="00FC0F73">
      <w:pPr>
        <w:pStyle w:val="VBS-Eingerckt"/>
        <w:numPr>
          <w:ilvl w:val="0"/>
          <w:numId w:val="22"/>
        </w:numPr>
        <w:tabs>
          <w:tab w:val="clear" w:pos="1276"/>
        </w:tabs>
        <w:ind w:left="1418" w:hanging="425"/>
      </w:pPr>
      <w:r>
        <w:t xml:space="preserve">Die Zimmer sowie die Betten werden während des Frühstücks </w:t>
      </w:r>
      <w:r w:rsidR="00B36377">
        <w:t xml:space="preserve">nach Möglichkeit </w:t>
      </w:r>
      <w:r>
        <w:t>gelüftet.</w:t>
      </w:r>
    </w:p>
    <w:p w14:paraId="350FC4D1" w14:textId="0F2579B7" w:rsidR="00AE172A" w:rsidRDefault="00AE172A" w:rsidP="00AE172A">
      <w:pPr>
        <w:pStyle w:val="VBS-Eingerckt"/>
      </w:pPr>
    </w:p>
    <w:p w14:paraId="2BBB0F43" w14:textId="06172F8C" w:rsidR="00AE172A" w:rsidRDefault="00B12ED0" w:rsidP="00D5003A">
      <w:pPr>
        <w:pStyle w:val="berschrift3"/>
      </w:pPr>
      <w:r>
        <w:t>Krankenvisite / Dispenz</w:t>
      </w:r>
      <w:r w:rsidR="00D5003A">
        <w:t>en / Unfall/ Krankheit</w:t>
      </w:r>
    </w:p>
    <w:p w14:paraId="61C3497F" w14:textId="21E6884C" w:rsidR="00D5003A" w:rsidRDefault="00D5003A" w:rsidP="00D5003A">
      <w:pPr>
        <w:pStyle w:val="VBS-Eingerckt"/>
      </w:pPr>
      <w:r>
        <w:t>Die Krankenvisite findet gem Bf Einh Fw statt (ID durchgeführt, Tenue A). Die Anmeldung zur Krankenvisite erfolgt ausschliesslich über den Einh Fw. Wer im Urlaub erkrankt oder verunfallt, aber reisefähig ist, hat pünktlich einzurücken. Wer nicht reisefähig ist, meldet sich telefonisch, spätestens 15 Minuten vor dem Urlaubsende auf dem KP und sendet unverzüglich ein Arztzeugnis per E-Mail.</w:t>
      </w:r>
    </w:p>
    <w:p w14:paraId="2407A095" w14:textId="1FB577CA" w:rsidR="00167B67" w:rsidRPr="00D5003A" w:rsidRDefault="00B36377" w:rsidP="00D5003A">
      <w:pPr>
        <w:pStyle w:val="VBS-Eingerckt"/>
      </w:pPr>
      <w:r>
        <w:t>Mehr als 3</w:t>
      </w:r>
      <w:r w:rsidR="00167B67">
        <w:t xml:space="preserve"> Erkrankte mit denselben Symptomen/Tag/Kp sind dem Kp Kdt unverzüglich zu melden.</w:t>
      </w:r>
    </w:p>
    <w:p w14:paraId="69B33EDA" w14:textId="32DF5326" w:rsidR="00AE172A" w:rsidRDefault="00AE172A" w:rsidP="00AE172A">
      <w:pPr>
        <w:pStyle w:val="VBS-Eingerckt"/>
      </w:pPr>
    </w:p>
    <w:p w14:paraId="3C85AF6C" w14:textId="32E35016" w:rsidR="00FC4AB2" w:rsidRDefault="00FC4AB2" w:rsidP="00FC4AB2">
      <w:pPr>
        <w:pStyle w:val="berschrift3"/>
      </w:pPr>
      <w:r>
        <w:lastRenderedPageBreak/>
        <w:t>Sanitätsdienst</w:t>
      </w:r>
    </w:p>
    <w:p w14:paraId="7FE85444" w14:textId="0B920C60" w:rsidR="00FC4AB2" w:rsidRDefault="00FC4AB2" w:rsidP="00FC4AB2">
      <w:pPr>
        <w:pStyle w:val="VBS-Eingerckt"/>
      </w:pPr>
      <w:r>
        <w:t>Es gilt der Notfallzettel des Inf Bat 56, welcher von allen AdA zu jeder Zeit auf Mann getragen wird:</w:t>
      </w:r>
    </w:p>
    <w:p w14:paraId="6319C781" w14:textId="77777777" w:rsidR="00FC4AB2" w:rsidRDefault="00FC4AB2" w:rsidP="0093675C">
      <w:pPr>
        <w:pStyle w:val="VBS-Eingerckt"/>
        <w:numPr>
          <w:ilvl w:val="0"/>
          <w:numId w:val="21"/>
        </w:numPr>
        <w:tabs>
          <w:tab w:val="clear" w:pos="1276"/>
        </w:tabs>
        <w:ind w:left="1418" w:hanging="425"/>
      </w:pPr>
      <w:r>
        <w:t>Selbst- und Kameradenhilfe (+ Orientierung Kp Kdt);</w:t>
      </w:r>
    </w:p>
    <w:p w14:paraId="6544EA0B" w14:textId="77777777" w:rsidR="00FC4AB2" w:rsidRDefault="00FC4AB2" w:rsidP="0093675C">
      <w:pPr>
        <w:pStyle w:val="VBS-Eingerckt"/>
        <w:numPr>
          <w:ilvl w:val="0"/>
          <w:numId w:val="21"/>
        </w:numPr>
        <w:tabs>
          <w:tab w:val="clear" w:pos="1276"/>
        </w:tabs>
        <w:ind w:left="1418" w:hanging="425"/>
      </w:pPr>
      <w:r>
        <w:t>Schwere Fälle: Ambulanz Tel 144, REGA Tel 1414;</w:t>
      </w:r>
    </w:p>
    <w:p w14:paraId="03625630" w14:textId="461C2DF2" w:rsidR="00D43D39" w:rsidRPr="00D43D39" w:rsidRDefault="00FC4AB2" w:rsidP="00D43D39">
      <w:pPr>
        <w:pStyle w:val="VBS-Eingerckt"/>
        <w:numPr>
          <w:ilvl w:val="0"/>
          <w:numId w:val="21"/>
        </w:numPr>
        <w:tabs>
          <w:tab w:val="clear" w:pos="1276"/>
        </w:tabs>
        <w:ind w:left="1418" w:hanging="425"/>
      </w:pPr>
      <w:r w:rsidRPr="00D43D39">
        <w:t xml:space="preserve">Leichte Fälle: Trsp in </w:t>
      </w:r>
      <w:r w:rsidR="00D43D39" w:rsidRPr="00D43D39">
        <w:t>MZR</w:t>
      </w:r>
      <w:r w:rsidRPr="00D43D39">
        <w:t xml:space="preserve"> </w:t>
      </w:r>
      <w:r w:rsidR="00D43D39" w:rsidRPr="00D43D39">
        <w:t xml:space="preserve">WANGEN a. A. </w:t>
      </w:r>
      <w:r w:rsidRPr="00D43D39">
        <w:t xml:space="preserve">(Tel </w:t>
      </w:r>
      <w:r w:rsidR="00D43D39" w:rsidRPr="00D43D39">
        <w:t>058 469 52 20</w:t>
      </w:r>
      <w:r w:rsidRPr="00D43D39">
        <w:t>).</w:t>
      </w:r>
    </w:p>
    <w:p w14:paraId="0A0240A8" w14:textId="00A8FD1F" w:rsidR="00FC4AB2" w:rsidRPr="00D43D39" w:rsidRDefault="00FC4AB2" w:rsidP="00D43D39">
      <w:pPr>
        <w:pStyle w:val="VBS-Eingerckt"/>
        <w:numPr>
          <w:ilvl w:val="0"/>
          <w:numId w:val="21"/>
        </w:numPr>
        <w:tabs>
          <w:tab w:val="clear" w:pos="1276"/>
        </w:tabs>
        <w:ind w:left="1418" w:hanging="425"/>
      </w:pPr>
      <w:r w:rsidRPr="00D43D39">
        <w:t>Das nächstgelegene zivile Spital ist das</w:t>
      </w:r>
      <w:r w:rsidR="00004094" w:rsidRPr="00D43D39">
        <w:t xml:space="preserve"> </w:t>
      </w:r>
      <w:r w:rsidR="00D43D39">
        <w:t>Bürgerspital Solothurn</w:t>
      </w:r>
      <w:r w:rsidR="00D43D39" w:rsidRPr="00D43D39">
        <w:t xml:space="preserve"> in </w:t>
      </w:r>
      <w:r w:rsidR="00D43D39">
        <w:t>SOLOTHURN</w:t>
      </w:r>
      <w:r w:rsidR="00D43D39" w:rsidRPr="00D43D39">
        <w:t xml:space="preserve"> </w:t>
      </w:r>
      <w:r w:rsidR="00D43D39">
        <w:t xml:space="preserve">(Tel 032 627 31 21) </w:t>
      </w:r>
      <w:r w:rsidR="00004094" w:rsidRPr="00D43D39">
        <w:t>sowie das</w:t>
      </w:r>
      <w:r w:rsidRPr="00D43D39">
        <w:t xml:space="preserve"> Kantonsspital </w:t>
      </w:r>
      <w:r w:rsidR="00D43D39" w:rsidRPr="00D43D39">
        <w:t>Basel-Land</w:t>
      </w:r>
      <w:r w:rsidR="00D43D39">
        <w:t xml:space="preserve"> in BINNINGEN</w:t>
      </w:r>
      <w:r w:rsidRPr="00D43D39">
        <w:t>.</w:t>
      </w:r>
    </w:p>
    <w:p w14:paraId="1AB9194C" w14:textId="2605B84A" w:rsidR="00167B67" w:rsidRDefault="00167B67" w:rsidP="00FC4AB2">
      <w:pPr>
        <w:pStyle w:val="VBS-Eingerckt"/>
      </w:pPr>
      <w:r w:rsidRPr="00D43D39">
        <w:t>Meldeschema: Wer, Was, Wann, Wo (Koordinaten), Wie viele, Verletzunge, Wetter, Landemöglichkeiten.</w:t>
      </w:r>
      <w:r>
        <w:t xml:space="preserve"> </w:t>
      </w:r>
    </w:p>
    <w:p w14:paraId="4FD904BF" w14:textId="3D8885A8" w:rsidR="00FC4AB2" w:rsidRDefault="00FC4AB2" w:rsidP="00FC4AB2">
      <w:pPr>
        <w:pStyle w:val="VBS-Eingerckt"/>
      </w:pPr>
    </w:p>
    <w:p w14:paraId="397C601D" w14:textId="416611CA" w:rsidR="00FC4AB2" w:rsidRDefault="00FC4AB2" w:rsidP="00FC4AB2">
      <w:pPr>
        <w:pStyle w:val="berschrift3"/>
      </w:pPr>
      <w:r>
        <w:t>Verhalten bei Unfällen</w:t>
      </w:r>
    </w:p>
    <w:p w14:paraId="03C54748" w14:textId="6686FD68" w:rsidR="00FC4AB2" w:rsidRPr="00FC4AB2" w:rsidRDefault="00FC4AB2" w:rsidP="00FC4AB2">
      <w:pPr>
        <w:pStyle w:val="VBS-Eingerckt"/>
      </w:pPr>
      <w:r>
        <w:t xml:space="preserve">Neben dem situationsgerechten und zweckmässigen Verhalten sind sämtliche Unfälle </w:t>
      </w:r>
      <w:r w:rsidR="00167B67">
        <w:t xml:space="preserve">(inkl Blechschaden) </w:t>
      </w:r>
      <w:r>
        <w:t xml:space="preserve">sofort dem Kp Kdt zu melden. Die schriftliche Meldung mit Unfallhergang ist unverzüglich </w:t>
      </w:r>
      <w:r w:rsidR="00D43D39">
        <w:t>a d Dw</w:t>
      </w:r>
      <w:r>
        <w:t xml:space="preserve"> dem Kp Kdt zu erstatten.</w:t>
      </w:r>
    </w:p>
    <w:p w14:paraId="53866C1E" w14:textId="3AE0185D" w:rsidR="00FC4AB2" w:rsidRDefault="00FC4AB2" w:rsidP="00FC4AB2">
      <w:pPr>
        <w:pStyle w:val="VBS-Eingerckt"/>
      </w:pPr>
    </w:p>
    <w:p w14:paraId="421383A6" w14:textId="2A694D09" w:rsidR="00FC4AB2" w:rsidRDefault="00FC4AB2" w:rsidP="00FC4AB2">
      <w:pPr>
        <w:pStyle w:val="berschrift3"/>
      </w:pPr>
      <w:r>
        <w:t>Ergänzende Bestimmungen</w:t>
      </w:r>
    </w:p>
    <w:p w14:paraId="6E24C97C" w14:textId="71298620" w:rsidR="00FC4AB2" w:rsidRPr="00AE172A" w:rsidRDefault="00FC4AB2" w:rsidP="00FC4AB2">
      <w:pPr>
        <w:pStyle w:val="VBS-Eingerckt"/>
      </w:pPr>
      <w:r>
        <w:t>Für alle in diesem Befehl nicht besonders geregelten Punkte gilt das Dienstreglement DR 04, weitere Befehle (z B Einsatzbefehl für den Wachtdienst), sowie mündliche Weisungen des höh Kaders.</w:t>
      </w:r>
    </w:p>
    <w:p w14:paraId="5D26D47C" w14:textId="77777777" w:rsidR="00A602A1" w:rsidRPr="00ED08CC" w:rsidRDefault="00A602A1" w:rsidP="00A602A1">
      <w:pPr>
        <w:autoSpaceDE w:val="0"/>
        <w:autoSpaceDN w:val="0"/>
        <w:adjustRightInd w:val="0"/>
        <w:spacing w:after="14"/>
        <w:rPr>
          <w:rFonts w:cs="Arial"/>
          <w:color w:val="000000"/>
          <w:lang w:eastAsia="de-CH"/>
        </w:rPr>
      </w:pPr>
    </w:p>
    <w:p w14:paraId="2E2AC088" w14:textId="44795528" w:rsidR="004607A5" w:rsidRPr="004607A5" w:rsidRDefault="00A602A1" w:rsidP="00E762CC">
      <w:pPr>
        <w:pStyle w:val="berschrift1"/>
        <w:tabs>
          <w:tab w:val="num" w:pos="1427"/>
        </w:tabs>
        <w:ind w:right="0"/>
      </w:pPr>
      <w:bookmarkStart w:id="1" w:name="AbsenderOrganisation"/>
      <w:r>
        <w:t>Standorte</w:t>
      </w:r>
      <w:r w:rsidR="004607A5">
        <w:t xml:space="preserve"> / Führungseinrichtungen</w:t>
      </w:r>
    </w:p>
    <w:tbl>
      <w:tblPr>
        <w:tblStyle w:val="Tabellenraster"/>
        <w:tblW w:w="8163" w:type="dxa"/>
        <w:tblInd w:w="1021" w:type="dxa"/>
        <w:tblLook w:val="04A0" w:firstRow="1" w:lastRow="0" w:firstColumn="1" w:lastColumn="0" w:noHBand="0" w:noVBand="1"/>
      </w:tblPr>
      <w:tblGrid>
        <w:gridCol w:w="2093"/>
        <w:gridCol w:w="3260"/>
        <w:gridCol w:w="2810"/>
      </w:tblGrid>
      <w:tr w:rsidR="00A602A1" w:rsidRPr="003151A2" w14:paraId="19CBCB9A" w14:textId="77777777" w:rsidTr="004607A5">
        <w:trPr>
          <w:trHeight w:val="335"/>
        </w:trPr>
        <w:tc>
          <w:tcPr>
            <w:tcW w:w="209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5FAF5B8" w14:textId="77777777" w:rsidR="00A602A1" w:rsidRPr="005F5B3A" w:rsidRDefault="00A602A1" w:rsidP="004A33F2">
            <w:pPr>
              <w:pStyle w:val="VBS-Eingerckt"/>
              <w:spacing w:before="40" w:after="40"/>
              <w:ind w:left="0"/>
              <w:rPr>
                <w:b/>
                <w:color w:val="000000" w:themeColor="text1"/>
              </w:rPr>
            </w:pPr>
            <w:r w:rsidRPr="005F5B3A">
              <w:rPr>
                <w:b/>
                <w:color w:val="000000" w:themeColor="text1"/>
              </w:rPr>
              <w:t>Bezeichnung</w:t>
            </w:r>
          </w:p>
        </w:tc>
        <w:tc>
          <w:tcPr>
            <w:tcW w:w="3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7B17FF7" w14:textId="77777777" w:rsidR="00A602A1" w:rsidRPr="005F5B3A" w:rsidRDefault="00A602A1" w:rsidP="004A33F2">
            <w:pPr>
              <w:pStyle w:val="VBS-Eingerckt"/>
              <w:spacing w:before="40" w:after="40"/>
              <w:ind w:left="0"/>
              <w:rPr>
                <w:b/>
                <w:color w:val="000000" w:themeColor="text1"/>
              </w:rPr>
            </w:pPr>
            <w:r w:rsidRPr="005F5B3A">
              <w:rPr>
                <w:b/>
                <w:color w:val="000000" w:themeColor="text1"/>
              </w:rPr>
              <w:t>Name, Standort</w:t>
            </w:r>
          </w:p>
        </w:tc>
        <w:tc>
          <w:tcPr>
            <w:tcW w:w="281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F8704B1" w14:textId="1E8C7A3A" w:rsidR="00A602A1" w:rsidRPr="00E30A7C" w:rsidRDefault="004607A5" w:rsidP="004A33F2">
            <w:pPr>
              <w:pStyle w:val="VBS-Eingerckt"/>
              <w:spacing w:before="40" w:after="40"/>
              <w:ind w:left="0"/>
              <w:rPr>
                <w:b/>
                <w:color w:val="000000" w:themeColor="text1"/>
              </w:rPr>
            </w:pPr>
            <w:r w:rsidRPr="005F5B3A">
              <w:rPr>
                <w:b/>
                <w:color w:val="000000" w:themeColor="text1"/>
              </w:rPr>
              <w:t>Ver</w:t>
            </w:r>
            <w:r w:rsidRPr="00E30A7C">
              <w:rPr>
                <w:b/>
                <w:color w:val="000000" w:themeColor="text1"/>
              </w:rPr>
              <w:t>bindung</w:t>
            </w:r>
          </w:p>
        </w:tc>
      </w:tr>
      <w:tr w:rsidR="00A602A1" w:rsidRPr="008141AE" w14:paraId="411B41EF" w14:textId="77777777" w:rsidTr="004607A5">
        <w:trPr>
          <w:trHeight w:val="798"/>
        </w:trPr>
        <w:tc>
          <w:tcPr>
            <w:tcW w:w="2093" w:type="dxa"/>
            <w:tcBorders>
              <w:top w:val="single" w:sz="4" w:space="0" w:color="auto"/>
            </w:tcBorders>
            <w:shd w:val="clear" w:color="auto" w:fill="auto"/>
          </w:tcPr>
          <w:p w14:paraId="3A4E897E" w14:textId="77777777" w:rsidR="00A602A1" w:rsidRPr="00913C2D" w:rsidRDefault="00A602A1" w:rsidP="004A33F2">
            <w:pPr>
              <w:spacing w:beforeLines="40" w:before="96" w:afterLines="40" w:after="96"/>
              <w:rPr>
                <w:rFonts w:cs="Arial"/>
              </w:rPr>
            </w:pPr>
            <w:r w:rsidRPr="00913C2D">
              <w:rPr>
                <w:rFonts w:cs="Arial"/>
              </w:rPr>
              <w:t>Kp Kdt</w:t>
            </w:r>
          </w:p>
        </w:tc>
        <w:tc>
          <w:tcPr>
            <w:tcW w:w="3260" w:type="dxa"/>
            <w:tcBorders>
              <w:top w:val="single" w:sz="4" w:space="0" w:color="auto"/>
            </w:tcBorders>
            <w:shd w:val="clear" w:color="auto" w:fill="auto"/>
          </w:tcPr>
          <w:p w14:paraId="71FD899A" w14:textId="7206B3A5" w:rsidR="00A602A1" w:rsidRPr="00913C2D" w:rsidRDefault="00A602A1" w:rsidP="004A33F2">
            <w:pPr>
              <w:spacing w:beforeLines="40" w:before="96" w:afterLines="40" w:after="96"/>
              <w:rPr>
                <w:rFonts w:cs="Arial"/>
              </w:rPr>
            </w:pPr>
            <w:r w:rsidRPr="00913C2D">
              <w:rPr>
                <w:rFonts w:cs="Arial"/>
              </w:rPr>
              <w:t xml:space="preserve">Hptm </w:t>
            </w:r>
            <w:r w:rsidR="004607A5" w:rsidRPr="00913C2D">
              <w:rPr>
                <w:rFonts w:cs="Arial"/>
              </w:rPr>
              <w:t>Andri Halter</w:t>
            </w:r>
          </w:p>
          <w:p w14:paraId="2694C931" w14:textId="2EA519A8" w:rsidR="00A602A1" w:rsidRPr="00913C2D" w:rsidRDefault="00913C2D" w:rsidP="00B25364">
            <w:pPr>
              <w:spacing w:beforeLines="40" w:before="96" w:afterLines="40" w:after="96"/>
              <w:rPr>
                <w:rFonts w:cs="Arial"/>
              </w:rPr>
            </w:pPr>
            <w:r w:rsidRPr="00913C2D">
              <w:rPr>
                <w:rFonts w:cs="Arial"/>
              </w:rPr>
              <w:t>HÄRKINGEN, ZSA</w:t>
            </w:r>
          </w:p>
        </w:tc>
        <w:tc>
          <w:tcPr>
            <w:tcW w:w="2810" w:type="dxa"/>
            <w:tcBorders>
              <w:top w:val="single" w:sz="4" w:space="0" w:color="auto"/>
            </w:tcBorders>
            <w:shd w:val="clear" w:color="auto" w:fill="auto"/>
          </w:tcPr>
          <w:p w14:paraId="34F7142C" w14:textId="3234E164" w:rsidR="00A602A1" w:rsidRPr="00B36377" w:rsidRDefault="008C00C3" w:rsidP="004A33F2">
            <w:pPr>
              <w:tabs>
                <w:tab w:val="left" w:pos="361"/>
              </w:tabs>
              <w:spacing w:beforeLines="40" w:before="96" w:afterLines="40" w:after="96"/>
              <w:rPr>
                <w:rFonts w:cs="Arial"/>
                <w:highlight w:val="yellow"/>
              </w:rPr>
            </w:pPr>
            <w:r w:rsidRPr="00B36377">
              <w:rPr>
                <w:rFonts w:cs="Arial"/>
                <w:highlight w:val="yellow"/>
              </w:rPr>
              <w:t>T: 058 483 54 72</w:t>
            </w:r>
          </w:p>
          <w:p w14:paraId="05CDBEBE" w14:textId="360D5DE8" w:rsidR="00A602A1" w:rsidRPr="00B36377" w:rsidRDefault="008C00C3" w:rsidP="004607A5">
            <w:pPr>
              <w:tabs>
                <w:tab w:val="left" w:pos="361"/>
              </w:tabs>
              <w:spacing w:beforeLines="40" w:before="96" w:afterLines="40" w:after="96"/>
              <w:rPr>
                <w:rFonts w:cs="Arial"/>
                <w:highlight w:val="yellow"/>
              </w:rPr>
            </w:pPr>
            <w:r w:rsidRPr="00913C2D">
              <w:rPr>
                <w:rFonts w:cs="Arial"/>
              </w:rPr>
              <w:t xml:space="preserve">N: </w:t>
            </w:r>
            <w:r w:rsidR="00104DAE" w:rsidRPr="00913C2D">
              <w:rPr>
                <w:rFonts w:cs="Arial"/>
              </w:rPr>
              <w:t xml:space="preserve">079 </w:t>
            </w:r>
            <w:r w:rsidR="004607A5" w:rsidRPr="00913C2D">
              <w:rPr>
                <w:rFonts w:cs="Arial"/>
              </w:rPr>
              <w:t>725 47 24</w:t>
            </w:r>
          </w:p>
        </w:tc>
      </w:tr>
      <w:tr w:rsidR="00134DB4" w:rsidRPr="008141AE" w14:paraId="44426A58" w14:textId="77777777" w:rsidTr="00B70763">
        <w:trPr>
          <w:trHeight w:val="798"/>
        </w:trPr>
        <w:tc>
          <w:tcPr>
            <w:tcW w:w="2093" w:type="dxa"/>
            <w:shd w:val="clear" w:color="auto" w:fill="FFFFFF" w:themeFill="background1"/>
          </w:tcPr>
          <w:p w14:paraId="4DBD4F88" w14:textId="77777777" w:rsidR="00134DB4" w:rsidRPr="00913C2D" w:rsidRDefault="00134DB4" w:rsidP="00134DB4">
            <w:pPr>
              <w:spacing w:beforeLines="40" w:before="96" w:afterLines="40" w:after="96"/>
              <w:rPr>
                <w:rFonts w:cs="Arial"/>
              </w:rPr>
            </w:pPr>
            <w:r w:rsidRPr="00913C2D">
              <w:rPr>
                <w:rFonts w:cs="Arial"/>
              </w:rPr>
              <w:t xml:space="preserve">KP </w:t>
            </w:r>
          </w:p>
        </w:tc>
        <w:tc>
          <w:tcPr>
            <w:tcW w:w="3260" w:type="dxa"/>
            <w:shd w:val="clear" w:color="auto" w:fill="FFFFFF" w:themeFill="background1"/>
          </w:tcPr>
          <w:p w14:paraId="72A0E8D9" w14:textId="77777777" w:rsidR="00134DB4" w:rsidRPr="00913C2D" w:rsidRDefault="00134DB4" w:rsidP="00134DB4">
            <w:pPr>
              <w:spacing w:beforeLines="40" w:before="96" w:afterLines="40" w:after="96"/>
              <w:rPr>
                <w:rFonts w:cs="Arial"/>
              </w:rPr>
            </w:pPr>
            <w:r w:rsidRPr="00913C2D">
              <w:rPr>
                <w:rFonts w:cs="Arial"/>
              </w:rPr>
              <w:t>KP Inf Kp 56/3</w:t>
            </w:r>
          </w:p>
          <w:p w14:paraId="2211C1DF" w14:textId="539E0267" w:rsidR="00134DB4" w:rsidRPr="00913C2D" w:rsidRDefault="00D43D39" w:rsidP="00134DB4">
            <w:pPr>
              <w:spacing w:beforeLines="40" w:before="96" w:afterLines="40" w:after="96"/>
              <w:rPr>
                <w:rFonts w:cs="Arial"/>
              </w:rPr>
            </w:pPr>
            <w:r w:rsidRPr="00913C2D">
              <w:rPr>
                <w:rFonts w:cs="Arial"/>
              </w:rPr>
              <w:t>HÄRKINGEN, ZSA</w:t>
            </w:r>
          </w:p>
        </w:tc>
        <w:tc>
          <w:tcPr>
            <w:tcW w:w="2810" w:type="dxa"/>
            <w:shd w:val="clear" w:color="auto" w:fill="FFFFFF" w:themeFill="background1"/>
            <w:vAlign w:val="center"/>
          </w:tcPr>
          <w:p w14:paraId="31EF4BF9" w14:textId="217F962D" w:rsidR="00134DB4" w:rsidRPr="00B36377" w:rsidRDefault="008C00C3" w:rsidP="00134DB4">
            <w:pPr>
              <w:tabs>
                <w:tab w:val="left" w:pos="361"/>
              </w:tabs>
              <w:spacing w:beforeLines="40" w:before="96" w:afterLines="40" w:after="96"/>
              <w:ind w:left="361" w:hanging="361"/>
              <w:rPr>
                <w:rFonts w:cs="Arial"/>
                <w:highlight w:val="yellow"/>
              </w:rPr>
            </w:pPr>
            <w:r w:rsidRPr="00B36377">
              <w:rPr>
                <w:rFonts w:cs="Arial"/>
                <w:highlight w:val="yellow"/>
              </w:rPr>
              <w:t xml:space="preserve">T:  </w:t>
            </w:r>
            <w:r w:rsidR="00134DB4" w:rsidRPr="00B36377">
              <w:rPr>
                <w:rFonts w:cs="Arial"/>
                <w:highlight w:val="yellow"/>
              </w:rPr>
              <w:t>058 483 54 74</w:t>
            </w:r>
          </w:p>
        </w:tc>
      </w:tr>
      <w:tr w:rsidR="00134DB4" w:rsidRPr="008141AE" w14:paraId="0927AE65" w14:textId="77777777" w:rsidTr="004607A5">
        <w:trPr>
          <w:trHeight w:val="702"/>
        </w:trPr>
        <w:tc>
          <w:tcPr>
            <w:tcW w:w="2093" w:type="dxa"/>
            <w:shd w:val="clear" w:color="auto" w:fill="FFFFFF" w:themeFill="background1"/>
          </w:tcPr>
          <w:p w14:paraId="42F69879" w14:textId="77777777" w:rsidR="00134DB4" w:rsidRPr="00913C2D" w:rsidRDefault="00134DB4" w:rsidP="00134DB4">
            <w:pPr>
              <w:spacing w:beforeLines="40" w:before="96" w:afterLines="40" w:after="96"/>
              <w:rPr>
                <w:rFonts w:cs="Arial"/>
              </w:rPr>
            </w:pPr>
            <w:r w:rsidRPr="00913C2D">
              <w:rPr>
                <w:rFonts w:cs="Arial"/>
              </w:rPr>
              <w:t>Wache</w:t>
            </w:r>
          </w:p>
        </w:tc>
        <w:tc>
          <w:tcPr>
            <w:tcW w:w="3260" w:type="dxa"/>
            <w:shd w:val="clear" w:color="auto" w:fill="FFFFFF" w:themeFill="background1"/>
          </w:tcPr>
          <w:p w14:paraId="5F35A0E9" w14:textId="0F877023" w:rsidR="00134DB4" w:rsidRPr="00913C2D" w:rsidRDefault="00913C2D" w:rsidP="00134DB4">
            <w:pPr>
              <w:spacing w:beforeLines="40" w:before="96" w:afterLines="40" w:after="96"/>
              <w:rPr>
                <w:rFonts w:cs="Arial"/>
              </w:rPr>
            </w:pPr>
            <w:r w:rsidRPr="00913C2D">
              <w:rPr>
                <w:rFonts w:cs="Arial"/>
              </w:rPr>
              <w:t>HÄRKINGEN, ZSA</w:t>
            </w:r>
          </w:p>
        </w:tc>
        <w:tc>
          <w:tcPr>
            <w:tcW w:w="2810" w:type="dxa"/>
            <w:shd w:val="clear" w:color="auto" w:fill="FFFFFF" w:themeFill="background1"/>
          </w:tcPr>
          <w:p w14:paraId="5EBCB990" w14:textId="2253A7A5" w:rsidR="00134DB4" w:rsidRPr="00B36377" w:rsidRDefault="00134DB4" w:rsidP="00134DB4">
            <w:pPr>
              <w:tabs>
                <w:tab w:val="left" w:pos="361"/>
              </w:tabs>
              <w:spacing w:beforeLines="40" w:before="96" w:afterLines="40" w:after="96"/>
              <w:rPr>
                <w:rFonts w:cs="Arial"/>
                <w:highlight w:val="yellow"/>
              </w:rPr>
            </w:pPr>
            <w:r w:rsidRPr="00B36377">
              <w:rPr>
                <w:rFonts w:cs="Arial"/>
                <w:highlight w:val="yellow"/>
              </w:rPr>
              <w:t>T:  032 475 52 70</w:t>
            </w:r>
          </w:p>
        </w:tc>
      </w:tr>
    </w:tbl>
    <w:p w14:paraId="525A0D71" w14:textId="31A85A00" w:rsidR="00432F49" w:rsidRDefault="00432F49" w:rsidP="00A602A1"/>
    <w:p w14:paraId="22918CF7" w14:textId="646106B5" w:rsidR="00913C2D" w:rsidRDefault="00913C2D" w:rsidP="00913C2D">
      <w:pPr>
        <w:pStyle w:val="VBS-Eingerckt"/>
      </w:pPr>
      <w:r>
        <w:t xml:space="preserve">Während CONEX: </w:t>
      </w:r>
    </w:p>
    <w:tbl>
      <w:tblPr>
        <w:tblStyle w:val="Tabellenraster"/>
        <w:tblW w:w="8163" w:type="dxa"/>
        <w:tblInd w:w="1021" w:type="dxa"/>
        <w:tblLook w:val="04A0" w:firstRow="1" w:lastRow="0" w:firstColumn="1" w:lastColumn="0" w:noHBand="0" w:noVBand="1"/>
      </w:tblPr>
      <w:tblGrid>
        <w:gridCol w:w="2093"/>
        <w:gridCol w:w="3260"/>
        <w:gridCol w:w="2810"/>
      </w:tblGrid>
      <w:tr w:rsidR="00913C2D" w:rsidRPr="003151A2" w14:paraId="0805E1F2" w14:textId="77777777" w:rsidTr="00624806">
        <w:trPr>
          <w:trHeight w:val="335"/>
        </w:trPr>
        <w:tc>
          <w:tcPr>
            <w:tcW w:w="209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E912A58" w14:textId="77777777" w:rsidR="00913C2D" w:rsidRPr="005F5B3A" w:rsidRDefault="00913C2D" w:rsidP="00624806">
            <w:pPr>
              <w:pStyle w:val="VBS-Eingerckt"/>
              <w:spacing w:before="40" w:after="40"/>
              <w:ind w:left="0"/>
              <w:rPr>
                <w:b/>
                <w:color w:val="000000" w:themeColor="text1"/>
              </w:rPr>
            </w:pPr>
            <w:r w:rsidRPr="005F5B3A">
              <w:rPr>
                <w:b/>
                <w:color w:val="000000" w:themeColor="text1"/>
              </w:rPr>
              <w:t>Bezeichnung</w:t>
            </w:r>
          </w:p>
        </w:tc>
        <w:tc>
          <w:tcPr>
            <w:tcW w:w="3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21241D8" w14:textId="77777777" w:rsidR="00913C2D" w:rsidRPr="005F5B3A" w:rsidRDefault="00913C2D" w:rsidP="00624806">
            <w:pPr>
              <w:pStyle w:val="VBS-Eingerckt"/>
              <w:spacing w:before="40" w:after="40"/>
              <w:ind w:left="0"/>
              <w:rPr>
                <w:b/>
                <w:color w:val="000000" w:themeColor="text1"/>
              </w:rPr>
            </w:pPr>
            <w:r w:rsidRPr="005F5B3A">
              <w:rPr>
                <w:b/>
                <w:color w:val="000000" w:themeColor="text1"/>
              </w:rPr>
              <w:t>Name, Standort</w:t>
            </w:r>
          </w:p>
        </w:tc>
        <w:tc>
          <w:tcPr>
            <w:tcW w:w="281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174C712" w14:textId="77777777" w:rsidR="00913C2D" w:rsidRPr="00E30A7C" w:rsidRDefault="00913C2D" w:rsidP="00624806">
            <w:pPr>
              <w:pStyle w:val="VBS-Eingerckt"/>
              <w:spacing w:before="40" w:after="40"/>
              <w:ind w:left="0"/>
              <w:rPr>
                <w:b/>
                <w:color w:val="000000" w:themeColor="text1"/>
              </w:rPr>
            </w:pPr>
            <w:r w:rsidRPr="005F5B3A">
              <w:rPr>
                <w:b/>
                <w:color w:val="000000" w:themeColor="text1"/>
              </w:rPr>
              <w:t>Ver</w:t>
            </w:r>
            <w:r w:rsidRPr="00E30A7C">
              <w:rPr>
                <w:b/>
                <w:color w:val="000000" w:themeColor="text1"/>
              </w:rPr>
              <w:t>bindung</w:t>
            </w:r>
          </w:p>
        </w:tc>
      </w:tr>
      <w:tr w:rsidR="00913C2D" w:rsidRPr="008141AE" w14:paraId="2F36B67F" w14:textId="77777777" w:rsidTr="00624806">
        <w:trPr>
          <w:trHeight w:val="798"/>
        </w:trPr>
        <w:tc>
          <w:tcPr>
            <w:tcW w:w="2093" w:type="dxa"/>
            <w:tcBorders>
              <w:top w:val="single" w:sz="4" w:space="0" w:color="auto"/>
            </w:tcBorders>
            <w:shd w:val="clear" w:color="auto" w:fill="auto"/>
          </w:tcPr>
          <w:p w14:paraId="64B9C3AC" w14:textId="77777777" w:rsidR="00913C2D" w:rsidRPr="00913C2D" w:rsidRDefault="00913C2D" w:rsidP="00624806">
            <w:pPr>
              <w:spacing w:beforeLines="40" w:before="96" w:afterLines="40" w:after="96"/>
              <w:rPr>
                <w:rFonts w:cs="Arial"/>
              </w:rPr>
            </w:pPr>
            <w:r w:rsidRPr="00913C2D">
              <w:rPr>
                <w:rFonts w:cs="Arial"/>
              </w:rPr>
              <w:t>Kp Kdt</w:t>
            </w:r>
          </w:p>
        </w:tc>
        <w:tc>
          <w:tcPr>
            <w:tcW w:w="3260" w:type="dxa"/>
            <w:tcBorders>
              <w:top w:val="single" w:sz="4" w:space="0" w:color="auto"/>
            </w:tcBorders>
            <w:shd w:val="clear" w:color="auto" w:fill="auto"/>
          </w:tcPr>
          <w:p w14:paraId="4594979E" w14:textId="77777777" w:rsidR="00913C2D" w:rsidRPr="00913C2D" w:rsidRDefault="00913C2D" w:rsidP="00624806">
            <w:pPr>
              <w:spacing w:beforeLines="40" w:before="96" w:afterLines="40" w:after="96"/>
              <w:rPr>
                <w:rFonts w:cs="Arial"/>
              </w:rPr>
            </w:pPr>
            <w:r w:rsidRPr="00913C2D">
              <w:rPr>
                <w:rFonts w:cs="Arial"/>
              </w:rPr>
              <w:t>Hptm Andri Halter</w:t>
            </w:r>
          </w:p>
          <w:p w14:paraId="70896515" w14:textId="1EAE38DF" w:rsidR="00913C2D" w:rsidRPr="00913C2D" w:rsidRDefault="00913C2D" w:rsidP="00624806">
            <w:pPr>
              <w:spacing w:beforeLines="40" w:before="96" w:afterLines="40" w:after="96"/>
              <w:rPr>
                <w:rFonts w:cs="Arial"/>
              </w:rPr>
            </w:pPr>
            <w:r>
              <w:rPr>
                <w:rFonts w:cs="Arial"/>
              </w:rPr>
              <w:t>THERWIL</w:t>
            </w:r>
            <w:r w:rsidRPr="00913C2D">
              <w:rPr>
                <w:rFonts w:cs="Arial"/>
              </w:rPr>
              <w:t>, ZSA</w:t>
            </w:r>
          </w:p>
        </w:tc>
        <w:tc>
          <w:tcPr>
            <w:tcW w:w="2810" w:type="dxa"/>
            <w:tcBorders>
              <w:top w:val="single" w:sz="4" w:space="0" w:color="auto"/>
            </w:tcBorders>
            <w:shd w:val="clear" w:color="auto" w:fill="auto"/>
          </w:tcPr>
          <w:p w14:paraId="61F7CAEA" w14:textId="77777777" w:rsidR="00913C2D" w:rsidRPr="00B36377" w:rsidRDefault="00913C2D" w:rsidP="00624806">
            <w:pPr>
              <w:tabs>
                <w:tab w:val="left" w:pos="361"/>
              </w:tabs>
              <w:spacing w:beforeLines="40" w:before="96" w:afterLines="40" w:after="96"/>
              <w:rPr>
                <w:rFonts w:cs="Arial"/>
                <w:highlight w:val="yellow"/>
              </w:rPr>
            </w:pPr>
            <w:r w:rsidRPr="00B36377">
              <w:rPr>
                <w:rFonts w:cs="Arial"/>
                <w:highlight w:val="yellow"/>
              </w:rPr>
              <w:t>T: 058 483 54 72</w:t>
            </w:r>
          </w:p>
          <w:p w14:paraId="7A306F9C" w14:textId="77777777" w:rsidR="00913C2D" w:rsidRPr="00B36377" w:rsidRDefault="00913C2D" w:rsidP="00624806">
            <w:pPr>
              <w:tabs>
                <w:tab w:val="left" w:pos="361"/>
              </w:tabs>
              <w:spacing w:beforeLines="40" w:before="96" w:afterLines="40" w:after="96"/>
              <w:rPr>
                <w:rFonts w:cs="Arial"/>
                <w:highlight w:val="yellow"/>
              </w:rPr>
            </w:pPr>
            <w:r w:rsidRPr="00913C2D">
              <w:rPr>
                <w:rFonts w:cs="Arial"/>
              </w:rPr>
              <w:t>N: 079 725 47 24</w:t>
            </w:r>
          </w:p>
        </w:tc>
      </w:tr>
      <w:tr w:rsidR="00913C2D" w:rsidRPr="008141AE" w14:paraId="5498AFB6" w14:textId="77777777" w:rsidTr="00624806">
        <w:trPr>
          <w:trHeight w:val="798"/>
        </w:trPr>
        <w:tc>
          <w:tcPr>
            <w:tcW w:w="2093" w:type="dxa"/>
            <w:shd w:val="clear" w:color="auto" w:fill="FFFFFF" w:themeFill="background1"/>
          </w:tcPr>
          <w:p w14:paraId="610405AB" w14:textId="77777777" w:rsidR="00913C2D" w:rsidRPr="00913C2D" w:rsidRDefault="00913C2D" w:rsidP="00624806">
            <w:pPr>
              <w:spacing w:beforeLines="40" w:before="96" w:afterLines="40" w:after="96"/>
              <w:rPr>
                <w:rFonts w:cs="Arial"/>
              </w:rPr>
            </w:pPr>
            <w:r w:rsidRPr="00913C2D">
              <w:rPr>
                <w:rFonts w:cs="Arial"/>
              </w:rPr>
              <w:t xml:space="preserve">KP </w:t>
            </w:r>
          </w:p>
        </w:tc>
        <w:tc>
          <w:tcPr>
            <w:tcW w:w="3260" w:type="dxa"/>
            <w:shd w:val="clear" w:color="auto" w:fill="FFFFFF" w:themeFill="background1"/>
          </w:tcPr>
          <w:p w14:paraId="725A61A9" w14:textId="77777777" w:rsidR="00913C2D" w:rsidRPr="00913C2D" w:rsidRDefault="00913C2D" w:rsidP="00624806">
            <w:pPr>
              <w:spacing w:beforeLines="40" w:before="96" w:afterLines="40" w:after="96"/>
              <w:rPr>
                <w:rFonts w:cs="Arial"/>
              </w:rPr>
            </w:pPr>
            <w:r w:rsidRPr="00913C2D">
              <w:rPr>
                <w:rFonts w:cs="Arial"/>
              </w:rPr>
              <w:t>KP Inf Kp 56/3</w:t>
            </w:r>
          </w:p>
          <w:p w14:paraId="106189DB" w14:textId="046F96F7" w:rsidR="00913C2D" w:rsidRPr="00913C2D" w:rsidRDefault="00913C2D" w:rsidP="00624806">
            <w:pPr>
              <w:spacing w:beforeLines="40" w:before="96" w:afterLines="40" w:after="96"/>
              <w:rPr>
                <w:rFonts w:cs="Arial"/>
              </w:rPr>
            </w:pPr>
            <w:r>
              <w:rPr>
                <w:rFonts w:cs="Arial"/>
              </w:rPr>
              <w:t>THERWIL</w:t>
            </w:r>
            <w:r w:rsidRPr="00913C2D">
              <w:rPr>
                <w:rFonts w:cs="Arial"/>
              </w:rPr>
              <w:t>, ZSA</w:t>
            </w:r>
          </w:p>
        </w:tc>
        <w:tc>
          <w:tcPr>
            <w:tcW w:w="2810" w:type="dxa"/>
            <w:shd w:val="clear" w:color="auto" w:fill="FFFFFF" w:themeFill="background1"/>
            <w:vAlign w:val="center"/>
          </w:tcPr>
          <w:p w14:paraId="08F25AF9" w14:textId="77777777" w:rsidR="00913C2D" w:rsidRPr="00B36377" w:rsidRDefault="00913C2D" w:rsidP="00624806">
            <w:pPr>
              <w:tabs>
                <w:tab w:val="left" w:pos="361"/>
              </w:tabs>
              <w:spacing w:beforeLines="40" w:before="96" w:afterLines="40" w:after="96"/>
              <w:ind w:left="361" w:hanging="361"/>
              <w:rPr>
                <w:rFonts w:cs="Arial"/>
                <w:highlight w:val="yellow"/>
              </w:rPr>
            </w:pPr>
            <w:r w:rsidRPr="00B36377">
              <w:rPr>
                <w:rFonts w:cs="Arial"/>
                <w:highlight w:val="yellow"/>
              </w:rPr>
              <w:t>T:  058 483 54 74</w:t>
            </w:r>
          </w:p>
        </w:tc>
      </w:tr>
      <w:tr w:rsidR="00913C2D" w:rsidRPr="008141AE" w14:paraId="196E37B2" w14:textId="77777777" w:rsidTr="00624806">
        <w:trPr>
          <w:trHeight w:val="702"/>
        </w:trPr>
        <w:tc>
          <w:tcPr>
            <w:tcW w:w="2093" w:type="dxa"/>
            <w:shd w:val="clear" w:color="auto" w:fill="FFFFFF" w:themeFill="background1"/>
          </w:tcPr>
          <w:p w14:paraId="0099CE3C" w14:textId="77777777" w:rsidR="00913C2D" w:rsidRPr="00913C2D" w:rsidRDefault="00913C2D" w:rsidP="00624806">
            <w:pPr>
              <w:spacing w:beforeLines="40" w:before="96" w:afterLines="40" w:after="96"/>
              <w:rPr>
                <w:rFonts w:cs="Arial"/>
              </w:rPr>
            </w:pPr>
            <w:r w:rsidRPr="00913C2D">
              <w:rPr>
                <w:rFonts w:cs="Arial"/>
              </w:rPr>
              <w:t>Wache</w:t>
            </w:r>
          </w:p>
        </w:tc>
        <w:tc>
          <w:tcPr>
            <w:tcW w:w="3260" w:type="dxa"/>
            <w:shd w:val="clear" w:color="auto" w:fill="FFFFFF" w:themeFill="background1"/>
          </w:tcPr>
          <w:p w14:paraId="4E2447FC" w14:textId="77777777" w:rsidR="00913C2D" w:rsidRDefault="00913C2D" w:rsidP="00624806">
            <w:pPr>
              <w:spacing w:beforeLines="40" w:before="96" w:afterLines="40" w:after="96"/>
              <w:rPr>
                <w:rFonts w:cs="Arial"/>
              </w:rPr>
            </w:pPr>
            <w:r w:rsidRPr="00913C2D">
              <w:rPr>
                <w:rFonts w:cs="Arial"/>
              </w:rPr>
              <w:t>HÄRKINGEN, ZSA</w:t>
            </w:r>
          </w:p>
          <w:p w14:paraId="2789839A" w14:textId="0262C203" w:rsidR="00913C2D" w:rsidRPr="00913C2D" w:rsidRDefault="00913C2D" w:rsidP="00624806">
            <w:pPr>
              <w:spacing w:beforeLines="40" w:before="96" w:afterLines="40" w:after="96"/>
              <w:rPr>
                <w:rFonts w:cs="Arial"/>
              </w:rPr>
            </w:pPr>
            <w:r>
              <w:rPr>
                <w:rFonts w:cs="Arial"/>
              </w:rPr>
              <w:t>THERWIL ZSA</w:t>
            </w:r>
          </w:p>
        </w:tc>
        <w:tc>
          <w:tcPr>
            <w:tcW w:w="2810" w:type="dxa"/>
            <w:shd w:val="clear" w:color="auto" w:fill="FFFFFF" w:themeFill="background1"/>
          </w:tcPr>
          <w:p w14:paraId="25D15813" w14:textId="77777777" w:rsidR="00913C2D" w:rsidRDefault="00913C2D" w:rsidP="00624806">
            <w:pPr>
              <w:tabs>
                <w:tab w:val="left" w:pos="361"/>
              </w:tabs>
              <w:spacing w:beforeLines="40" w:before="96" w:afterLines="40" w:after="96"/>
              <w:rPr>
                <w:rFonts w:cs="Arial"/>
                <w:highlight w:val="yellow"/>
              </w:rPr>
            </w:pPr>
            <w:r w:rsidRPr="00B36377">
              <w:rPr>
                <w:rFonts w:cs="Arial"/>
                <w:highlight w:val="yellow"/>
              </w:rPr>
              <w:t>T:  032 475 52 70</w:t>
            </w:r>
          </w:p>
          <w:p w14:paraId="618A8070" w14:textId="73365910" w:rsidR="00913C2D" w:rsidRPr="00B36377" w:rsidRDefault="00913C2D" w:rsidP="00624806">
            <w:pPr>
              <w:tabs>
                <w:tab w:val="left" w:pos="361"/>
              </w:tabs>
              <w:spacing w:beforeLines="40" w:before="96" w:afterLines="40" w:after="96"/>
              <w:rPr>
                <w:rFonts w:cs="Arial"/>
                <w:highlight w:val="yellow"/>
              </w:rPr>
            </w:pPr>
            <w:r>
              <w:rPr>
                <w:rFonts w:cs="Arial"/>
                <w:highlight w:val="yellow"/>
              </w:rPr>
              <w:t>T: xxxx</w:t>
            </w:r>
          </w:p>
        </w:tc>
      </w:tr>
    </w:tbl>
    <w:p w14:paraId="79361B3E" w14:textId="77777777" w:rsidR="00913C2D" w:rsidRDefault="00913C2D" w:rsidP="00A602A1"/>
    <w:p w14:paraId="350F53DC" w14:textId="77777777" w:rsidR="00432F49" w:rsidRDefault="00432F49">
      <w:pPr>
        <w:ind w:right="0"/>
      </w:pPr>
      <w:r>
        <w:br w:type="page"/>
      </w:r>
    </w:p>
    <w:bookmarkEnd w:id="1"/>
    <w:p w14:paraId="28AED925" w14:textId="3834D9AA" w:rsidR="004D7FDE" w:rsidRDefault="004D7FDE" w:rsidP="004D7FDE">
      <w:r>
        <w:rPr>
          <w:noProof/>
          <w:lang w:eastAsia="de-CH"/>
        </w:rPr>
        <w:lastRenderedPageBreak/>
        <w:drawing>
          <wp:anchor distT="0" distB="0" distL="114300" distR="114300" simplePos="0" relativeHeight="251662336" behindDoc="1" locked="0" layoutInCell="1" allowOverlap="1" wp14:anchorId="75D4C9C0" wp14:editId="1738435C">
            <wp:simplePos x="0" y="0"/>
            <wp:positionH relativeFrom="column">
              <wp:posOffset>-257728</wp:posOffset>
            </wp:positionH>
            <wp:positionV relativeFrom="paragraph">
              <wp:posOffset>193832</wp:posOffset>
            </wp:positionV>
            <wp:extent cx="1552575" cy="778510"/>
            <wp:effectExtent l="0" t="0" r="9525" b="254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2575" cy="778510"/>
                    </a:xfrm>
                    <a:prstGeom prst="rect">
                      <a:avLst/>
                    </a:prstGeom>
                  </pic:spPr>
                </pic:pic>
              </a:graphicData>
            </a:graphic>
            <wp14:sizeRelH relativeFrom="page">
              <wp14:pctWidth>0</wp14:pctWidth>
            </wp14:sizeRelH>
            <wp14:sizeRelV relativeFrom="page">
              <wp14:pctHeight>0</wp14:pctHeight>
            </wp14:sizeRelV>
          </wp:anchor>
        </w:drawing>
      </w:r>
      <w:r>
        <w:t>Inf Bat 56</w:t>
      </w:r>
    </w:p>
    <w:p w14:paraId="56CD37F5" w14:textId="07ED0B84" w:rsidR="004D7FDE" w:rsidRDefault="004D7FDE" w:rsidP="004D7FDE">
      <w:r>
        <w:t>Inf Kp 56/3</w:t>
      </w:r>
    </w:p>
    <w:p w14:paraId="19E891D7" w14:textId="763DB7F0" w:rsidR="004D7FDE" w:rsidRDefault="004D7FDE" w:rsidP="004D7FDE"/>
    <w:p w14:paraId="0A2FA4CC" w14:textId="2ABCACBD" w:rsidR="004D7FDE" w:rsidRDefault="004D7FDE" w:rsidP="004D7FDE"/>
    <w:p w14:paraId="60D1E8B8" w14:textId="5D8744F0" w:rsidR="004D7FDE" w:rsidRDefault="004D7FDE" w:rsidP="004D7FDE"/>
    <w:p w14:paraId="6FD9C70A" w14:textId="00BEAFE5" w:rsidR="004D7FDE" w:rsidRDefault="004D7FDE" w:rsidP="004D7FDE">
      <w:bookmarkStart w:id="2" w:name="GradAbsender"/>
      <w:r>
        <w:t>Hptm</w:t>
      </w:r>
      <w:bookmarkEnd w:id="2"/>
      <w:r>
        <w:t xml:space="preserve"> Andri Halter</w:t>
      </w:r>
    </w:p>
    <w:p w14:paraId="10B5AF90" w14:textId="7AFD3DC2" w:rsidR="004D7FDE" w:rsidRDefault="004D7FDE" w:rsidP="004D7FDE">
      <w:bookmarkStart w:id="3" w:name="Funktion_3"/>
      <w:r>
        <w:t>Kommandant</w:t>
      </w:r>
      <w:bookmarkEnd w:id="3"/>
    </w:p>
    <w:p w14:paraId="0CAFE2A5" w14:textId="0ABC2C33" w:rsidR="00A602A1" w:rsidRDefault="00A602A1" w:rsidP="00A602A1"/>
    <w:p w14:paraId="52968FF5" w14:textId="6FB73B34" w:rsidR="00A602A1" w:rsidRDefault="00A602A1" w:rsidP="00A602A1"/>
    <w:p w14:paraId="751D96CC" w14:textId="78719382" w:rsidR="00A602A1" w:rsidRDefault="00A602A1" w:rsidP="00A602A1"/>
    <w:p w14:paraId="299BEDE0" w14:textId="024D5424" w:rsidR="004607A5" w:rsidRPr="00FC4AB2" w:rsidRDefault="00A602A1" w:rsidP="00FC4AB2">
      <w:pPr>
        <w:rPr>
          <w:b/>
          <w:lang w:val="de-DE" w:eastAsia="de-DE"/>
        </w:rPr>
      </w:pPr>
      <w:r w:rsidRPr="00447D22">
        <w:rPr>
          <w:b/>
          <w:lang w:val="de-DE" w:eastAsia="de-DE"/>
        </w:rPr>
        <w:t>Beilagen</w:t>
      </w:r>
    </w:p>
    <w:p w14:paraId="0DAC325A" w14:textId="54BC1135" w:rsidR="004607A5" w:rsidRDefault="004607A5" w:rsidP="0093675C">
      <w:pPr>
        <w:pStyle w:val="Listenabsatz"/>
        <w:numPr>
          <w:ilvl w:val="0"/>
          <w:numId w:val="15"/>
        </w:numPr>
        <w:ind w:left="426" w:hanging="426"/>
        <w:rPr>
          <w:rFonts w:ascii="Arial" w:hAnsi="Arial" w:cs="Arial"/>
          <w:lang w:val="de-DE" w:eastAsia="de-DE"/>
        </w:rPr>
      </w:pPr>
      <w:r>
        <w:rPr>
          <w:rFonts w:ascii="Arial" w:hAnsi="Arial" w:cs="Arial"/>
          <w:lang w:val="de-DE" w:eastAsia="de-DE"/>
        </w:rPr>
        <w:t>1</w:t>
      </w:r>
      <w:r w:rsidR="00FC4AB2">
        <w:rPr>
          <w:rFonts w:ascii="Arial" w:hAnsi="Arial" w:cs="Arial"/>
          <w:lang w:val="de-DE" w:eastAsia="de-DE"/>
        </w:rPr>
        <w:t>01</w:t>
      </w:r>
      <w:r>
        <w:rPr>
          <w:rFonts w:ascii="Arial" w:hAnsi="Arial" w:cs="Arial"/>
          <w:lang w:val="de-DE" w:eastAsia="de-DE"/>
        </w:rPr>
        <w:t xml:space="preserve"> </w:t>
      </w:r>
      <w:r w:rsidR="00FC4AB2">
        <w:rPr>
          <w:rFonts w:ascii="Arial" w:hAnsi="Arial" w:cs="Arial"/>
          <w:lang w:val="de-DE" w:eastAsia="de-DE"/>
        </w:rPr>
        <w:t>Kontrollpunkte Tages Of</w:t>
      </w:r>
    </w:p>
    <w:p w14:paraId="4DECFF49" w14:textId="3FD928A9" w:rsidR="002C2403" w:rsidRDefault="002C2403" w:rsidP="0093675C">
      <w:pPr>
        <w:pStyle w:val="Listenabsatz"/>
        <w:numPr>
          <w:ilvl w:val="0"/>
          <w:numId w:val="15"/>
        </w:numPr>
        <w:ind w:left="426" w:hanging="426"/>
        <w:rPr>
          <w:rFonts w:ascii="Arial" w:hAnsi="Arial" w:cs="Arial"/>
          <w:lang w:val="de-DE" w:eastAsia="de-DE"/>
        </w:rPr>
      </w:pPr>
      <w:r>
        <w:rPr>
          <w:rFonts w:ascii="Arial" w:hAnsi="Arial" w:cs="Arial"/>
          <w:lang w:val="de-DE" w:eastAsia="de-DE"/>
        </w:rPr>
        <w:t>102 Packungsbf</w:t>
      </w:r>
    </w:p>
    <w:p w14:paraId="09D7AA26" w14:textId="77777777" w:rsidR="00A602A1" w:rsidRPr="00D1340D" w:rsidRDefault="00A602A1" w:rsidP="00A602A1">
      <w:pPr>
        <w:pStyle w:val="VBS-NormalFett"/>
      </w:pPr>
      <w:bookmarkStart w:id="4" w:name="GehtAnStatisch"/>
      <w:r>
        <w:t>Geht an</w:t>
      </w:r>
      <w:bookmarkEnd w:id="4"/>
    </w:p>
    <w:p w14:paraId="34CF68AC" w14:textId="77777777" w:rsidR="004607A5" w:rsidRDefault="00A602A1" w:rsidP="0093675C">
      <w:pPr>
        <w:pStyle w:val="Listenabsatz"/>
        <w:numPr>
          <w:ilvl w:val="0"/>
          <w:numId w:val="16"/>
        </w:numPr>
        <w:ind w:left="426" w:hanging="426"/>
        <w:rPr>
          <w:rFonts w:ascii="Arial" w:hAnsi="Arial" w:cs="Arial"/>
          <w:lang w:val="de-DE" w:eastAsia="de-DE"/>
        </w:rPr>
      </w:pPr>
      <w:r w:rsidRPr="004607A5">
        <w:rPr>
          <w:rFonts w:ascii="Arial" w:hAnsi="Arial" w:cs="Arial"/>
          <w:lang w:val="de-DE" w:eastAsia="de-DE"/>
        </w:rPr>
        <w:t>Höh Kader</w:t>
      </w:r>
    </w:p>
    <w:p w14:paraId="72EFAAAE" w14:textId="76737B1B" w:rsidR="00A602A1" w:rsidRPr="004607A5" w:rsidRDefault="00A602A1" w:rsidP="0093675C">
      <w:pPr>
        <w:pStyle w:val="Listenabsatz"/>
        <w:numPr>
          <w:ilvl w:val="0"/>
          <w:numId w:val="16"/>
        </w:numPr>
        <w:ind w:left="426" w:hanging="426"/>
        <w:rPr>
          <w:rFonts w:ascii="Arial" w:hAnsi="Arial" w:cs="Arial"/>
          <w:lang w:val="de-DE" w:eastAsia="de-DE"/>
        </w:rPr>
      </w:pPr>
      <w:r w:rsidRPr="004607A5">
        <w:rPr>
          <w:rFonts w:ascii="Arial" w:hAnsi="Arial" w:cs="Arial"/>
          <w:lang w:val="de-DE" w:eastAsia="de-DE"/>
        </w:rPr>
        <w:t>Truppe (via Anschlag)</w:t>
      </w:r>
    </w:p>
    <w:p w14:paraId="6F73CD05" w14:textId="77777777" w:rsidR="00A602A1" w:rsidRDefault="00A602A1" w:rsidP="00A602A1">
      <w:pPr>
        <w:rPr>
          <w:lang w:val="de-DE" w:eastAsia="de-DE"/>
        </w:rPr>
      </w:pPr>
      <w:bookmarkStart w:id="5" w:name="zKan"/>
      <w:r>
        <w:rPr>
          <w:lang w:val="de-DE" w:eastAsia="de-DE"/>
        </w:rPr>
        <w:t>z K an</w:t>
      </w:r>
    </w:p>
    <w:p w14:paraId="11C66156" w14:textId="54C02474" w:rsidR="00FD26F6" w:rsidRPr="004607A5" w:rsidRDefault="00A602A1" w:rsidP="0093675C">
      <w:pPr>
        <w:pStyle w:val="Listenabsatz"/>
        <w:numPr>
          <w:ilvl w:val="0"/>
          <w:numId w:val="17"/>
        </w:numPr>
        <w:ind w:left="426" w:hanging="426"/>
        <w:rPr>
          <w:rFonts w:ascii="Arial" w:hAnsi="Arial" w:cs="Arial"/>
          <w:lang w:val="de-DE" w:eastAsia="de-DE"/>
        </w:rPr>
      </w:pPr>
      <w:r w:rsidRPr="004607A5">
        <w:rPr>
          <w:rFonts w:ascii="Arial" w:hAnsi="Arial" w:cs="Arial"/>
          <w:lang w:val="de-DE" w:eastAsia="de-DE"/>
        </w:rPr>
        <w:t xml:space="preserve">Kdt Inf Bat </w:t>
      </w:r>
      <w:bookmarkEnd w:id="5"/>
      <w:r w:rsidRPr="004607A5">
        <w:rPr>
          <w:rFonts w:ascii="Arial" w:hAnsi="Arial" w:cs="Arial"/>
          <w:lang w:val="de-DE" w:eastAsia="de-DE"/>
        </w:rPr>
        <w:t>56</w:t>
      </w:r>
    </w:p>
    <w:sectPr w:rsidR="00FD26F6" w:rsidRPr="004607A5" w:rsidSect="00B636AE">
      <w:headerReference w:type="default" r:id="rId9"/>
      <w:footerReference w:type="default" r:id="rId10"/>
      <w:headerReference w:type="first" r:id="rId11"/>
      <w:footerReference w:type="first" r:id="rId12"/>
      <w:pgSz w:w="11906" w:h="16838" w:code="9"/>
      <w:pgMar w:top="1418" w:right="737" w:bottom="1077" w:left="1673" w:header="680" w:footer="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E95854" w14:textId="77777777" w:rsidR="00063394" w:rsidRDefault="00063394">
      <w:r>
        <w:separator/>
      </w:r>
    </w:p>
  </w:endnote>
  <w:endnote w:type="continuationSeparator" w:id="0">
    <w:p w14:paraId="79B31664" w14:textId="77777777" w:rsidR="00063394" w:rsidRDefault="0006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9894" w:type="dxa"/>
      <w:tblLayout w:type="fixed"/>
      <w:tblCellMar>
        <w:left w:w="0" w:type="dxa"/>
        <w:right w:w="0" w:type="dxa"/>
      </w:tblCellMar>
      <w:tblLook w:val="04A0" w:firstRow="1" w:lastRow="0" w:firstColumn="1" w:lastColumn="0" w:noHBand="0" w:noVBand="1"/>
    </w:tblPr>
    <w:tblGrid>
      <w:gridCol w:w="9497"/>
      <w:gridCol w:w="397"/>
    </w:tblGrid>
    <w:tr w:rsidR="00110C0E" w14:paraId="3BBD2945" w14:textId="77777777" w:rsidTr="006D14D1">
      <w:trPr>
        <w:cantSplit/>
        <w:trHeight w:hRule="exact" w:val="227"/>
      </w:trPr>
      <w:tc>
        <w:tcPr>
          <w:tcW w:w="9497" w:type="dxa"/>
          <w:tcBorders>
            <w:top w:val="single" w:sz="4" w:space="0" w:color="auto"/>
          </w:tcBorders>
          <w:noWrap/>
          <w:vAlign w:val="bottom"/>
        </w:tcPr>
        <w:p w14:paraId="7E2931C2" w14:textId="29A8CF35" w:rsidR="00110C0E" w:rsidRDefault="00110C0E" w:rsidP="00110C0E">
          <w:pPr>
            <w:pStyle w:val="VBS-Dokumenteninformation"/>
          </w:pPr>
          <w:r>
            <w:t>Kdt Inf Kp 56/3, "VITA", 1</w:t>
          </w:r>
          <w:r w:rsidRPr="00B636AE">
            <w:t xml:space="preserve">00 Befehl für den </w:t>
          </w:r>
          <w:r>
            <w:t>Dienstbetrieb</w:t>
          </w:r>
        </w:p>
      </w:tc>
      <w:tc>
        <w:tcPr>
          <w:tcW w:w="397" w:type="dxa"/>
          <w:tcBorders>
            <w:top w:val="single" w:sz="4" w:space="0" w:color="auto"/>
          </w:tcBorders>
          <w:noWrap/>
          <w:vAlign w:val="center"/>
        </w:tcPr>
        <w:p w14:paraId="0D66CC6D" w14:textId="198F068D" w:rsidR="00110C0E" w:rsidRDefault="00110C0E" w:rsidP="00110C0E">
          <w:pPr>
            <w:pStyle w:val="VBS-Seitenzahl"/>
            <w:rPr>
              <w:lang w:val="en-US"/>
            </w:rPr>
          </w:pPr>
          <w:r>
            <w:fldChar w:fldCharType="begin"/>
          </w:r>
          <w:r>
            <w:instrText xml:space="preserve"> PAGE </w:instrText>
          </w:r>
          <w:r>
            <w:fldChar w:fldCharType="separate"/>
          </w:r>
          <w:r w:rsidR="00373C01">
            <w:t>5</w:t>
          </w:r>
          <w:r>
            <w:fldChar w:fldCharType="end"/>
          </w:r>
          <w:r>
            <w:t>/</w:t>
          </w:r>
          <w:r>
            <w:fldChar w:fldCharType="begin"/>
          </w:r>
          <w:r>
            <w:instrText xml:space="preserve"> NUMPAGES  </w:instrText>
          </w:r>
          <w:r>
            <w:fldChar w:fldCharType="separate"/>
          </w:r>
          <w:r w:rsidR="00373C01">
            <w:t>8</w:t>
          </w:r>
          <w:r>
            <w:fldChar w:fldCharType="end"/>
          </w:r>
        </w:p>
      </w:tc>
    </w:tr>
    <w:tr w:rsidR="00141E96" w14:paraId="71305853" w14:textId="77777777" w:rsidTr="006D14D1">
      <w:tblPrEx>
        <w:tblCellSpacing w:w="-21964" w:type="auto"/>
      </w:tblPrEx>
      <w:trPr>
        <w:cantSplit/>
        <w:trHeight w:hRule="exact" w:val="510"/>
        <w:tblCellSpacing w:w="-21964" w:type="auto"/>
      </w:trPr>
      <w:tc>
        <w:tcPr>
          <w:tcW w:w="9497" w:type="dxa"/>
          <w:noWrap/>
          <w:vAlign w:val="bottom"/>
        </w:tcPr>
        <w:p w14:paraId="62E51455" w14:textId="36BF6B5F" w:rsidR="00141E96" w:rsidRPr="006D14D1" w:rsidRDefault="00141E96" w:rsidP="00141E96">
          <w:pPr>
            <w:pStyle w:val="VBS-Dateiname"/>
            <w:rPr>
              <w:noProof/>
            </w:rPr>
          </w:pPr>
          <w:r>
            <w:rPr>
              <w:noProof/>
              <w:lang w:val="en-US"/>
            </w:rPr>
            <w:fldChar w:fldCharType="begin"/>
          </w:r>
          <w:r>
            <w:rPr>
              <w:noProof/>
              <w:lang w:val="en-US"/>
            </w:rPr>
            <w:instrText xml:space="preserve"> FILENAME   \* MERGEFORMAT </w:instrText>
          </w:r>
          <w:r>
            <w:rPr>
              <w:noProof/>
              <w:lang w:val="en-US"/>
            </w:rPr>
            <w:fldChar w:fldCharType="separate"/>
          </w:r>
          <w:r w:rsidR="001D1C26">
            <w:rPr>
              <w:noProof/>
              <w:lang w:val="en-US"/>
            </w:rPr>
            <w:t>100 Bf Dienstbetrieb.docx</w:t>
          </w:r>
          <w:r>
            <w:rPr>
              <w:noProof/>
              <w:lang w:val="en-US"/>
            </w:rPr>
            <w:fldChar w:fldCharType="end"/>
          </w:r>
        </w:p>
      </w:tc>
      <w:tc>
        <w:tcPr>
          <w:tcW w:w="397" w:type="dxa"/>
          <w:noWrap/>
          <w:vAlign w:val="bottom"/>
        </w:tcPr>
        <w:p w14:paraId="0949D9AC" w14:textId="77777777" w:rsidR="00141E96" w:rsidRPr="006D14D1" w:rsidRDefault="00141E96" w:rsidP="00141E96">
          <w:pPr>
            <w:pStyle w:val="VBS-Seitenzahl"/>
          </w:pPr>
        </w:p>
      </w:tc>
    </w:tr>
  </w:tbl>
  <w:p w14:paraId="66B954DF" w14:textId="77777777" w:rsidR="00063394" w:rsidRPr="006D14D1" w:rsidRDefault="00063394"/>
  <w:p w14:paraId="6EF9DE6D" w14:textId="77777777" w:rsidR="00063394" w:rsidRPr="006D14D1" w:rsidRDefault="0006339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7"/>
      <w:gridCol w:w="397"/>
    </w:tblGrid>
    <w:tr w:rsidR="00063394" w14:paraId="61EA07C6" w14:textId="77777777" w:rsidTr="000E2C76">
      <w:trPr>
        <w:cantSplit/>
        <w:trHeight w:hRule="exact" w:val="227"/>
      </w:trPr>
      <w:tc>
        <w:tcPr>
          <w:tcW w:w="9497" w:type="dxa"/>
          <w:tcBorders>
            <w:top w:val="single" w:sz="4" w:space="0" w:color="auto"/>
          </w:tcBorders>
          <w:noWrap/>
          <w:vAlign w:val="bottom"/>
        </w:tcPr>
        <w:p w14:paraId="78064DD1" w14:textId="27B39D0E" w:rsidR="00063394" w:rsidRDefault="00110C0E" w:rsidP="00110C0E">
          <w:pPr>
            <w:pStyle w:val="VBS-Dokumenteninformation"/>
          </w:pPr>
          <w:r>
            <w:t>Kdt Inf Kp 56/3, "VITA", 1</w:t>
          </w:r>
          <w:r w:rsidR="00B636AE" w:rsidRPr="00B636AE">
            <w:t xml:space="preserve">00 Befehl für den </w:t>
          </w:r>
          <w:r>
            <w:t>Dienstbetrieb</w:t>
          </w:r>
        </w:p>
      </w:tc>
      <w:tc>
        <w:tcPr>
          <w:tcW w:w="397" w:type="dxa"/>
          <w:tcBorders>
            <w:top w:val="single" w:sz="4" w:space="0" w:color="auto"/>
          </w:tcBorders>
          <w:noWrap/>
          <w:vAlign w:val="center"/>
        </w:tcPr>
        <w:p w14:paraId="24E435A0" w14:textId="5D662F38" w:rsidR="00063394" w:rsidRDefault="00063394" w:rsidP="000E2C76">
          <w:pPr>
            <w:pStyle w:val="VBS-Seitenzahl"/>
            <w:rPr>
              <w:lang w:val="en-US"/>
            </w:rPr>
          </w:pPr>
          <w:r>
            <w:fldChar w:fldCharType="begin"/>
          </w:r>
          <w:r>
            <w:instrText xml:space="preserve"> PAGE </w:instrText>
          </w:r>
          <w:r>
            <w:fldChar w:fldCharType="separate"/>
          </w:r>
          <w:r w:rsidR="00373C01">
            <w:t>1</w:t>
          </w:r>
          <w:r>
            <w:fldChar w:fldCharType="end"/>
          </w:r>
          <w:r>
            <w:t>/</w:t>
          </w:r>
          <w:r>
            <w:fldChar w:fldCharType="begin"/>
          </w:r>
          <w:r>
            <w:instrText xml:space="preserve"> NUMPAGES  </w:instrText>
          </w:r>
          <w:r>
            <w:fldChar w:fldCharType="separate"/>
          </w:r>
          <w:r w:rsidR="00373C01">
            <w:t>8</w:t>
          </w:r>
          <w:r>
            <w:fldChar w:fldCharType="end"/>
          </w:r>
        </w:p>
      </w:tc>
    </w:tr>
    <w:tr w:rsidR="00063394" w14:paraId="373E78BD" w14:textId="77777777" w:rsidTr="000E2C76">
      <w:tblPrEx>
        <w:tblCellSpacing w:w="-21964" w:type="auto"/>
      </w:tblPrEx>
      <w:trPr>
        <w:cantSplit/>
        <w:trHeight w:hRule="exact" w:val="510"/>
        <w:tblCellSpacing w:w="-21964" w:type="auto"/>
      </w:trPr>
      <w:tc>
        <w:tcPr>
          <w:tcW w:w="9497" w:type="dxa"/>
          <w:noWrap/>
          <w:vAlign w:val="bottom"/>
        </w:tcPr>
        <w:p w14:paraId="6A393029" w14:textId="54D5FFAA" w:rsidR="00063394" w:rsidRDefault="00412BFD" w:rsidP="000E2C76">
          <w:pPr>
            <w:pStyle w:val="VBS-Dateiname"/>
            <w:rPr>
              <w:noProof/>
              <w:lang w:val="en-US"/>
            </w:rPr>
          </w:pPr>
          <w:r>
            <w:rPr>
              <w:noProof/>
              <w:lang w:val="en-US"/>
            </w:rPr>
            <w:fldChar w:fldCharType="begin"/>
          </w:r>
          <w:r>
            <w:rPr>
              <w:noProof/>
              <w:lang w:val="en-US"/>
            </w:rPr>
            <w:instrText xml:space="preserve"> FILENAME   \* MERGEFORMAT </w:instrText>
          </w:r>
          <w:r>
            <w:rPr>
              <w:noProof/>
              <w:lang w:val="en-US"/>
            </w:rPr>
            <w:fldChar w:fldCharType="separate"/>
          </w:r>
          <w:r w:rsidR="001D1C26">
            <w:rPr>
              <w:noProof/>
              <w:lang w:val="en-US"/>
            </w:rPr>
            <w:t>100 Bf Dienstbetrieb.docx</w:t>
          </w:r>
          <w:r>
            <w:rPr>
              <w:noProof/>
              <w:lang w:val="en-US"/>
            </w:rPr>
            <w:fldChar w:fldCharType="end"/>
          </w:r>
        </w:p>
      </w:tc>
      <w:tc>
        <w:tcPr>
          <w:tcW w:w="397" w:type="dxa"/>
          <w:noWrap/>
          <w:vAlign w:val="bottom"/>
        </w:tcPr>
        <w:p w14:paraId="2EF9910D" w14:textId="77777777" w:rsidR="00063394" w:rsidRDefault="00063394" w:rsidP="000E2C76">
          <w:pPr>
            <w:pStyle w:val="VBS-Seitenzahl"/>
            <w:rPr>
              <w:lang w:val="en-US"/>
            </w:rPr>
          </w:pPr>
        </w:p>
      </w:tc>
    </w:tr>
  </w:tbl>
  <w:p w14:paraId="5F195798" w14:textId="77777777" w:rsidR="00063394" w:rsidRDefault="00063394">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EC4CEC" w14:textId="77777777" w:rsidR="00063394" w:rsidRDefault="00063394">
      <w:r>
        <w:separator/>
      </w:r>
    </w:p>
  </w:footnote>
  <w:footnote w:type="continuationSeparator" w:id="0">
    <w:p w14:paraId="477FD40C" w14:textId="77777777" w:rsidR="00063394" w:rsidRDefault="00063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CE53F" w14:textId="77777777" w:rsidR="00063394" w:rsidRDefault="00063394">
    <w:pPr>
      <w:pStyle w:val="VBS-Klassifizierung"/>
      <w:jc w:val="left"/>
    </w:pPr>
    <w:bookmarkStart w:id="6" w:name="AbsenderBezeichnung_2"/>
    <w:bookmarkEnd w:id="6"/>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4309"/>
      <w:gridCol w:w="4820"/>
    </w:tblGrid>
    <w:tr w:rsidR="00FE6ADA" w:rsidRPr="008470F4" w14:paraId="50C4EACC" w14:textId="77777777" w:rsidTr="001E47D9">
      <w:trPr>
        <w:cantSplit/>
        <w:trHeight w:hRule="exact" w:val="1985"/>
      </w:trPr>
      <w:tc>
        <w:tcPr>
          <w:tcW w:w="4309" w:type="dxa"/>
          <w:noWrap/>
        </w:tcPr>
        <w:p w14:paraId="6E628ACC" w14:textId="77777777" w:rsidR="00FE6ADA" w:rsidRDefault="00FE6ADA" w:rsidP="00FE6ADA">
          <w:r>
            <w:rPr>
              <w:noProof/>
              <w:lang w:eastAsia="de-CH"/>
            </w:rPr>
            <w:drawing>
              <wp:anchor distT="0" distB="0" distL="114300" distR="114300" simplePos="0" relativeHeight="251670016" behindDoc="0" locked="0" layoutInCell="1" allowOverlap="1" wp14:anchorId="33A83281" wp14:editId="56A65029">
                <wp:simplePos x="0" y="0"/>
                <wp:positionH relativeFrom="column">
                  <wp:posOffset>6985</wp:posOffset>
                </wp:positionH>
                <wp:positionV relativeFrom="paragraph">
                  <wp:posOffset>2540</wp:posOffset>
                </wp:positionV>
                <wp:extent cx="1822450" cy="798195"/>
                <wp:effectExtent l="0" t="0" r="0" b="0"/>
                <wp:wrapNone/>
                <wp:docPr id="9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2450" cy="7981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tc>
      <w:tc>
        <w:tcPr>
          <w:tcW w:w="4820" w:type="dxa"/>
          <w:noWrap/>
        </w:tcPr>
        <w:p w14:paraId="5573A088" w14:textId="77777777" w:rsidR="00FE6ADA" w:rsidRDefault="00FE6ADA" w:rsidP="00FE6ADA">
          <w:pPr>
            <w:pStyle w:val="VBS-Hierarchiestufe24"/>
          </w:pPr>
          <w:bookmarkStart w:id="7" w:name="HierarchieStufe2"/>
          <w:r>
            <w:t>Eidgenössisches Departement für Verteidigung,</w:t>
          </w:r>
        </w:p>
        <w:p w14:paraId="4FE254F3" w14:textId="43B514E8" w:rsidR="00FE6ADA" w:rsidRPr="0077694C" w:rsidRDefault="00FE6ADA" w:rsidP="00FE6ADA">
          <w:pPr>
            <w:pStyle w:val="VBS-Hierarchiestufe24"/>
            <w:rPr>
              <w:sz w:val="8"/>
              <w:szCs w:val="8"/>
            </w:rPr>
          </w:pPr>
          <w:r>
            <w:t>Bevölkerungsschutz und Sport VBS</w:t>
          </w:r>
          <w:bookmarkEnd w:id="7"/>
          <w:r>
            <w:br/>
          </w:r>
        </w:p>
        <w:p w14:paraId="38E1DC6C" w14:textId="77777777" w:rsidR="00FE6ADA" w:rsidRDefault="00FE6ADA" w:rsidP="00FE6ADA">
          <w:pPr>
            <w:pStyle w:val="VBS-Hierarchiestufe3"/>
          </w:pPr>
          <w:bookmarkStart w:id="8" w:name="HierarchieStufe3"/>
          <w:r>
            <w:t>Schweizer Armee</w:t>
          </w:r>
          <w:bookmarkEnd w:id="8"/>
        </w:p>
        <w:p w14:paraId="4BD1F586" w14:textId="77777777" w:rsidR="00FE6ADA" w:rsidRPr="00FE6ADA" w:rsidRDefault="00FE6ADA" w:rsidP="00FE6ADA">
          <w:pPr>
            <w:pStyle w:val="VBS-Hierarchiestufe24"/>
          </w:pPr>
          <w:bookmarkStart w:id="9" w:name="H4Absender"/>
          <w:r w:rsidRPr="00FE6ADA">
            <w:t xml:space="preserve">Kdo Op – </w:t>
          </w:r>
          <w:bookmarkEnd w:id="9"/>
          <w:r w:rsidRPr="00FE6ADA">
            <w:t>Ter Div 2 – Inf Bat 56</w:t>
          </w:r>
        </w:p>
      </w:tc>
    </w:tr>
    <w:tr w:rsidR="00FE6ADA" w:rsidRPr="008470F4" w14:paraId="03CEE808" w14:textId="77777777" w:rsidTr="001E47D9">
      <w:trPr>
        <w:cantSplit/>
        <w:trHeight w:hRule="exact" w:val="680"/>
      </w:trPr>
      <w:tc>
        <w:tcPr>
          <w:tcW w:w="4309" w:type="dxa"/>
          <w:noWrap/>
        </w:tcPr>
        <w:p w14:paraId="2D707B23" w14:textId="77777777" w:rsidR="00FE6ADA" w:rsidRPr="00FE6ADA" w:rsidRDefault="00FE6ADA" w:rsidP="00FE6ADA">
          <w:pPr>
            <w:rPr>
              <w:noProof/>
            </w:rPr>
          </w:pPr>
        </w:p>
      </w:tc>
      <w:tc>
        <w:tcPr>
          <w:tcW w:w="4820" w:type="dxa"/>
          <w:noWrap/>
        </w:tcPr>
        <w:tbl>
          <w:tblPr>
            <w:tblStyle w:val="Tabellenraster"/>
            <w:tblpPr w:leftFromText="141" w:rightFromText="141" w:vertAnchor="text" w:horzAnchor="page" w:tblpX="5818" w:tblpY="-56"/>
            <w:tblW w:w="4591" w:type="dxa"/>
            <w:tblLayout w:type="fixed"/>
            <w:tblLook w:val="04A0" w:firstRow="1" w:lastRow="0" w:firstColumn="1" w:lastColumn="0" w:noHBand="0" w:noVBand="1"/>
          </w:tblPr>
          <w:tblGrid>
            <w:gridCol w:w="1334"/>
            <w:gridCol w:w="1984"/>
            <w:gridCol w:w="1273"/>
          </w:tblGrid>
          <w:tr w:rsidR="00FE6ADA" w:rsidRPr="00B1372B" w14:paraId="0E152EF2" w14:textId="77777777" w:rsidTr="001E47D9">
            <w:tc>
              <w:tcPr>
                <w:tcW w:w="1334" w:type="dxa"/>
              </w:tcPr>
              <w:p w14:paraId="6207836C" w14:textId="77777777" w:rsidR="00FE6ADA" w:rsidRPr="00B1372B" w:rsidRDefault="00FE6ADA" w:rsidP="00FE6ADA">
                <w:pPr>
                  <w:ind w:right="-109"/>
                  <w:jc w:val="center"/>
                  <w:rPr>
                    <w:rFonts w:cs="Arial"/>
                    <w:sz w:val="15"/>
                    <w:szCs w:val="15"/>
                  </w:rPr>
                </w:pPr>
                <w:bookmarkStart w:id="10" w:name="Klassifizierung"/>
                <w:bookmarkEnd w:id="10"/>
                <w:r w:rsidRPr="00B1372B">
                  <w:rPr>
                    <w:rFonts w:cs="Arial"/>
                    <w:sz w:val="15"/>
                    <w:szCs w:val="15"/>
                  </w:rPr>
                  <w:t>Dokument</w:t>
                </w:r>
              </w:p>
            </w:tc>
            <w:tc>
              <w:tcPr>
                <w:tcW w:w="1984" w:type="dxa"/>
              </w:tcPr>
              <w:p w14:paraId="5549B487" w14:textId="77777777" w:rsidR="00FE6ADA" w:rsidRPr="00B1372B" w:rsidRDefault="00FE6ADA" w:rsidP="00FE6ADA">
                <w:pPr>
                  <w:ind w:right="-109"/>
                  <w:jc w:val="center"/>
                  <w:rPr>
                    <w:rFonts w:cs="Arial"/>
                    <w:sz w:val="15"/>
                    <w:szCs w:val="15"/>
                  </w:rPr>
                </w:pPr>
                <w:r w:rsidRPr="00B1372B">
                  <w:rPr>
                    <w:rFonts w:cs="Arial"/>
                    <w:sz w:val="15"/>
                    <w:szCs w:val="15"/>
                  </w:rPr>
                  <w:t>Ausgabe vom</w:t>
                </w:r>
              </w:p>
            </w:tc>
            <w:tc>
              <w:tcPr>
                <w:tcW w:w="1273" w:type="dxa"/>
              </w:tcPr>
              <w:p w14:paraId="079F8746" w14:textId="77777777" w:rsidR="00FE6ADA" w:rsidRPr="00B1372B" w:rsidRDefault="00FE6ADA" w:rsidP="00FE6ADA">
                <w:pPr>
                  <w:ind w:right="-109"/>
                  <w:jc w:val="center"/>
                  <w:rPr>
                    <w:rFonts w:cs="Arial"/>
                    <w:sz w:val="15"/>
                    <w:szCs w:val="15"/>
                  </w:rPr>
                </w:pPr>
                <w:r w:rsidRPr="00B1372B">
                  <w:rPr>
                    <w:rFonts w:cs="Arial"/>
                    <w:sz w:val="15"/>
                    <w:szCs w:val="15"/>
                  </w:rPr>
                  <w:t>Gültig ab</w:t>
                </w:r>
              </w:p>
            </w:tc>
          </w:tr>
          <w:tr w:rsidR="00FE6ADA" w:rsidRPr="00B1372B" w14:paraId="61130444" w14:textId="77777777" w:rsidTr="001E47D9">
            <w:tc>
              <w:tcPr>
                <w:tcW w:w="1334" w:type="dxa"/>
                <w:tcBorders>
                  <w:bottom w:val="single" w:sz="4" w:space="0" w:color="auto"/>
                </w:tcBorders>
              </w:tcPr>
              <w:p w14:paraId="5DB6BB53" w14:textId="4C167AB0" w:rsidR="00FE6ADA" w:rsidRPr="00B1372B" w:rsidRDefault="00110C0E" w:rsidP="00FE6ADA">
                <w:pPr>
                  <w:ind w:right="-109"/>
                  <w:jc w:val="center"/>
                  <w:rPr>
                    <w:rFonts w:cs="Arial"/>
                    <w:sz w:val="15"/>
                    <w:szCs w:val="15"/>
                  </w:rPr>
                </w:pPr>
                <w:r>
                  <w:rPr>
                    <w:rFonts w:cs="Arial"/>
                    <w:sz w:val="15"/>
                    <w:szCs w:val="15"/>
                  </w:rPr>
                  <w:t>1</w:t>
                </w:r>
                <w:r w:rsidR="00FE6ADA">
                  <w:rPr>
                    <w:rFonts w:cs="Arial"/>
                    <w:sz w:val="15"/>
                    <w:szCs w:val="15"/>
                  </w:rPr>
                  <w:t>00</w:t>
                </w:r>
              </w:p>
            </w:tc>
            <w:tc>
              <w:tcPr>
                <w:tcW w:w="1984" w:type="dxa"/>
                <w:tcBorders>
                  <w:bottom w:val="single" w:sz="4" w:space="0" w:color="auto"/>
                </w:tcBorders>
              </w:tcPr>
              <w:p w14:paraId="463D4EF2" w14:textId="5B13F271" w:rsidR="00FE6ADA" w:rsidRPr="00B1372B" w:rsidRDefault="00075289" w:rsidP="002C2403">
                <w:pPr>
                  <w:ind w:right="-109"/>
                  <w:jc w:val="center"/>
                  <w:rPr>
                    <w:rFonts w:cs="Arial"/>
                    <w:sz w:val="15"/>
                    <w:szCs w:val="15"/>
                  </w:rPr>
                </w:pPr>
                <w:r>
                  <w:rPr>
                    <w:rFonts w:cs="Arial"/>
                    <w:sz w:val="15"/>
                    <w:szCs w:val="15"/>
                  </w:rPr>
                  <w:t>15.03.2020</w:t>
                </w:r>
              </w:p>
            </w:tc>
            <w:tc>
              <w:tcPr>
                <w:tcW w:w="1273" w:type="dxa"/>
                <w:tcBorders>
                  <w:bottom w:val="single" w:sz="4" w:space="0" w:color="auto"/>
                </w:tcBorders>
              </w:tcPr>
              <w:p w14:paraId="390A740E" w14:textId="12E0411E" w:rsidR="00FE6ADA" w:rsidRPr="00B1372B" w:rsidRDefault="00075289" w:rsidP="00FE6ADA">
                <w:pPr>
                  <w:ind w:right="-109"/>
                  <w:jc w:val="center"/>
                  <w:rPr>
                    <w:rFonts w:cs="Arial"/>
                    <w:sz w:val="15"/>
                    <w:szCs w:val="15"/>
                  </w:rPr>
                </w:pPr>
                <w:r>
                  <w:rPr>
                    <w:rFonts w:cs="Arial"/>
                    <w:sz w:val="15"/>
                    <w:szCs w:val="15"/>
                  </w:rPr>
                  <w:t>02.06.2020</w:t>
                </w:r>
              </w:p>
            </w:tc>
          </w:tr>
        </w:tbl>
        <w:p w14:paraId="4F30BE30" w14:textId="2DE2DB9D" w:rsidR="00FE6ADA" w:rsidRPr="00FE6ADA" w:rsidRDefault="00FE6ADA" w:rsidP="00FE6ADA">
          <w:pPr>
            <w:pStyle w:val="VBS-Klassifizierung"/>
            <w:tabs>
              <w:tab w:val="left" w:pos="270"/>
            </w:tabs>
            <w:jc w:val="left"/>
          </w:pPr>
        </w:p>
        <w:p w14:paraId="1BFD146D" w14:textId="77777777" w:rsidR="00FE6ADA" w:rsidRPr="00FE6ADA" w:rsidRDefault="00FE6ADA" w:rsidP="00FE6ADA">
          <w:pPr>
            <w:pStyle w:val="VBS-Klassifizierung"/>
          </w:pPr>
          <w:bookmarkStart w:id="11" w:name="KlassifizierungBeilagen"/>
          <w:bookmarkEnd w:id="11"/>
        </w:p>
        <w:p w14:paraId="57055D08" w14:textId="77777777" w:rsidR="00FE6ADA" w:rsidRPr="00FE6ADA" w:rsidRDefault="00FE6ADA" w:rsidP="00FE6ADA">
          <w:pPr>
            <w:pStyle w:val="VBS-Hierarchiestufe24"/>
          </w:pPr>
        </w:p>
      </w:tc>
    </w:tr>
  </w:tbl>
  <w:p w14:paraId="11DE4F7B" w14:textId="74B989FA" w:rsidR="00063394" w:rsidRDefault="00063394"/>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5"/>
    <w:multiLevelType w:val="singleLevel"/>
    <w:tmpl w:val="00000005"/>
    <w:name w:val="WW8Num14"/>
    <w:lvl w:ilvl="0">
      <w:start w:val="1"/>
      <w:numFmt w:val="bullet"/>
      <w:lvlText w:val="-"/>
      <w:lvlJc w:val="left"/>
      <w:pPr>
        <w:tabs>
          <w:tab w:val="num" w:pos="0"/>
        </w:tabs>
        <w:ind w:left="2681" w:hanging="360"/>
      </w:pPr>
      <w:rPr>
        <w:rFonts w:ascii="Arial" w:hAnsi="Arial"/>
      </w:rPr>
    </w:lvl>
  </w:abstractNum>
  <w:abstractNum w:abstractNumId="1" w15:restartNumberingAfterBreak="0">
    <w:nsid w:val="00000006"/>
    <w:multiLevelType w:val="singleLevel"/>
    <w:tmpl w:val="00000006"/>
    <w:name w:val="WW8Num15"/>
    <w:lvl w:ilvl="0">
      <w:start w:val="1"/>
      <w:numFmt w:val="decimal"/>
      <w:lvlText w:val="%1."/>
      <w:lvlJc w:val="left"/>
      <w:pPr>
        <w:tabs>
          <w:tab w:val="num" w:pos="1352"/>
        </w:tabs>
        <w:ind w:left="1352" w:hanging="360"/>
      </w:pPr>
    </w:lvl>
  </w:abstractNum>
  <w:abstractNum w:abstractNumId="2" w15:restartNumberingAfterBreak="0">
    <w:nsid w:val="0000000F"/>
    <w:multiLevelType w:val="singleLevel"/>
    <w:tmpl w:val="0000000F"/>
    <w:name w:val="WW8Num28"/>
    <w:lvl w:ilvl="0">
      <w:start w:val="1"/>
      <w:numFmt w:val="bullet"/>
      <w:lvlText w:val=""/>
      <w:lvlJc w:val="left"/>
      <w:pPr>
        <w:tabs>
          <w:tab w:val="num" w:pos="0"/>
        </w:tabs>
        <w:ind w:left="1352" w:hanging="360"/>
      </w:pPr>
      <w:rPr>
        <w:rFonts w:ascii="Symbol" w:hAnsi="Symbol"/>
        <w:lang w:val="de-DE"/>
      </w:rPr>
    </w:lvl>
  </w:abstractNum>
  <w:abstractNum w:abstractNumId="3" w15:restartNumberingAfterBreak="0">
    <w:nsid w:val="00055B54"/>
    <w:multiLevelType w:val="hybridMultilevel"/>
    <w:tmpl w:val="D66EEEC2"/>
    <w:lvl w:ilvl="0" w:tplc="9A52EA70">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4" w15:restartNumberingAfterBreak="0">
    <w:nsid w:val="03033F18"/>
    <w:multiLevelType w:val="hybridMultilevel"/>
    <w:tmpl w:val="6E1EEFD4"/>
    <w:lvl w:ilvl="0" w:tplc="9A52EA70">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05DC6928"/>
    <w:multiLevelType w:val="hybridMultilevel"/>
    <w:tmpl w:val="BB02F58C"/>
    <w:lvl w:ilvl="0" w:tplc="D2023DA4">
      <w:start w:val="1"/>
      <w:numFmt w:val="bullet"/>
      <w:pStyle w:val="Aufzhlung"/>
      <w:lvlText w:val=""/>
      <w:lvlJc w:val="left"/>
      <w:pPr>
        <w:tabs>
          <w:tab w:val="num" w:pos="1260"/>
        </w:tabs>
        <w:ind w:left="1260" w:hanging="360"/>
      </w:pPr>
      <w:rPr>
        <w:rFonts w:ascii="Symbol" w:hAnsi="Symbol" w:hint="default"/>
      </w:rPr>
    </w:lvl>
    <w:lvl w:ilvl="1" w:tplc="83C23A5A">
      <w:start w:val="1"/>
      <w:numFmt w:val="bullet"/>
      <w:lvlText w:val="o"/>
      <w:lvlJc w:val="left"/>
      <w:pPr>
        <w:tabs>
          <w:tab w:val="num" w:pos="1156"/>
        </w:tabs>
        <w:ind w:left="1156" w:hanging="360"/>
      </w:pPr>
      <w:rPr>
        <w:rFonts w:ascii="Courier New" w:hAnsi="Courier New" w:cs="Courier New" w:hint="default"/>
      </w:rPr>
    </w:lvl>
    <w:lvl w:ilvl="2" w:tplc="08070005">
      <w:start w:val="1"/>
      <w:numFmt w:val="bullet"/>
      <w:lvlText w:val=""/>
      <w:lvlJc w:val="left"/>
      <w:pPr>
        <w:tabs>
          <w:tab w:val="num" w:pos="1876"/>
        </w:tabs>
        <w:ind w:left="1876" w:hanging="360"/>
      </w:pPr>
      <w:rPr>
        <w:rFonts w:ascii="Wingdings" w:hAnsi="Wingdings" w:hint="default"/>
      </w:rPr>
    </w:lvl>
    <w:lvl w:ilvl="3" w:tplc="08070001" w:tentative="1">
      <w:start w:val="1"/>
      <w:numFmt w:val="bullet"/>
      <w:lvlText w:val=""/>
      <w:lvlJc w:val="left"/>
      <w:pPr>
        <w:tabs>
          <w:tab w:val="num" w:pos="2596"/>
        </w:tabs>
        <w:ind w:left="2596" w:hanging="360"/>
      </w:pPr>
      <w:rPr>
        <w:rFonts w:ascii="Symbol" w:hAnsi="Symbol" w:hint="default"/>
      </w:rPr>
    </w:lvl>
    <w:lvl w:ilvl="4" w:tplc="08070003" w:tentative="1">
      <w:start w:val="1"/>
      <w:numFmt w:val="bullet"/>
      <w:lvlText w:val="o"/>
      <w:lvlJc w:val="left"/>
      <w:pPr>
        <w:tabs>
          <w:tab w:val="num" w:pos="3316"/>
        </w:tabs>
        <w:ind w:left="3316" w:hanging="360"/>
      </w:pPr>
      <w:rPr>
        <w:rFonts w:ascii="Courier New" w:hAnsi="Courier New" w:cs="Courier New" w:hint="default"/>
      </w:rPr>
    </w:lvl>
    <w:lvl w:ilvl="5" w:tplc="08070005" w:tentative="1">
      <w:start w:val="1"/>
      <w:numFmt w:val="bullet"/>
      <w:lvlText w:val=""/>
      <w:lvlJc w:val="left"/>
      <w:pPr>
        <w:tabs>
          <w:tab w:val="num" w:pos="4036"/>
        </w:tabs>
        <w:ind w:left="4036" w:hanging="360"/>
      </w:pPr>
      <w:rPr>
        <w:rFonts w:ascii="Wingdings" w:hAnsi="Wingdings" w:hint="default"/>
      </w:rPr>
    </w:lvl>
    <w:lvl w:ilvl="6" w:tplc="08070001" w:tentative="1">
      <w:start w:val="1"/>
      <w:numFmt w:val="bullet"/>
      <w:lvlText w:val=""/>
      <w:lvlJc w:val="left"/>
      <w:pPr>
        <w:tabs>
          <w:tab w:val="num" w:pos="4756"/>
        </w:tabs>
        <w:ind w:left="4756" w:hanging="360"/>
      </w:pPr>
      <w:rPr>
        <w:rFonts w:ascii="Symbol" w:hAnsi="Symbol" w:hint="default"/>
      </w:rPr>
    </w:lvl>
    <w:lvl w:ilvl="7" w:tplc="08070003" w:tentative="1">
      <w:start w:val="1"/>
      <w:numFmt w:val="bullet"/>
      <w:lvlText w:val="o"/>
      <w:lvlJc w:val="left"/>
      <w:pPr>
        <w:tabs>
          <w:tab w:val="num" w:pos="5476"/>
        </w:tabs>
        <w:ind w:left="5476" w:hanging="360"/>
      </w:pPr>
      <w:rPr>
        <w:rFonts w:ascii="Courier New" w:hAnsi="Courier New" w:cs="Courier New" w:hint="default"/>
      </w:rPr>
    </w:lvl>
    <w:lvl w:ilvl="8" w:tplc="08070005" w:tentative="1">
      <w:start w:val="1"/>
      <w:numFmt w:val="bullet"/>
      <w:lvlText w:val=""/>
      <w:lvlJc w:val="left"/>
      <w:pPr>
        <w:tabs>
          <w:tab w:val="num" w:pos="6196"/>
        </w:tabs>
        <w:ind w:left="6196" w:hanging="360"/>
      </w:pPr>
      <w:rPr>
        <w:rFonts w:ascii="Wingdings" w:hAnsi="Wingdings" w:hint="default"/>
      </w:rPr>
    </w:lvl>
  </w:abstractNum>
  <w:abstractNum w:abstractNumId="6" w15:restartNumberingAfterBreak="0">
    <w:nsid w:val="09E0080F"/>
    <w:multiLevelType w:val="hybridMultilevel"/>
    <w:tmpl w:val="47ECB094"/>
    <w:lvl w:ilvl="0" w:tplc="BC28BE36">
      <w:start w:val="1"/>
      <w:numFmt w:val="bullet"/>
      <w:pStyle w:val="VBS-EingercktBullet2"/>
      <w:lvlText w:val="-"/>
      <w:lvlJc w:val="left"/>
      <w:pPr>
        <w:ind w:left="2681" w:hanging="360"/>
      </w:pPr>
      <w:rPr>
        <w:rFonts w:ascii="Arial" w:hAnsi="Arial" w:hint="default"/>
      </w:rPr>
    </w:lvl>
    <w:lvl w:ilvl="1" w:tplc="08070003">
      <w:start w:val="1"/>
      <w:numFmt w:val="bullet"/>
      <w:lvlText w:val="o"/>
      <w:lvlJc w:val="left"/>
      <w:pPr>
        <w:ind w:left="3760" w:hanging="360"/>
      </w:pPr>
      <w:rPr>
        <w:rFonts w:ascii="Courier New" w:hAnsi="Courier New" w:cs="Courier New" w:hint="default"/>
      </w:rPr>
    </w:lvl>
    <w:lvl w:ilvl="2" w:tplc="08070005" w:tentative="1">
      <w:start w:val="1"/>
      <w:numFmt w:val="bullet"/>
      <w:lvlText w:val=""/>
      <w:lvlJc w:val="left"/>
      <w:pPr>
        <w:ind w:left="4480" w:hanging="360"/>
      </w:pPr>
      <w:rPr>
        <w:rFonts w:ascii="Wingdings" w:hAnsi="Wingdings" w:hint="default"/>
      </w:rPr>
    </w:lvl>
    <w:lvl w:ilvl="3" w:tplc="08070001" w:tentative="1">
      <w:start w:val="1"/>
      <w:numFmt w:val="bullet"/>
      <w:lvlText w:val=""/>
      <w:lvlJc w:val="left"/>
      <w:pPr>
        <w:ind w:left="5200" w:hanging="360"/>
      </w:pPr>
      <w:rPr>
        <w:rFonts w:ascii="Symbol" w:hAnsi="Symbol" w:hint="default"/>
      </w:rPr>
    </w:lvl>
    <w:lvl w:ilvl="4" w:tplc="08070003" w:tentative="1">
      <w:start w:val="1"/>
      <w:numFmt w:val="bullet"/>
      <w:lvlText w:val="o"/>
      <w:lvlJc w:val="left"/>
      <w:pPr>
        <w:ind w:left="5920" w:hanging="360"/>
      </w:pPr>
      <w:rPr>
        <w:rFonts w:ascii="Courier New" w:hAnsi="Courier New" w:cs="Courier New" w:hint="default"/>
      </w:rPr>
    </w:lvl>
    <w:lvl w:ilvl="5" w:tplc="08070005" w:tentative="1">
      <w:start w:val="1"/>
      <w:numFmt w:val="bullet"/>
      <w:lvlText w:val=""/>
      <w:lvlJc w:val="left"/>
      <w:pPr>
        <w:ind w:left="6640" w:hanging="360"/>
      </w:pPr>
      <w:rPr>
        <w:rFonts w:ascii="Wingdings" w:hAnsi="Wingdings" w:hint="default"/>
      </w:rPr>
    </w:lvl>
    <w:lvl w:ilvl="6" w:tplc="08070001" w:tentative="1">
      <w:start w:val="1"/>
      <w:numFmt w:val="bullet"/>
      <w:lvlText w:val=""/>
      <w:lvlJc w:val="left"/>
      <w:pPr>
        <w:ind w:left="7360" w:hanging="360"/>
      </w:pPr>
      <w:rPr>
        <w:rFonts w:ascii="Symbol" w:hAnsi="Symbol" w:hint="default"/>
      </w:rPr>
    </w:lvl>
    <w:lvl w:ilvl="7" w:tplc="08070003" w:tentative="1">
      <w:start w:val="1"/>
      <w:numFmt w:val="bullet"/>
      <w:lvlText w:val="o"/>
      <w:lvlJc w:val="left"/>
      <w:pPr>
        <w:ind w:left="8080" w:hanging="360"/>
      </w:pPr>
      <w:rPr>
        <w:rFonts w:ascii="Courier New" w:hAnsi="Courier New" w:cs="Courier New" w:hint="default"/>
      </w:rPr>
    </w:lvl>
    <w:lvl w:ilvl="8" w:tplc="08070005" w:tentative="1">
      <w:start w:val="1"/>
      <w:numFmt w:val="bullet"/>
      <w:lvlText w:val=""/>
      <w:lvlJc w:val="left"/>
      <w:pPr>
        <w:ind w:left="8800" w:hanging="360"/>
      </w:pPr>
      <w:rPr>
        <w:rFonts w:ascii="Wingdings" w:hAnsi="Wingdings" w:hint="default"/>
      </w:rPr>
    </w:lvl>
  </w:abstractNum>
  <w:abstractNum w:abstractNumId="7" w15:restartNumberingAfterBreak="0">
    <w:nsid w:val="17AA109A"/>
    <w:multiLevelType w:val="multilevel"/>
    <w:tmpl w:val="1ADE288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rPr>
        <w:sz w:val="22"/>
        <w:szCs w:val="22"/>
      </w:r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85F2948"/>
    <w:multiLevelType w:val="hybridMultilevel"/>
    <w:tmpl w:val="C98456AE"/>
    <w:lvl w:ilvl="0" w:tplc="76786BB4">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18FA5326"/>
    <w:multiLevelType w:val="multilevel"/>
    <w:tmpl w:val="86CEF37C"/>
    <w:lvl w:ilvl="0">
      <w:start w:val="1"/>
      <w:numFmt w:val="decimal"/>
      <w:pStyle w:val="Titel1"/>
      <w:lvlText w:val="%1"/>
      <w:lvlJc w:val="left"/>
      <w:pPr>
        <w:tabs>
          <w:tab w:val="num" w:pos="720"/>
        </w:tabs>
        <w:ind w:left="720" w:hanging="720"/>
      </w:pPr>
      <w:rPr>
        <w:rFonts w:ascii="Arial Narrow" w:hAnsi="Arial Narrow" w:hint="default"/>
        <w:b/>
        <w:i w:val="0"/>
        <w:sz w:val="22"/>
        <w:szCs w:val="22"/>
      </w:rPr>
    </w:lvl>
    <w:lvl w:ilvl="1">
      <w:start w:val="1"/>
      <w:numFmt w:val="decimal"/>
      <w:pStyle w:val="titel2"/>
      <w:isLgl/>
      <w:lvlText w:val="%1.%2"/>
      <w:lvlJc w:val="left"/>
      <w:pPr>
        <w:tabs>
          <w:tab w:val="num" w:pos="862"/>
        </w:tabs>
        <w:ind w:left="862" w:hanging="720"/>
      </w:pPr>
      <w:rPr>
        <w:rFonts w:ascii="Arial Narrow" w:hAnsi="Arial Narrow" w:hint="default"/>
        <w:b/>
        <w:i w:val="0"/>
        <w:sz w:val="20"/>
        <w:szCs w:val="20"/>
      </w:rPr>
    </w:lvl>
    <w:lvl w:ilvl="2">
      <w:start w:val="1"/>
      <w:numFmt w:val="decimal"/>
      <w:pStyle w:val="titel3"/>
      <w:isLgl/>
      <w:lvlText w:val="%1.%2.%3"/>
      <w:lvlJc w:val="left"/>
      <w:pPr>
        <w:tabs>
          <w:tab w:val="num" w:pos="720"/>
        </w:tabs>
        <w:ind w:left="720" w:hanging="720"/>
      </w:pPr>
      <w:rPr>
        <w:rFonts w:ascii="Arial Narrow" w:hAnsi="Arial Narrow" w:hint="default"/>
        <w:b/>
        <w:i w:val="0"/>
        <w:sz w:val="20"/>
        <w:szCs w:val="20"/>
      </w:rPr>
    </w:lvl>
    <w:lvl w:ilvl="3">
      <w:start w:val="1"/>
      <w:numFmt w:val="decimal"/>
      <w:pStyle w:val="titel4"/>
      <w:isLgl/>
      <w:lvlText w:val="%1.%2.%3.%4"/>
      <w:lvlJc w:val="left"/>
      <w:pPr>
        <w:tabs>
          <w:tab w:val="num" w:pos="720"/>
        </w:tabs>
        <w:ind w:left="720" w:hanging="720"/>
      </w:pPr>
      <w:rPr>
        <w:rFonts w:ascii="Arial Narrow" w:hAnsi="Arial Narrow" w:hint="default"/>
        <w:b/>
        <w:i w:val="0"/>
        <w:sz w:val="20"/>
        <w:szCs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1D481245"/>
    <w:multiLevelType w:val="hybridMultilevel"/>
    <w:tmpl w:val="4C280732"/>
    <w:lvl w:ilvl="0" w:tplc="9A52EA70">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15571E5"/>
    <w:multiLevelType w:val="multilevel"/>
    <w:tmpl w:val="9BDA9294"/>
    <w:lvl w:ilvl="0">
      <w:start w:val="1"/>
      <w:numFmt w:val="decimal"/>
      <w:pStyle w:val="TitelStufe1"/>
      <w:lvlText w:val="%1"/>
      <w:lvlJc w:val="left"/>
      <w:pPr>
        <w:tabs>
          <w:tab w:val="num" w:pos="900"/>
        </w:tabs>
        <w:ind w:left="900" w:hanging="900"/>
      </w:pPr>
      <w:rPr>
        <w:rFonts w:hint="default"/>
      </w:rPr>
    </w:lvl>
    <w:lvl w:ilvl="1">
      <w:start w:val="1"/>
      <w:numFmt w:val="decimal"/>
      <w:pStyle w:val="TitelStufe2"/>
      <w:lvlText w:val="%1.%2"/>
      <w:lvlJc w:val="left"/>
      <w:pPr>
        <w:tabs>
          <w:tab w:val="num" w:pos="900"/>
        </w:tabs>
        <w:ind w:left="900" w:hanging="900"/>
      </w:pPr>
      <w:rPr>
        <w:rFonts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elStufe3"/>
      <w:lvlText w:val="%1.%2.%3"/>
      <w:lvlJc w:val="left"/>
      <w:pPr>
        <w:tabs>
          <w:tab w:val="num" w:pos="900"/>
        </w:tabs>
        <w:ind w:left="900" w:hanging="900"/>
      </w:pPr>
      <w:rPr>
        <w:rFonts w:hint="default"/>
      </w:rPr>
    </w:lvl>
    <w:lvl w:ilvl="3">
      <w:start w:val="1"/>
      <w:numFmt w:val="decimal"/>
      <w:pStyle w:val="TitelStufe4"/>
      <w:lvlText w:val="%1.%2.%3.%4"/>
      <w:lvlJc w:val="left"/>
      <w:pPr>
        <w:tabs>
          <w:tab w:val="num" w:pos="1042"/>
        </w:tabs>
        <w:ind w:left="1042" w:hanging="900"/>
      </w:pPr>
      <w:rPr>
        <w:rFonts w:hint="default"/>
      </w:rPr>
    </w:lvl>
    <w:lvl w:ilvl="4">
      <w:start w:val="1"/>
      <w:numFmt w:val="decimal"/>
      <w:pStyle w:val="TitelStufe5"/>
      <w:lvlText w:val="%1.%2.%3.%4.%5"/>
      <w:lvlJc w:val="left"/>
      <w:pPr>
        <w:tabs>
          <w:tab w:val="num" w:pos="902"/>
        </w:tabs>
        <w:ind w:left="902" w:hanging="902"/>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13" w15:restartNumberingAfterBreak="0">
    <w:nsid w:val="27D138BC"/>
    <w:multiLevelType w:val="hybridMultilevel"/>
    <w:tmpl w:val="F78EA4CC"/>
    <w:lvl w:ilvl="0" w:tplc="944EDC8E">
      <w:numFmt w:val="bullet"/>
      <w:pStyle w:val="VBS-EingercktBullet3"/>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4" w15:restartNumberingAfterBreak="0">
    <w:nsid w:val="29031B21"/>
    <w:multiLevelType w:val="hybridMultilevel"/>
    <w:tmpl w:val="36D4D966"/>
    <w:lvl w:ilvl="0" w:tplc="9A52EA70">
      <w:start w:val="1"/>
      <w:numFmt w:val="bullet"/>
      <w:lvlText w:val=""/>
      <w:lvlJc w:val="left"/>
      <w:pPr>
        <w:ind w:left="720" w:hanging="360"/>
      </w:pPr>
      <w:rPr>
        <w:rFonts w:ascii="Symbol" w:hAnsi="Symbol" w:hint="default"/>
      </w:rPr>
    </w:lvl>
    <w:lvl w:ilvl="1" w:tplc="9A64913C">
      <w:numFmt w:val="bullet"/>
      <w:lvlText w:val="-"/>
      <w:lvlJc w:val="left"/>
      <w:pPr>
        <w:ind w:left="1440" w:hanging="360"/>
      </w:pPr>
      <w:rPr>
        <w:rFonts w:ascii="Arial" w:eastAsia="Calibri" w:hAnsi="Arial" w:cs="Aria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2C381E27"/>
    <w:multiLevelType w:val="hybridMultilevel"/>
    <w:tmpl w:val="EBEAF4D4"/>
    <w:lvl w:ilvl="0" w:tplc="A17C87F4">
      <w:start w:val="1"/>
      <w:numFmt w:val="bullet"/>
      <w:pStyle w:val="VBS-EingercktBullet1"/>
      <w:lvlText w:val=""/>
      <w:lvlJc w:val="left"/>
      <w:pPr>
        <w:ind w:left="1352" w:hanging="360"/>
      </w:pPr>
      <w:rPr>
        <w:rFonts w:ascii="Symbol" w:hAnsi="Symbol" w:hint="default"/>
        <w:lang w:val="de-DE"/>
      </w:rPr>
    </w:lvl>
    <w:lvl w:ilvl="1" w:tplc="08070003">
      <w:start w:val="1"/>
      <w:numFmt w:val="bullet"/>
      <w:lvlText w:val="o"/>
      <w:lvlJc w:val="left"/>
      <w:pPr>
        <w:ind w:left="2072" w:hanging="360"/>
      </w:pPr>
      <w:rPr>
        <w:rFonts w:ascii="Courier New" w:hAnsi="Courier New" w:cs="Courier New" w:hint="default"/>
      </w:rPr>
    </w:lvl>
    <w:lvl w:ilvl="2" w:tplc="08070005">
      <w:start w:val="1"/>
      <w:numFmt w:val="bullet"/>
      <w:lvlText w:val=""/>
      <w:lvlJc w:val="left"/>
      <w:pPr>
        <w:ind w:left="2792" w:hanging="360"/>
      </w:pPr>
      <w:rPr>
        <w:rFonts w:ascii="Wingdings" w:hAnsi="Wingdings" w:hint="default"/>
      </w:rPr>
    </w:lvl>
    <w:lvl w:ilvl="3" w:tplc="08070001">
      <w:start w:val="1"/>
      <w:numFmt w:val="bullet"/>
      <w:lvlText w:val=""/>
      <w:lvlJc w:val="left"/>
      <w:pPr>
        <w:ind w:left="3512" w:hanging="360"/>
      </w:pPr>
      <w:rPr>
        <w:rFonts w:ascii="Symbol" w:hAnsi="Symbol" w:hint="default"/>
      </w:rPr>
    </w:lvl>
    <w:lvl w:ilvl="4" w:tplc="EC2CD6DE">
      <w:start w:val="41"/>
      <w:numFmt w:val="bullet"/>
      <w:lvlText w:val="-"/>
      <w:lvlJc w:val="left"/>
      <w:pPr>
        <w:tabs>
          <w:tab w:val="num" w:pos="4232"/>
        </w:tabs>
        <w:ind w:left="4232" w:hanging="360"/>
      </w:pPr>
      <w:rPr>
        <w:rFonts w:ascii="Arial" w:eastAsia="Calibri" w:hAnsi="Arial" w:cs="Arial"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16" w15:restartNumberingAfterBreak="0">
    <w:nsid w:val="2E6A625C"/>
    <w:multiLevelType w:val="hybridMultilevel"/>
    <w:tmpl w:val="64101188"/>
    <w:lvl w:ilvl="0" w:tplc="9A52EA70">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7" w15:restartNumberingAfterBreak="0">
    <w:nsid w:val="319F6355"/>
    <w:multiLevelType w:val="hybridMultilevel"/>
    <w:tmpl w:val="E068B982"/>
    <w:lvl w:ilvl="0" w:tplc="24DC91B6">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4AB24AD5"/>
    <w:multiLevelType w:val="hybridMultilevel"/>
    <w:tmpl w:val="6840C956"/>
    <w:lvl w:ilvl="0" w:tplc="9A52EA70">
      <w:start w:val="1"/>
      <w:numFmt w:val="bullet"/>
      <w:lvlText w:val=""/>
      <w:lvlJc w:val="left"/>
      <w:pPr>
        <w:ind w:left="1713" w:hanging="360"/>
      </w:pPr>
      <w:rPr>
        <w:rFonts w:ascii="Symbol" w:hAnsi="Symbo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9" w15:restartNumberingAfterBreak="0">
    <w:nsid w:val="5FBF6DEA"/>
    <w:multiLevelType w:val="hybridMultilevel"/>
    <w:tmpl w:val="F96ADAE0"/>
    <w:lvl w:ilvl="0" w:tplc="9A52EA70">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60637E16"/>
    <w:multiLevelType w:val="hybridMultilevel"/>
    <w:tmpl w:val="B2CEF540"/>
    <w:lvl w:ilvl="0" w:tplc="9A52EA70">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21" w15:restartNumberingAfterBreak="0">
    <w:nsid w:val="68B53627"/>
    <w:multiLevelType w:val="hybridMultilevel"/>
    <w:tmpl w:val="8B885CB8"/>
    <w:lvl w:ilvl="0" w:tplc="37C85D5A">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6FC81B84"/>
    <w:multiLevelType w:val="hybridMultilevel"/>
    <w:tmpl w:val="B8AC45F6"/>
    <w:lvl w:ilvl="0" w:tplc="A900DCC4">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729B74E2"/>
    <w:multiLevelType w:val="hybridMultilevel"/>
    <w:tmpl w:val="B30444A6"/>
    <w:lvl w:ilvl="0" w:tplc="9A52EA70">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24" w15:restartNumberingAfterBreak="0">
    <w:nsid w:val="749953E3"/>
    <w:multiLevelType w:val="hybridMultilevel"/>
    <w:tmpl w:val="F942FA98"/>
    <w:lvl w:ilvl="0" w:tplc="9A52EA70">
      <w:start w:val="1"/>
      <w:numFmt w:val="bullet"/>
      <w:lvlText w:val=""/>
      <w:lvlJc w:val="left"/>
      <w:pPr>
        <w:ind w:left="780" w:hanging="420"/>
      </w:pPr>
      <w:rPr>
        <w:rFonts w:ascii="Symbol" w:hAnsi="Symbol"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7"/>
  </w:num>
  <w:num w:numId="2">
    <w:abstractNumId w:val="15"/>
  </w:num>
  <w:num w:numId="3">
    <w:abstractNumId w:val="6"/>
  </w:num>
  <w:num w:numId="4">
    <w:abstractNumId w:val="13"/>
  </w:num>
  <w:num w:numId="5">
    <w:abstractNumId w:val="12"/>
  </w:num>
  <w:num w:numId="6">
    <w:abstractNumId w:val="21"/>
  </w:num>
  <w:num w:numId="7">
    <w:abstractNumId w:val="17"/>
  </w:num>
  <w:num w:numId="8">
    <w:abstractNumId w:val="8"/>
  </w:num>
  <w:num w:numId="9">
    <w:abstractNumId w:val="22"/>
  </w:num>
  <w:num w:numId="10">
    <w:abstractNumId w:val="11"/>
  </w:num>
  <w:num w:numId="11">
    <w:abstractNumId w:val="9"/>
    <w:lvlOverride w:ilvl="0">
      <w:lvl w:ilvl="0">
        <w:start w:val="1"/>
        <w:numFmt w:val="decimal"/>
        <w:pStyle w:val="Titel1"/>
        <w:lvlText w:val="%1"/>
        <w:lvlJc w:val="left"/>
        <w:pPr>
          <w:tabs>
            <w:tab w:val="num" w:pos="720"/>
          </w:tabs>
          <w:ind w:left="720" w:hanging="720"/>
        </w:pPr>
        <w:rPr>
          <w:rFonts w:ascii="Arial Narrow" w:hAnsi="Arial Narrow" w:hint="default"/>
          <w:b/>
          <w:i w:val="0"/>
          <w:sz w:val="22"/>
          <w:szCs w:val="22"/>
        </w:rPr>
      </w:lvl>
    </w:lvlOverride>
    <w:lvlOverride w:ilvl="1">
      <w:lvl w:ilvl="1">
        <w:start w:val="1"/>
        <w:numFmt w:val="decimal"/>
        <w:pStyle w:val="titel2"/>
        <w:isLgl/>
        <w:lvlText w:val="%1.%2"/>
        <w:lvlJc w:val="left"/>
        <w:pPr>
          <w:tabs>
            <w:tab w:val="num" w:pos="720"/>
          </w:tabs>
          <w:ind w:left="720" w:hanging="720"/>
        </w:pPr>
        <w:rPr>
          <w:rFonts w:ascii="Arial Narrow" w:hAnsi="Arial Narrow" w:hint="default"/>
          <w:b/>
          <w:i w:val="0"/>
          <w:sz w:val="20"/>
          <w:szCs w:val="20"/>
        </w:rPr>
      </w:lvl>
    </w:lvlOverride>
    <w:lvlOverride w:ilvl="2">
      <w:lvl w:ilvl="2">
        <w:start w:val="1"/>
        <w:numFmt w:val="decimal"/>
        <w:pStyle w:val="titel3"/>
        <w:isLgl/>
        <w:lvlText w:val="%1.%2.%3"/>
        <w:lvlJc w:val="left"/>
        <w:pPr>
          <w:tabs>
            <w:tab w:val="num" w:pos="720"/>
          </w:tabs>
          <w:ind w:left="720" w:hanging="720"/>
        </w:pPr>
        <w:rPr>
          <w:rFonts w:ascii="Arial Narrow" w:hAnsi="Arial Narrow" w:hint="default"/>
          <w:b/>
          <w:i w:val="0"/>
          <w:sz w:val="20"/>
          <w:szCs w:val="20"/>
        </w:rPr>
      </w:lvl>
    </w:lvlOverride>
    <w:lvlOverride w:ilvl="3">
      <w:lvl w:ilvl="3">
        <w:start w:val="1"/>
        <w:numFmt w:val="decimal"/>
        <w:pStyle w:val="titel4"/>
        <w:isLgl/>
        <w:lvlText w:val="%1.%2.%3.%4"/>
        <w:lvlJc w:val="left"/>
        <w:pPr>
          <w:tabs>
            <w:tab w:val="num" w:pos="720"/>
          </w:tabs>
          <w:ind w:left="720" w:hanging="720"/>
        </w:pPr>
        <w:rPr>
          <w:rFonts w:ascii="Arial Narrow" w:hAnsi="Arial Narrow" w:hint="default"/>
          <w:b/>
          <w:i w:val="0"/>
          <w:sz w:val="20"/>
          <w:szCs w:val="20"/>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12">
    <w:abstractNumId w:val="5"/>
  </w:num>
  <w:num w:numId="13">
    <w:abstractNumId w:val="18"/>
  </w:num>
  <w:num w:numId="14">
    <w:abstractNumId w:val="14"/>
  </w:num>
  <w:num w:numId="15">
    <w:abstractNumId w:val="24"/>
  </w:num>
  <w:num w:numId="16">
    <w:abstractNumId w:val="10"/>
  </w:num>
  <w:num w:numId="17">
    <w:abstractNumId w:val="4"/>
  </w:num>
  <w:num w:numId="18">
    <w:abstractNumId w:val="19"/>
  </w:num>
  <w:num w:numId="19">
    <w:abstractNumId w:val="20"/>
  </w:num>
  <w:num w:numId="20">
    <w:abstractNumId w:val="3"/>
  </w:num>
  <w:num w:numId="21">
    <w:abstractNumId w:val="23"/>
  </w:num>
  <w:num w:numId="22">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9"/>
  <w:autoHyphenation/>
  <w:hyphenationZone w:val="425"/>
  <w:drawingGridHorizontalSpacing w:val="110"/>
  <w:displayHorizontalDrawingGridEvery w:val="2"/>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0_SprachXml" w:val="&lt;?xml version=&quot;1.0&quot;?&gt;_x000d__x000a_&lt;SprachUebersetzungRoot&gt;_x000d__x000a_ &lt;ComboBoxen&gt;_x000d__x000a_  &lt;cbo_Klassifizierung description=&quot;Combobox für Klassifizierung&quot;&gt;_x000d__x000a_   &lt;Item0 de=&quot; &quot; fr=&quot; &quot; it=&quot; &quot;/&gt;_x000d__x000a_   &lt;Item1 de=&quot;INTERN&quot; fr=&quot;INTERNE&quot; it=&quot;AD USO INTERNO&quot;/&gt;_x000d__x000a_   &lt;Item2 de=&quot;VERTRAULICH&quot; fr=&quot;CONFIDENTIEL&quot; it=&quot;CONFIDENZIALE&quot;/&gt;_x000d__x000a_   &lt;Item3 de=&quot;GEHEIM&quot; fr=&quot;SECRET&quot; it=&quot;SEGRETO&quot;/&gt;_x000d__x000a_  &lt;/cbo_Klassifizierung&gt;_x000d__x000a_  &lt;cbo_KlassifizierungBeilagen&gt;_x000d__x000a_   &lt;Item0 de=&quot; &quot; fr=&quot; &quot; it=&quot; &quot;/&gt;_x000d__x000a_   &lt;Item1 de=&quot;INTERN&quot; fr=&quot;INTERNE&quot; it=&quot;AD USO INTERNO&quot;/&gt;_x000d__x000a_   &lt;Item2 de=&quot;VERTRAULICH&quot; fr=&quot;CONFIDENTIEL&quot; it=&quot;CONFIDENZIALE&quot;/&gt;_x000d__x000a_   &lt;Item3 de=&quot;GEHEIM&quot; fr=&quot;SECRET&quot; it=&quot;SEGRETO&quot;/&gt;_x000d__x000a_  &lt;/cbo_KlassifizierungBeilagen&gt;_x000d__x000a_  &lt;cbo_Prioritaet&gt;_x000d__x000a_   &lt;Item0 de=&quot; &quot; fr=&quot; &quot; it=&quot; &quot;/&gt;_x000d__x000a_   &lt;Item1 de=&quot;A-Priority&quot; fr=&quot;A-Priority&quot; it=&quot;A-Priority&quot;/&gt;_x000d__x000a_  &lt;/cbo_Prioritaet&gt;_x000d__x000a_  &lt;cbo_ZustellArt&gt;_x000d__x000a_   &lt;Item0 de=&quot; &quot; fr=&quot; &quot; it=&quot; &quot;/&gt;_x000d__x000a_   &lt;Item1 de=&quot;Einschreiben&quot; fr=&quot;Recommandé&quot; it=&quot;Raccomandata&quot;/&gt;_x000d__x000a_   &lt;Item2 de=&quot;Einschreiben mit Rückschein&quot; fr=&quot;Recommandé avec avis de réception&quot; it=&quot;Raccomandata con avviso di ricevimento&quot;/&gt;_x000d__x000a_  &lt;/cbo_ZustellArt&gt;_x000d__x000a_  &lt;cbo_ZustellVermerk&gt;_x000d__x000a_   &lt;Item0 de=&quot; &quot; fr=&quot; &quot; it=&quot; &quot;/&gt;_x000d__x000a_   &lt;Item1 de=&quot;Persönlich&quot; fr=&quot;Personnel&quot; it=&quot;Personale&quot;/&gt;_x000d__x000a_  &lt;/cbo_ZustellVermerk&gt;_x000d__x000a_  &lt;cbo_H4 description=&quot;Combobox für Klassifizierung&quot;&gt;_x000d__x000a_   &lt;Item0 de=&quot;&quot; fr=&quot;&quot; it=&quot;&quot;/&gt;_x000d__x000a_   &lt;Item1 de=&quot;Chef der Armee CdA&quot; fr=&quot;Chef de l'armée CdA&quot; it=&quot;Capo dell'esercito CEs&quot;/&gt;_x000d__x000a_   &lt;Item2 de=&quot;Armeestab A Stab&quot; fr=&quot;Etat-major de l'armée EM A&quot; it=&quot;Stato maggiore dell'esercito SM Es&quot;/&gt;_x000d__x000a_   &lt;Item3 de=&quot;Stab Chef der Armee Stab CdA&quot; fr=&quot;Etat-major du chef de l'armée EM CdA&quot; it=&quot;Stato maggiore del capo dell'esercito SM CEs&quot;/&gt;_x000d__x000a_   &lt;Item4 de=&quot;Planungsstab der Armee PST A&quot; fr=&quot;Etat-major de planification de l'armée EM planif A&quot; it=&quot;Stato maggiore di pianificazione dell'esercito SMPEs&quot;/&gt;_x000d__x000a_   &lt;Item5 de=&quot;Führungsstab der Armee FST A&quot; fr=&quot;Etat-major de conduite de l'armée EM cond A&quot; it=&quot;Stato maggiore di condotta dell'esercito SMCOEs&quot;/&gt;_x000d__x000a_   &lt;Item6 de=&quot;Führungsstab der Armee FST A - Kompetenzzentrum SWISSINT&quot; fr=&quot;Etat-major de conduite de l'armée EM cond A - Centre de compétences SWISSINT&quot; it=&quot;Stato maggiore di condotta dell'esercito SMCOEs - Centro di competenza SWISSINT&quot;/&gt;_x000d__x000a_   &lt;Item7 de=&quot;Führungsstab der Armee FST A - Kompetenzzentrum ABC&quot; fr=&quot;Etat-major de conduite de l'armée EM cond A - Centre de compétences NBC&quot; it=&quot;Stato maggiore di condotta dell'esercito SMCOEs - Centro di competenza NBC&quot;/&gt;_x000d__x000a_   &lt;Item8 de=&quot;Führungsstab der Armee FST A - Militärische Sicherheit&quot; fr=&quot;Etat-major de conduite de l'armée EM cond A - Sécurité militaire&quot; it=&quot;Stato maggiore di condotta dell'esercito SMCOEs - Sicurezza militare&quot;/&gt;_x000d__x000a_   &lt;Item9 de=&quot;Heer&quot; fr=&quot;Forces terrestres&quot; it=&quot;Forze terrestri&quot;/&gt;_x000d__x000a_   &lt;Item10 de=&quot;Heer - Heeresstab HE Stab&quot; fr=&quot;Forces terrestres - Etat-major des Forces terrestres EM FT&quot; it=&quot;Forze terrestri - Stato maggiore delle Forze terrestri SM FT&quot;/&gt;_x000d__x000a_   &lt;Item11 de=&quot;Heer - Lehrverband Infanterie&quot; fr=&quot;Forces terrestres - Formation d'application de l'infanterie&quot; it=&quot;Forze terrestri - Formazione d'addestramento della fanteria&quot;/&gt;_x000d__x000a_   &lt;Item12 de=&quot;Heer - Lehrverband Panzer und Artillerie&quot; fr=&quot;Forces terrestres - Formation d'application des blindés et de l'artillerie&quot; it=&quot;Forze terrestri - Formazione d'addestramento dei blindati e dell'artiglieria&quot;/&gt;_x000d__x000a_   &lt;Item13 de=&quot;Heer - Lehrverband Genie/Rettung&quot; fr=&quot;Forces terrestres - Formation d'application du génie et du sauvetage&quot; it=&quot;Forze terrestri - Formazione d'addestramento del genio e del salvataggio&quot;/&gt;_x000d__x000a_   &lt;Item14 de=&quot;Heer - Lehrverband Logistik&quot; fr=&quot;Forces terrestres - Formation d'application de la logistique&quot; it=&quot;Forze terrestri - Formazione d'addestramento della logistica&quot;/&gt;_x000d__x000a_   &lt;Item15 de=&quot;Heer - Lehrverband Übermittlung und Führungsunterstützung&quot; fr=&quot;Forces terrestres - Formation d'application de transmission et de l'aide au commandement&quot; it=&quot;Forze terrestri - Formazione d'addestramento delle trasmissioni e dell'aiuto alla condotta&quot;/&gt;_x000d__x000a_   &lt;Item16 de=&quot;Heer - Panzerbrigade 1&quot; fr=&quot;Forces terrestres - Brigade blindée 1&quot; it=&quot;Forze terrestri - Brigata blindata 1&quot;/&gt;_x000d__x000a_   &lt;Item17 de=&quot;Heer - Infanteriebrigade 2&quot; fr=&quot;Forces terrestres - Brigade d'infanterie 2&quot; it=&quot;Forze terrestri - Brigata di fanteria 2&quot;/&gt;_x000d__x000a_   &lt;Item18 de=&quot;Heer - Infanteriebrigade 4&quot; fr=&quot;Forces terrestres - Brigade d'infanterie 4&quot; it=&quot;Forze terrestri - Brigata di fanteria 4&quot;/&gt;_x000d__x000a_   &lt;Item19 de=&quot;Heer - Infanteriebrigade 5&quot; fr=&quot;Forces terrestres - Brigade d'infanterie 5&quot; it=&quot;Forze terrestri - Brigata di fanteria 5&quot;/&gt;_x000d__x000a_   &lt;Item20 de=&quot;Heer - Infanteriebrigade 7&quot; fr=&quot;Forces terrestres - Brigade d'infanterie 7&quot; it=&quot;Forze terrestri - Brigata di fanteria 7&quot;/&gt;_x000d__x000a_   &lt;Item21 de=&quot;Heer - Gebirgsinfanteriebrigade 9&quot; fr=&quot;Forces terrestres - Brigade d'infanterie de montagne 9&quot; it=&quot;Forze terrestri - Brigata di fanteria di montagna 9&quot;/&gt;_x000d__x000a_   &lt;Item22 de=&quot;Heer - Gebirgsinfanteriebrigade 10&quot; fr=&quot;Forces terrestres - Brigade d'infanterie de montagne 10&quot; it=&quot;Forze terrestri - Brigata di fanteria di montagna 10&quot;/&gt;_x000d__x000a_   &lt;Item23 de=&quot;Heer - Gebirgsinfanteriebrigade 12&quot; fr=&quot;Forces terrestres - Brigade d'infanterie de montagne 12&quot; it=&quot;Forze terrestri - Brigata di fanteria di montagna 12&quot;/&gt;_x000d__x000a_   &lt;Item24 de=&quot;Heer - Panzerbrigade 11&quot; fr=&quot;Forces terrestres - Brigade blindée 11&quot; it=&quot;Forze terrestri - Brigata blindata 11&quot;/&gt;_x000d__x000a_   &lt;Item25 de=&quot;Heer - Territorialregion 1&quot; fr=&quot;Forces terrestres - Région territoriale 1&quot; it=&quot;Forze terrestri - Regione territoriale 1&quot;/&gt;_x000d__x000a_   &lt;Item26 de=&quot;Heer - Territorialregion 2&quot; fr=&quot;Forces terrestres - Région territoriale 2&quot; it=&quot;Forze terrestri - Regione territoriale 2&quot;/&gt;_x000d__x000a_   &lt;Item27 de=&quot;Heer - Territorialregion 3&quot; fr=&quot;Forces terrestres - Région territoriale 3&quot; it=&quot;Forze terrestri - Regione territoriale 3&quot;/&gt;_x000d__x000a_   &lt;Item28 de=&quot;Heer - Territorialregion 4&quot; fr=&quot;Forces terrestres - Région territoriale 4&quot; it=&quot;Forze terrestri - Regione territoriale 4&quot;/&gt;_x000d__x000a_   &lt;Item29 de=&quot;Luftwaffe&quot; fr=&quot;Forces aériennes&quot; it=&quot;Forze aeree&quot;/&gt;_x000d__x000a_   &lt;Item30 de=&quot;Luftwaffe - Luftwaffenstab LW Stab&quot; fr=&quot;Forces aériennes - Etat-major des Forces aériennes EM FA&quot; it=&quot;Forze aeree - Stato maggiore delle Forze aeree SM FA&quot;/&gt;_x000d__x000a_   &lt;Item31 de=&quot;Luftwaffe - Lehrverband Führungsunterstützung 30&quot; fr=&quot;Forces aériennes - Formation d'application de l'aide au commandement 30&quot; it=&quot;Forze aeree - Formazione d'addestramento dell'aiuto alla condotta 30&quot;/&gt;_x000d__x000a_   &lt;Item32 de=&quot;Luftwaffe - Lehrverband Flieger 31&quot; fr=&quot;Forces aériennes - Formation d'application de l'aviation 31&quot; it=&quot;Forze aeree - Formazione d'addestramento dell'aviazione 31&quot;/&gt;_x000d__x000a_   &lt;Item33 de=&quot;Luftwaffe - Lehrverband Fliegerabwehr 33&quot; fr=&quot;Forces aériennes - Formation d'application de la défense contre avions 33&quot; it=&quot;Forze aeree - Formazione d'addestramento della difesa contraerea 33&quot;/&gt;_x000d__x000a_   &lt;Item34 de=&quot;Luftwaffe - Lehrverband Führungsunterstützung der Luftwaffe 34&quot; fr=&quot;Forces aériennes - Formation d'application de l'aide au commandement des Forces aériennes 34&quot; it=&quot;Forze aeree - Formazione d'addestramento dell'aiuto alla condotta delle Forze aeree 34&quot;/&gt;_x000d__x000a_   &lt;Item35 de=&quot;Logistikbasis der Armee LBA&quot; fr=&quot;Base logistique de l'armée BLA&quot; it=&quot;Base logistica dell'esercito BLEs&quot;/&gt;_x000d__x000a_   &lt;Item36 de=&quot;Logistikbasis der Armee - Logistikbrigade 1&quot; fr=&quot;Base logistique de l'armée - Brigade logistique 1&quot; it=&quot;Base logistica dell'esercito - Brigata logistica 1&quot;/&gt;_x000d__x000a_   &lt;Item37 de=&quot;Höhere Kaderausbildung der Armee HKA&quot; fr=&quot;Formation supérieure des cadres de l'armée FSCA&quot; it=&quot;Istruzione superiore dei quadri dell'esercito ISQ&quot;/&gt;_x000d__x000a_   &lt;Item38 de=&quot;Führungsunterstützungsbasis FUB&quot; fr=&quot;Base d'aide au commandement BAC&quot; it=&quot;Base d'aiuto alla condotta BAC&quot;/&gt;_x000d__x000a_   &lt;Item39 de=&quot;Führungsunterstützungsbasis - Führungsunterstützungsbrigade 41&quot; fr=&quot;Base d'aide au commandement - Brigade de l'aide au commandement 41&quot; it=&quot;Base d'aiuto alla condotta - Brigata d'aiuto alla condotta 41&quot;/&gt;_x000d__x000a_  &lt;/cbo_H4&gt;_x000d__x000a_ &lt;/ComboBoxen&gt;_x000d__x000a_ &lt;HierarchieStufen&gt;_x000d__x000a_  &lt;H5/&gt;_x000d__x000a_  &lt;H6/&gt;_x000d__x000a_ &lt;/HierarchieStufen&gt;_x000d__x000a_ &lt;StatischeTexte&gt;_x000d__x000a_  &lt;Version de=&quot;2&quot; fr=&quot;2&quot; it=&quot;2&quot;/&gt;_x000d__x000a_  &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  &lt;HierarchieStufe3 de=&quot;Schweizer Armee&quot; fr=&quot;Armée suisse&quot; it=&quot;Esercito svizzero&quot;/&gt;_x000d__x000a_  &lt;BeilagenStatisch de=&quot;Beilage(n)&quot; fr=&quot;Annexe(s)&quot; it=&quot;Allegato(i)&quot;/&gt;_x000d__x000a_  &lt;BeilagenStatischControls de=&quot;Beilagen&quot; fr=&quot;Annexes&quot; it=&quot;Allegati&quot;/&gt;_x000d__x000a_  &lt;GehtAnStatisch de=&quot;Geht an&quot; fr=&quot;Va à&quot; it=&quot;Va a&quot;/&gt;_x000d__x000a_  &lt;ZKAnStatisch de=&quot;z K an&quot; fr=&quot;Pour info&quot; it=&quot;p c a&quot;/&gt;_x000d__x000a_  &lt;ReferenzAktenzeichenStatisch de=&quot;Referenz/Aktenzeichen&quot; fr=&quot;Référence/dossier&quot; it=&quot;Numeri di riferimento/incarto&quot;/&gt;_x000d__x000a_  &lt;IhrZeichenStatisch de=&quot;Ihr Zeichen&quot; fr=&quot;Votre référence&quot; it=&quot;Vostro riferimento&quot;/&gt;_x000d__x000a_  &lt;UnserZeichenStatisch de=&quot;Unser Zeichen&quot; fr=&quot;Notre référence&quot; it=&quot;Nostro riferimento&quot;/&gt;_x000d__x000a_  &lt;SachbearbeiterInStatisch de=&quot;Sachbearbeiter/in&quot; fr=&quot;Dossier traité par&quot; it=&quot;Collaboratore/trice&quot;/&gt;_x000d__x000a_  &lt;An de=&quot;An&quot; fr=&quot;Destinataire&quot; it=&quot;A&quot;/&gt;_x000d__x000a_  &lt;FaxStatisch de=&quot;Fax&quot; fr=&quot;Télécopie&quot; it=&quot;Telecopie&quot;/&gt;_x000d__x000a_  &lt;GesendetVon de=&quot;Gesendet von&quot; fr=&quot;Envoyé par&quot; it=&quot;Inviato da&quot;/&gt;_x000d__x000a_  &lt;AnzahlSeitenInklBegleitBlatt de=&quot;Anzahl Seiten inkl. Begleitblatt&quot; fr=&quot;Nombre de pages y compris feuille d'accompagnement&quot; it=&quot;Numero di pagine incl il foglio accompagnatorio&quot;/&gt;_x000d__x000a_  &lt;Klassifizierung de=&quot;KLASSIFIZIERUNG&quot; fr=&quot;CLASSIFICATION&quot; it=&quot;CLASSIFICAZIONE&quot;/&gt;_x000d__x000a_  &lt;KlassifizierungStatisch de=&quot;KLASSIFIZIERUNG&quot; fr=&quot;CLASSIFICATION&quot; it=&quot;CLASSIFICAZIONE&quot;/&gt;_x000d__x000a_  &lt;OrtStatisch de=&quot;Ort&quot; fr=&quot;Lieu&quot; it=&quot;Luogo&quot;/&gt;_x000d__x000a_  &lt;ToolTipFuerHilfe de=&quot;Für weitere Informationen klicken&quot; fr=&quot;Cliquer pour obtenir des informations complémentaires&quot; it=&quot;Cliccare per ricevere ulteriori informazioni&quot;/&gt;_x000d__x000a_  &lt;AnredeStatisch de=&quot;[Anrede]&quot; fr=&quot;[Formule d'adresse]&quot; it=&quot;[Formula d'apertura]&quot;/&gt;_x000d__x000a_  &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  &lt;GrussformelStatisch de=&quot;[Grussformel]&quot; fr=&quot;[Fomrmule de salutations]&quot; it=&quot;[Formula di saluto]&quot;/&gt;_x000d__x000a_  &lt;TitelStatisch de=&quot;[Titel]&quot; fr=&quot;[Titre]&quot; it=&quot;[Titolo]&quot;/&gt;_x000d__x000a_  &lt;HauptTitelStatisch de=&quot;[Haupttitel]&quot; fr=&quot;[Titre principau]&quot; it=&quot;[Titolo principal]&quot;/&gt;_x000d__x000a_  &lt;UnterTitelStatisch de=&quot;[Untertitel]&quot; fr=&quot;[Sou-titre]&quot; it=&quot;[Sottotitolo]&quot;/&gt;_x000d__x000a_  &lt;Militaer de=&quot;Militär&quot; fr=&quot;Militaire&quot; it=&quot;Militare&quot;/&gt;_x000d__x000a_  &lt;Postfach de=&quot;Postfach&quot; fr=&quot;Case postale&quot; it=&quot;Casella postale&quot;/&gt;_x000d__x000a_  &lt;BeilagenErwaehnt de=&quot;Beilagen erwähnt&quot; fr=&quot;Annexes mentionnées&quot; it=&quot;Allegati menzionati&quot;/&gt;_x000d__x000a_  &lt;HierarchieStufe4_5oder6 de=&quot;Hierarchiestufe 4, 5 oder 6&quot; fr=&quot;L'échelons hiérarchique 4, 5 ou 6&quot; it=&quot;livelli gerarchici 4, 5 o 6&quot;/&gt;_x000d__x000a_  &lt;Oder de=&quot;oder&quot; fr=&quot;ou&quot; it=&quot;o&quot;/&gt;_x000d__x000a_  &lt;DatumStatisch de=&quot;Datum:&quot; fr=&quot;Date:&quot; it=&quot;Data:&quot;/&gt;_x000d__x000a_  &lt;BegleitblattStatisch de=&quot;Begleitblatt&quot; fr=&quot;Feuille d'accompagnement&quot; it=&quot;Foglio accompagnatorio&quot;/&gt;_x000d__x000a_  &lt;KommandoStatisch de=&quot;Kdo&quot; fr=&quot;cdmt&quot; it=&quot;cdo&quot;/&gt;_x000d__x000a_ &lt;/StatischeTexte&gt;_x000d__x000a_ &lt;Controls&gt;_x000d__x000a_  &lt;Funktion de=&quot;Funktion:&quot; fr=&quot;Fonction:&quot; it=&quot;Funzione:&quot;/&gt;_x000d__x000a_  &lt;UebungsDatum de=&quot;Übungsdatum:&quot; fr=&quot;Date de l'exercice:&quot; it=&quot;Data dell'esercizio:&quot;/&gt;_x000d__x000a_  &lt;UebungsOrganisation de=&quot;Übungsorganisation:&quot; fr=&quot;Organisation de l'exercice:&quot; it=&quot;Organizzazione dell'eser:&quot;/&gt;_x000d__x000a_  &lt;KursBezeichnung de=&quot;Kursbezeichnung:&quot; fr=&quot;Désignation du cours:&quot; it=&quot;Designazione del corso:&quot;/&gt;_x000d__x000a_  &lt;UebungsBezeichnung de=&quot;Übungsbezeichnung:&quot; fr=&quot;Désignation de l'exercice:&quot; it=&quot;Designazione dell'eser:&quot;/&gt;_x000d__x000a_  &lt;DokumentBezeichnung de=&quot;Dokumentenbezeichnung:&quot; fr=&quot;Désignation du document:&quot; it=&quot;Designazione del doc:&quot;/&gt;_x000d__x000a_  &lt;DokumentBezeichnungRef de=&quot;Referenzierungen:&quot; fr=&quot;Références:&quot; it=&quot;Riferimenti:&quot;/&gt;_x000d__x000a_  &lt;MassstabBezeichnung de=&quot;Massstabbezeichnung:&quot; fr=&quot;Indication de l'échelle:&quot; it=&quot;Indicazione della scala:&quot;/&gt;_x000d__x000a_  &lt;SeitenZahl de=&quot;Anzahl Seiten:&quot; fr=&quot;Nombre de pages:&quot; it=&quot;Numero di pagine:&quot;/&gt;_x000d__x000a_  &lt;TruppenBezeichnung de=&quot;Truppenbezeichnung:&quot; fr=&quot;Désignation de la troupe:&quot; it=&quot;Designazione della truppa:&quot;/&gt;_x000d__x000a_  &lt;DeckName de=&quot;&amp;quot;DECKNAME&amp;quot;:&quot; fr=&quot;&amp;quot;NOM DE COUVERTURE&amp;quot;:&quot; it=&quot;&amp;quot;NOME DI COPERTURA&amp;quot;:&quot;/&gt;_x000d__x000a_  &lt;Klassifizierung de=&quot;Klassifizierung:&quot; fr=&quot;Classification:&quot; it=&quot;Classificazione:&quot;/&gt;_x000d__x000a_  &lt;KlassifizierungBeilgaen de=&quot;Beilage(n):&quot; fr=&quot;Annexe(s):&quot; it=&quot;Allegato(i):&quot;/&gt;_x000d__x000a_  &lt;RefAktenzeichen de=&quot;Referenz/Aktenzeichen:&quot; fr=&quot;Référence/dossier:&quot; it=&quot;Numeri di rif/incarto:&quot;/&gt;_x000d__x000a_  &lt;IhrZeichen de=&quot;Ihr Zeichen:&quot; fr=&quot;Votre référence:&quot; it=&quot;Vostro riferimento:&quot;/&gt;_x000d__x000a_  &lt;BetreffZeile de=&quot;Betreffzeile:&quot; fr=&quot;Ligne 'Objet':&quot; it=&quot;Oggetto:&quot;/&gt;_x000d__x000a_  &lt;BezugsZeile de=&quot;Bezugszeile:&quot; fr=&quot;Ligne référence:&quot; it=&quot;Riga di riferimento:&quot;/&gt;_x000d__x000a_  &lt;RefBetreffZeile de=&quot;Ref. zur Betreffzeile:&quot; fr=&quot;Réf. à la ligne 'Objet':&quot; it=&quot;Riferimento all'oggetto:&quot;/&gt;_x000d__x000a_  &lt;Prioritaet de=&quot;Priorität:&quot; fr=&quot;Priorité:&quot; it=&quot;Priorità:&quot;/&gt;_x000d__x000a_  &lt;UnserZeichen de=&quot;Unser Zeichen:&quot; fr=&quot;Notre référence:&quot; it=&quot;Nostro riferimento:&quot;/&gt;_x000d__x000a_  &lt;BetreffZeileRef de=&quot;Referenzierung zu Betreffzeile:&quot; fr=&quot;Références à la ligne 'Objet':&quot; it=&quot;Riferimento all'oggetto:&quot;/&gt;_x000d__x000a_  &lt;ZustellArt de=&quot;Zustellart:&quot; fr=&quot;Mode de distribution:&quot; it=&quot;Forma di spedizione:&quot;/&gt;_x000d__x000a_  &lt;SachBearbeiterIn de=&quot;Sachbearbeiter/in:&quot; fr=&quot;Dossier traité par:&quot; it=&quot;Collaboratore/trice:&quot;/&gt;_x000d__x000a_  &lt;ZusatzBezeichnung de=&quot;Zusatzbezeichnung:&quot; fr=&quot;Indication supplémentaire:&quot; it=&quot;Designazione suppl:&quot;/&gt;_x000d__x000a_  &lt;ZustellVermerk de=&quot;Zustellvermerk:&quot; fr=&quot;Mention de distribution:&quot; it=&quot;Indicazione di consegna:&quot;/&gt;_x000d__x000a_  &lt;ZusatzZeile de=&quot;Zusatzzeile:&quot; fr=&quot;Ligne supplémentaire:&quot; it=&quot;Riga supplementare:&quot;/&gt;_x000d__x000a_  &lt;GehtAn de=&quot;Geht an:&quot; fr=&quot;Va à:&quot; it=&quot;Va a:&quot;/&gt;_x000d__x000a_  &lt;zKan de=&quot;z K an:&quot; fr=&quot;Pour info:&quot; it=&quot;p c a:&quot;/&gt;_x000d__x000a_  &lt;KartuschenUmschreibung de=&quot;Kartuschenumschreibung:&quot; fr=&quot;Descr. de la cartouche:&quot; it=&quot;Trascrizione dei cartigli:&quot;/&gt;_x000d__x000a_  &lt;BeilageBezeichnung de=&quot;Beilagenbezeichnung:&quot; fr=&quot;Désignation des annexes:&quot; it=&quot;Indicazione dell'allegato:&quot;/&gt;_x000d__x000a_  &lt;Kommando de=&quot;Kdo&quot; fr=&quot;cdmt&quot; it=&quot;cdo&quot;/&gt;_x000d__x000a_  &lt;GradAbsender de=&quot;Grad:&quot; fr=&quot;Grade:&quot; it=&quot;Grado:&quot;/&gt;_x000d__x000a_  &lt;VornameAbsender de=&quot;Vorname:&quot; fr=&quot;Prénom:&quot; it=&quot;Nome:&quot;/&gt;_x000d__x000a_  &lt;NameAbsender de=&quot;Name:&quot; fr=&quot;Nom:&quot; it=&quot;Cognome:&quot;/&gt;_x000d__x000a_  &lt;H4Absender de=&quot;Hierarchiestufe 4:&quot; fr=&quot;Échelon hiérarchique 4:&quot; it=&quot;Livello gerarchico 4:&quot;/&gt;_x000d__x000a_  &lt;H5Absender de=&quot;Hierarchiestufe 5:&quot; fr=&quot;Échelon hiérarchique 5:&quot; it=&quot;Livello gerarchico 5:&quot;/&gt;_x000d__x000a_  &lt;H6Absender de=&quot;Hierarchiestufe 6:&quot; fr=&quot;Échelon hiérarchique 6:&quot; it=&quot;Livello gerarchico 6:&quot;/&gt;_x000d__x000a_  &lt;EMailadresseAbsender de=&quot;E-Mailadresse:&quot; fr=&quot;Adresse e-mail:&quot; it=&quot;Indirizzo e-mail:&quot;/&gt;_x000d__x000a_  &lt;TelefonAbsender de=&quot;Telefon:&quot; fr=&quot;N° de tél:&quot; it=&quot;N° tf:&quot;/&gt;_x000d__x000a_  &lt;FaxAbsender de=&quot;Fax:&quot; fr=&quot;N° de fax:&quot; it=&quot;N° fax:&quot;/&gt;_x000d__x000a_  &lt;LaendercodeAbsender de=&quot;Ländercode:&quot; fr=&quot;Code pays:&quot; it=&quot;Codice paesi:&quot;/&gt;_x000d__x000a_  &lt;StrasseAbsender de=&quot;Strasse:&quot; fr=&quot;Rue:&quot; it=&quot;Indirizzo:&quot;/&gt;_x000d__x000a_  &lt;OrtAbsender de=&quot;Ort:&quot; fr=&quot;Lieu:&quot; it=&quot;Luogo:&quot;/&gt;_x000d__x000a_  &lt;GradEmpfaenger de=&quot;Grad:&quot; fr=&quot;Grade:&quot; it=&quot;Grado:&quot;/&gt;_x000d__x000a_  &lt;VornameEmpfaenger de=&quot;Vorname:&quot; fr=&quot;Prénom:&quot; it=&quot;Nome&quot;/&gt;_x000d__x000a_  &lt;NameEmpfaenger de=&quot;Name:&quot; fr=&quot;Nom:&quot; it=&quot;Cognome:&quot;/&gt;_x000d__x000a_  &lt;H4Empfaenger de=&quot;Hierarchiestufe 4:&quot; fr=&quot;Échelon hiérarchique 4:&quot; it=&quot;Livello gerarchico 4:&quot;/&gt;_x000d__x000a_  &lt;H5Empfaenger de=&quot;Hierarchiestufe 5:&quot; fr=&quot;Échelon hiérarchique 5:&quot; it=&quot;Livello gerarchico 5:&quot;/&gt;_x000d__x000a_  &lt;H6Empfaenger de=&quot;Hierarchiestufe 6:&quot; fr=&quot;Échelon hiérarchique 6:&quot; it=&quot;Livello gerarchico 6:&quot;/&gt;_x000d__x000a_  &lt;EmailEmpfaenger de=&quot;E-Mailadresse:&quot; fr=&quot;Adresse e-mail:&quot; it=&quot;Indirizzo e-mail:&quot;/&gt;_x000d__x000a_  &lt;TelefonEmpfaenger de=&quot;Telefon:&quot; fr=&quot;N° de tél:&quot; it=&quot;N° tf:&quot;/&gt;_x000d__x000a_  &lt;FaxEmpfaenger de=&quot;Fax:&quot; fr=&quot;N° de fax:&quot; it=&quot;N° fax:&quot;/&gt;_x000d__x000a_  &lt;LaendercodeEmpfaenger de=&quot;Ländercode:&quot; fr=&quot;Code pays:&quot; it=&quot;Codice paesi:&quot;/&gt;_x000d__x000a_  &lt;PostFachEmpfaenger de=&quot;Postfach:&quot; fr=&quot;Case postale:&quot; it=&quot;Casella postale:&quot;/&gt;_x000d__x000a_  &lt;StrasseEmpfaenger de=&quot;Strasse:&quot; fr=&quot;Rue:&quot; it=&quot;Indirizzo:&quot;/&gt;_x000d__x000a_  &lt;OrtEmpfaenger de=&quot;Ort:&quot; fr=&quot;Lieu:&quot; it=&quot;Luogo:&quot;/&gt;_x000d__x000a_  &lt;OrtDokument de=&quot;Ort:&quot; fr=&quot;Lieu:&quot; it=&quot;Luogo:&quot;/&gt;_x000d__x000a_  &lt;BeilagenErwaehnt de=&quot;Beilagen erwähnt&quot; fr=&quot;Annexes mentionnées&quot; it=&quot;Allegati menzionati&quot;/&gt;_x000d__x000a_  &lt;MLZAbsender de=&quot;MLZ:&quot; fr=&quot;NMA:&quot; it=&quot;NMA:&quot;/&gt;_x000d__x000a_  &lt;PLZAbsender de=&quot;PLZ:&quot; fr=&quot;NPA:&quot; it=&quot;NPA:&quot;/&gt;_x000d__x000a_  &lt;MlzEmpfaenger de=&quot;MLZ:&quot; fr=&quot;NMA:&quot; it=&quot;NMA:&quot;/&gt;_x000d__x000a_  &lt;PlzEmpfaenger de=&quot;PLZ:&quot; fr=&quot;NPA:&quot; it=&quot;NPA:&quot;/&gt;_x000d__x000a_  &lt;Beilagen de=&quot;Beilagen:&quot; fr=&quot;Annexes:&quot; it=&quot;Allegati:&quot;/&gt;_x000d__x000a_  &lt;DocInfo de=&quot;Dokument&quot; fr=&quot;Document&quot; it=&quot;Documento&quot;/&gt;_x000d__x000a_  &lt;Absender de=&quot;Absender&quot; fr=&quot;Expéditeur&quot; it=&quot;Mittente&quot;/&gt;_x000d__x000a_  &lt;XmlFiles de=&quot;Archiv&quot; fr=&quot;Archives&quot; it=&quot;Archivio&quot;/&gt;_x000d__x000a_  &lt;Empfaenger de=&quot;Empfänger&quot; fr=&quot;Destinataire&quot; it=&quot;Destinatario&quot;/&gt;_x000d__x000a_  &lt;frmDokumentSprache de=&quot;Dokumentsprache&quot; fr=&quot;Langue du document&quot; it=&quot;Lingua del documento&quot;/&gt;_x000d__x000a_  &lt;Deutsch de=&quot;Deutsch&quot; fr=&quot;Allemand&quot; it=&quot;Tedesco&quot;/&gt;_x000d__x000a_  &lt;Franzoesisch de=&quot;Französisch&quot; fr=&quot;Français&quot; it=&quot;Francese&quot;/&gt;_x000d__x000a_  &lt;Italienisch de=&quot;Italienisch&quot; fr=&quot;Italien&quot; it=&quot;Italiano&quot;/&gt;_x000d__x000a_  &lt;dDeutsch de=&quot;Deutsch&quot; fr=&quot;Deutsch&quot; it=&quot;Deutsch&quot;/&gt;_x000d__x000a_  &lt;fFranzoesisch de=&quot;Français&quot; fr=&quot;Français&quot; it=&quot;Français&quot;/&gt;_x000d__x000a_  &lt;iItalienisch de=&quot;Italiano&quot; fr=&quot;Italiano&quot; it=&quot;Italiano&quot;/&gt;_x000d__x000a_  &lt;cmdOk de=&quot;OK&quot; fr=&quot;OK&quot; it=&quot;OK&quot;/&gt;_x000d__x000a_  &lt;cmdCancel de=&quot;Abbrechen&quot; fr=&quot;Annuler&quot; it=&quot;Annulla&quot;/&gt;_x000d__x000a_  &lt;cmdClose de=&quot;Schliessen&quot; fr=&quot;Fermer&quot; it=&quot;Chiudi&quot;/&gt;_x000d__x000a_  &lt;cmdSave de=&quot;Speichern&quot; fr=&quot;Enregistrer&quot; it=&quot;Salva&quot;/&gt;_x000d__x000a_  &lt;cmdLoad de=&quot;Laden&quot; fr=&quot;Charger&quot; it=&quot;Carica&quot;/&gt;_x000d__x000a_  &lt;cmdDelete de=&quot;Löschen&quot; fr=&quot;Supprimer&quot; it=&quot;Elimina&quot;/&gt;_x000d__x000a_  &lt;SaveBezeichnung de=&quot;Bezeichnung:&quot; fr=&quot;Appellation:&quot; it=&quot;Denominazione:&quot;/&gt;_x000d__x000a_  &lt;cmdOptions de=&quot;Benutzersprache&quot; fr=&quot;Langue d'utilisateur&quot; it=&quot;Lingua dell'utente&quot;/&gt;_x000d__x000a_  &lt;frmDialogBrief de=&quot;Militärische Schriftstücke - Brief&quot; fr=&quot;Documents militaires - Lettre&quot; it=&quot;Documenti militari - Lettere&quot;/&gt;_x000d__x000a_  &lt;frmDialogC5 de=&quot;Militärische Schriftstücke - Briefumschlag C5&quot; fr=&quot;Documents militaires - Enveloppe C5&quot; it=&quot;Documenti militari - Busta C5&quot;/&gt;_x000d__x000a_  &lt;frmDialogFax de=&quot;Militärische Schriftstücke - Fax&quot; fr=&quot;Documents militaires - Télécopie&quot; it=&quot;Documenti militari - Telecopie&quot;/&gt;_x000d__x000a_  &lt;frmDialogEtikette de=&quot;Militärische Schriftstücke - Etikette&quot; fr=&quot;Documents militaires - Etiquette&quot; it=&quot;Documenti militari - Etichetta&quot;/&gt;_x000d__x000a_  &lt;frmDialogKartuschUeb de=&quot;Militärische Schriftstücke - Kartusche Übung&quot; fr=&quot;Documents militaires - Cartouche exercice&quot; it=&quot;Documenti militari - Cartigli esercizi&quot;/&gt;_x000d__x000a_  &lt;frmDialogKartusche de=&quot;Militärische Schriftstücke - Kartusche &quot; fr=&quot;Documents militaires - Cartouche&quot; it=&quot;Documenti militari - Cartigli&quot;/&gt;_x000d__x000a_  &lt;frmDialogBericht de=&quot;Militärische Schriftstücke - Bericht&quot; fr=&quot;Documents militaires - Rapport&quot; it=&quot;Documenti militari - Rapporto&quot;/&gt;_x000d__x000a_  &lt;frmDialogBerichtQuer de=&quot;Militärische Schriftstücke - Bericht quer&quot; fr=&quot;Documents militaires - Rapport horizonal&quot; it=&quot;Documenti militari - Rapporto orizzontale&quot;/&gt;_x000d__x000a_  &lt;frmDialogBefehlUeb de=&quot;Militärische Schriftstücke - Befehl Übung&quot; fr=&quot;Documents militaires - Ordre exercice&quot; it=&quot;Documenti militari - Ordine esercizio&quot;/&gt;_x000d__x000a_  &lt;frmDialogBefehl de=&quot;Militärische Schriftstücke - Befehl&quot; fr=&quot;Documents militaires - Ordre&quot; it=&quot;Documenti militari - Ordine&quot;/&gt;_x000d__x000a_  &lt;frmOptionen de=&quot;Benutzersprache&quot; fr=&quot;Langue d'utilisateur&quot; it=&quot;Lingua dell'utente&quot;/&gt;_x000d__x000a_  &lt;frmHelp de=&quot;Reglement 52.002/I&quot; fr=&quot;Règlement 52.002/I&quot; it=&quot;Regolamento 52.002/I&quot;/&gt;_x000d__x000a_  &lt;frmUserInputExcel de=&quot;Militärische Schriftstücke - Tabelle&quot; fr=&quot;Documents militaires - Tableau&quot; it=&quot;Documenti militari - Tabella&quot;/&gt;_x000d__x000a_  &lt;frmUserInputPowerPoint de=&quot;Militärische Schriftstücke - Präsentation&quot; fr=&quot;Documents militaires - Présentation&quot; it=&quot;Documenti militari - Presentazione&quot;/&gt;_x000d__x000a_  &lt;Emblem de=&quot;Emblem&quot; fr=&quot;Emblème&quot; it=&quot;Emblema&quot;/&gt;_x000d__x000a_  &lt;TitelPraesentation de=&quot;Titel der Präsentation:&quot; fr=&quot;Titre de la présentation:&quot; it=&quot;Titolo della presentazione:&quot;/&gt;_x000d__x000a_  &lt;H4 de=&quot;Hierarchiestufe 4:&quot; fr=&quot;Échelon hiérarchique 4:&quot; it=&quot;Livello gerarchico 4:&quot;/&gt;_x000d__x000a_  &lt;H5 de=&quot;Hierarchiestufe 5:&quot; fr=&quot;Échelon hiérarchique 5:&quot; it=&quot;Livello gerarchico 5:&quot;/&gt;_x000d__x000a_  &lt;Grad de=&quot;Grad:&quot; fr=&quot;Grade:&quot; it=&quot;Grado:&quot;/&gt;_x000d__x000a_  &lt;Vorname de=&quot;Vorname:&quot; fr=&quot;Prénom:&quot; it=&quot;Nome&quot;/&gt;_x000d__x000a_  &lt;Name de=&quot;Name:&quot; fr=&quot;Nom:&quot; it=&quot;Cognome:&quot;/&gt;_x000d__x000a_  &lt;Ort de=&quot;Ort:&quot; fr=&quot;Lieu:&quot; it=&quot;Luogo:&quot;/&gt;_x000d__x000a_  &lt;TagesDatum de=&quot;Datum:&quot; fr=&quot;Date:&quot; it=&quot;Data:&quot;/&gt;_x000d__x000a_  &lt;FormatDDMMYYYY de=&quot;TT.MM.JJJJ&quot; fr=&quot;JJ.MM.AAAA&quot; it=&quot;GG.MM.AAAA&quot;/&gt;_x000d__x000a_  &lt;FormatDDMMYYYYHHMM de=&quot;TT.MM.JJJJ, hhmm&quot; fr=&quot;JJ.MM.AAAA, hhmm&quot; it=&quot;GG.MM.AAAA, hhmm&quot;/&gt;_x000d__x000a_  &lt;Ersteller de=&quot;Ersteller&quot; fr=&quot;Créateur&quot; it=&quot;Creatore&quot;/&gt;_x000d__x000a_  &lt;cmdImage de=&quot;...&quot; fr=&quot;...&quot; it=&quot;...&quot;/&gt;_x000d__x000a_  &lt;frameUserInputPPT de=&quot;Benutzereingaben&quot; fr=&quot;Données de l'utilisateur&quot; it=&quot;Dati inseriti dall'utente&quot;/&gt;_x000d__x000a_  &lt;Datum de=&quot;heute&quot; fr=&quot;aujourd'hui&quot; it=&quot;oggi&quot;/&gt;_x000d__x000a_  &lt;DokumentDatum de=&quot;Datum:&quot; fr=&quot;Date:&quot; it=&quot;Data:&quot;/&gt;_x000d__x000a_  &lt;frmHintPowerPoint de=&quot;Hinweis&quot; fr=&quot;Indication&quot; it=&quot;Avvertimento&quot;/&gt;_x000d__x000a_  &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 &lt;/Controls&gt;_x000d__x000a_ &lt;FehlerMeldungen&gt;_x000d__x000a_  &lt;FehlerValidierung de=&quot;Validierungs-Fehler&quot; fr=&quot;Erreur de validation&quot; it=&quot;Errore di validazione&quot;/&gt;_x000d__x000a_  &lt;FehlerSonderzeichen de=&quot;Bitte keine Sonderzeichen in Speichername verwenden&quot; fr=&quot;Ne pas utiliser de caractères spéciaux dans la nom de sauvegarde svp&quot; it=&quot;Per favore non far uso di caratteri speciali nel nome di salvataggio&quot;/&gt;_x000d__x000a_  &lt;FehlerKeineEingabe de=&quot;Bitte eine Eingabe vornehmen:&quot; fr=&quot;Effectuer une saisie svp :&quot; it=&quot;Per favore inserire i dati:&quot;/&gt;_x000d__x000a_  &lt;FehlerKeineBezeichnung de=&quot;Bitte eine Bezeichnung angeben&quot; fr=&quot;Effectuer une appellation svp&quot; it=&quot;Per favore inserire un denominazione&quot;/&gt;_x000d__x000a_  &lt;FehlerFalscherTemplateName de=&quot;Der Name der Dokumentvorlage wurde geändert. Es dürfen nur folgende Namen verwendet werden: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 Brief Chr(13)- Briefumschlag_C5 Chr(13)- Bericht Chr(13)- Bericht_quer Chr(13)- Fax Chr(13)- Etikette Chr(13)- Kartusche Chr(13)- Kartusche_Uebung Chr(13)- Befehl Chr(13)- Befehl_Uebung Chr(13)Chr(13)L'esecuzione del modello di documento (il macro) viene interrotta a questo punto.&quot;/&gt;_x000d__x000a_ &lt;/FehlerMeldungen&gt;_x000d__x000a_ &lt;HelpTexte&gt;_x000d__x000a_  &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  &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  &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  &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  &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  &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  &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  &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  &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  &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  &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  &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  &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  &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  &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  &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  &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  &lt;HilfeNr18 de=&quot;Referenzangaben: Diese setzen sich aus Referenz/Aktenzeichen zusammen.&quot; fr=&quot;Données de référence: sont communiquées sous Référence/dossier.&quot; it=&quot;Dati di riferimento: questi dati consistono nei numeri di riferimento/incarto.&quot;/&gt;_x000d__x000a_  &lt;HilfeNr19 de=&quot;Titel: Das Thema der Präsentation ist anzugeben.&quot; fr=&quot;Titre: le sujet de la présentation doit être indiqué.&quot; it=&quot;Titolo: occorre indicare il tema della presentazione.&quot;/&gt;_x000d__x000a_  &lt;HilfeNr20 de=&quot;Seitentitel: Das Thema der Folie ist anzugeben.&quot; fr=&quot;Titre de la diapositive: le sujet de la diapositive doit être indiqué.&quot; it=&quot;Titolo della pagina: occorre indicare il tema del lucido.&quot;/&gt;_x000d__x000a_  &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  &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  &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  &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  &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  &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  &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  &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  &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  &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  &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  &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  &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  &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  &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  &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  &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  &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  &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  &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
    <w:docVar w:name="1_SprachXml" w:val=".&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  &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  &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  &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  &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  &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  &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  &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  &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  &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  &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 &lt;/HelpTexte&gt;_x000d__x000a_ &lt;!-- Mapping-Tabelle - Attributname: ist der Key (muss Template-Name sein) / savename: Hier den Save-Namen angeben, in dieser Sektion werden die Werte des Users gespeichert. _x000d__x000a_  saveName kann auch für mehrere Templates gleich sein, somit hat man die selben Speicherwerte zur Verfügung --&gt;_x000d__x000a_ &lt;MappingTabelleTemplates&gt;_x000d__x000a_  &lt;Brief.dot saveName=&quot;SaveBrief&quot;/&gt;_x000d__x000a_  &lt;Brief.dotm saveName=&quot;SaveBrief&quot;/&gt;_x000d__x000a_  &lt;Briefumschlag_C5.dot saveName=&quot;SaveBriefUmschlag&quot;/&gt;_x000d__x000a_  &lt;Briefumschlag_C5.dotm saveName=&quot;SaveBriefUmschlag&quot;/&gt;_x000d__x000a_  &lt;Bericht.dot saveName=&quot;SaveBericht&quot;/&gt;_x000d__x000a_  &lt;Bericht.dotm saveName=&quot;SaveBericht&quot;/&gt;_x000d__x000a_  &lt;Bericht_quer.dot saveName=&quot;SaveBericht&quot;/&gt;_x000d__x000a_  &lt;Bericht_quer.dotm saveName=&quot;SaveBericht&quot;/&gt;_x000d__x000a_  &lt;Fax.dot saveName=&quot;SaveFax&quot;/&gt;_x000d__x000a_  &lt;Fax.dotm saveName=&quot;SaveFax&quot;/&gt;_x000d__x000a_  &lt;Etikette.dot saveName=&quot;SaveBriefUmschlag&quot;/&gt;_x000d__x000a_  &lt;Etikette.dotm saveName=&quot;SaveBriefUmschlag&quot;/&gt;_x000d__x000a_  &lt;Kartusche.dot saveName=&quot;SaveKartusche&quot;/&gt;_x000d__x000a_  &lt;Kartusche.dotm saveName=&quot;SaveKartusche&quot;/&gt;_x000d__x000a_  &lt;Kartusche_Uebung.dot saveName=&quot;SaveKartuscheUeb&quot;/&gt;_x000d__x000a_  &lt;Kartusche_Uebung.dotm saveName=&quot;SaveKartuscheUeb&quot;/&gt;_x000d__x000a_  &lt;Befehl.dot saveName=&quot;SaveBefehl&quot;/&gt;_x000d__x000a_  &lt;Befehl.dotm saveName=&quot;SaveBefehl&quot;/&gt;_x000d__x000a_  &lt;Befehl_Uebung.dot saveName=&quot;SaveBefehlUeb&quot;/&gt;_x000d__x000a_  &lt;Befehl_Uebung.dotm saveName=&quot;SaveBefehlUeb&quot;/&gt;_x000d__x000a_  &lt;Globales.Template.dot saveName=&quot;SaveBrief&quot;/&gt;_x000d__x000a_  &lt;Globales.Template.dotm saveName=&quot;SaveBrief&quot;/&gt;_x000d__x000a_  &lt;Praesentation saveName=&quot;SavePraes&quot;/&gt;_x000d__x000a_  &lt;Praesentation.pot saveName=&quot;SavePraes&quot;/&gt;_x000d__x000a_  &lt;Praesentation.potm saveName=&quot;SavePraes&quot;/&gt;_x000d__x000a_ &lt;/MappingTabelleTemplates&gt;_x000d__x000a_ &lt;!-- Mapping-Tabelle der Bookmarks: hier wird definiert, was bei einemBookmark geschieht, falls der Wert der abgefüllt wird, leer ist (Delete, Backspace, wieviele Stellen) _x000d__x000a_   Mögliche Auswahl für action: delete oder backspace - Eingabe muss mit Semikolon getrennt sein (action und anzahlStellen) z.Bsp. action=&quot;delete;backspace&quot; anzahlStellen=&quot;1;2&quot; --&gt;_x000d__x000a_ &lt;MappingTabelleBookmarks&gt;_x000d__x000a_  &lt;Brief&gt;_x000d__x000a_   &lt;Funktion action=&quot;delete&quot; anzahlStellen=&quot;1&quot;/&gt;_x000d__x000a_   &lt;Funktion_2 action=&quot;backspace&quot; anzahlStellen=&quot;1&quot;/&gt;_x000d__x000a_   &lt;GradAbsender action=&quot;delete&quot; anzahlStellen=&quot;1&quot;/&gt;_x000d__x000a_   &lt;GradAbsender_2 action=&quot;delete&quot; anzahlStellen=&quot;1&quot;/&gt;_x000d__x000a_   &lt;GradAbsender_3 action=&quot;delete&quot; anzahlStellen=&quot;1&quot;/&gt;_x000d__x000a_   &lt;GradAbsender_4 action=&quot;delete&quot; anzahlStellen=&quot;1&quot;/&gt;_x000d__x000a_   &lt;VornameAbsender action=&quot;delete&quot; anzahlStellen=&quot;1&quot;/&gt;_x000d__x000a_   &lt;VornameAbsender_2 action=&quot;delete&quot; anzahlStellen=&quot;1&quot;/&gt;_x000d__x000a_   &lt;VornameAbsender_3 action=&quot;delete&quot; anzahlStellen=&quot;1&quot;/&gt;_x000d__x000a_   &lt;VornameAbsender_4 action=&quot;delete&quot; anzahlStellen=&quot;1&quot;/&gt;_x000d__x000a_   &lt;StrasseAbsender action=&quot;delete&quot; anzahlStellen=&quot;2&quot;/&gt;_x000d__x000a_   &lt;PlzAbsender action=&quot;delete&quot; anzahlStellen=&quot;1&quot;/&gt;_x000d__x000a_   &lt;PlzAbsender_2 action=&quot;delete&quot; anzahlStellen=&quot;1&quot;/&gt;_x000d__x000a_   &lt;OrtAbsender action=&quot;delete&quot; anzahlStellen=&quot;1&quot;/&gt;_x000d__x000a_   &lt;FaxAbsender action=&quot;backspace&quot; anzahlStellen=&quot;2&quot;/&gt;_x000d__x000a_   &lt;GradEmpfaenger action=&quot;delete&quot; anzahlStellen=&quot;1&quot;/&gt;_x000d__x000a_   &lt;VornameEmpfaenger action=&quot;delet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OrtDokument action=&quot;delete&quot; anzahlStellen=&quot;2&quot;/&gt;_x000d__x000a_   &lt;Datum action=&quot;backspace&quot; anzahlStellen=&quot;2&quot;/&gt;_x000d__x000a_   &lt;BetreffZeile_2 action=&quot;backspace&quot; anzahlStellen=&quot;2&quot;/&gt;_x000d__x000a_   &lt;Zustellung action=&quot;delete&quot; anzahlStellen=&quot;1&quot;/&gt;_x000d__x000a_   &lt;AdresseAbsender_2 action=&quot;backspace&quot; anzahlStellen=&quot;1&quot;/&gt;_x000d__x000a_   &lt;Prioritaet action=&quot;delete&quot; anzahlStellen=&quot;1&quot;/&gt;_x000d__x000a_   &lt;LaendercodeAbsender action=&quot;delete&quot; anzahlStellen=&quot;1&quot;/&gt;_x000d__x000a_   &lt;BeilagenAbschnitt action=&quot;delete;backspace&quot; anzahlStellen=&quot;1;1&quot;/&gt;_x000d__x000a_  &lt;/Brief&gt;_x000d__x000a_  &lt;Briefumschlag_C5&gt;_x000d__x000a_   &lt;GradAbsender action=&quot;delete&quot; anzahlStellen=&quot;1&quot;/&gt;_x000d__x000a_   &lt;VornameAbsender action=&quot;delete&quot; anzahlStellen=&quot;1&quot;/&gt;_x000d__x000a_   &lt;Funktion action=&quot;backspace&quot; anzahlStellen=&quot;1&quot;/&gt;_x000d__x000a_   &lt;StrasseAbsender action=&quot;backspace&quot; anzahlStellen=&quot;1&quot;/&gt;_x000d__x000a_   &lt;PlzAbsender action=&quot;delete&quot; anzahlStellen=&quot;1&quot;/&gt;_x000d__x000a_   &lt;OrtAbsender action=&quot;delete&quot; anzahlStellen=&quot;1&quot;/&gt;_x000d__x000a_   &lt;MlzAbsender action=&quot;backspace&quot; anzahlStellen=&quot;1&quot;/&gt;_x000d__x000a_   &lt;GradEmpfaenger action=&quot;delete&quot; anzahlStellen=&quot;1&quot;/&gt;_x000d__x000a_   &lt;VornameEmpfaenger action=&quot;delete&quot; anzahlStellen=&quot;1&quot;/&gt;_x000d__x000a_   &lt;ZusatzBezeichnung action=&quot;backspace&quot; anzahlStellen=&quot;1&quot;/&gt;_x000d__x000a_   &lt;PostFachEmpfaenger action=&quot;backspac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Briefumschlag_C5&gt;_x000d__x000a_  &lt;Bericht&gt;_x000d__x000a_   &lt;OrtDokument action=&quot;delete&quot; anzahlStellen=&quot;2&quot;/&gt;_x000d__x000a_   &lt;Funktion action=&quot;backspace&quot; anzahlStellen=&quot;1&quot;/&gt;_x000d__x000a_   &lt;Funktion_2 action=&quot;delete&quot; anzahlStellen=&quot;2&quot;/&gt;_x000d__x000a_   &lt;GradAbsender action=&quot;delete&quot; anzahlStellen=&quot;1&quot;/&gt;_x000d__x000a_   &lt;VornameAbsender action=&quot;delete&quot; anzahlStellen=&quot;1&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richt&gt;_x000d__x000a_  &lt;Bericht_quer&gt;_x000d__x000a_   &lt;OrtDokument action=&quot;delete&quot; anzahlStellen=&quot;2&quot;/&gt;_x000d__x000a_   &lt;Funktion action=&quot;backspace&quot; anzahlStellen=&quot;1&quot;/&gt;_x000d__x000a_   &lt;Funktion_2 action=&quot;delete&quot; anzahlStellen=&quot;2&quot;/&gt;_x000d__x000a_   &lt;GradAbsender action=&quot;delete&quot; anzahlStellen=&quot;1&quot;/&gt;_x000d__x000a_   &lt;VornameAbsender action=&quot;delete&quot; anzahlStellen=&quot;1&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richt_quer&gt;_x000d__x000a_  &lt;Fax&gt;_x000d__x000a_   &lt;GradAbsender action=&quot;delete&quot; anzahlStellen=&quot;1&quot;/&gt;_x000d__x000a_   &lt;VornameAbsender action=&quot;delete&quot; anzahlStellen=&quot;1&quot;/&gt;_x000d__x000a_   &lt;NameAbsender action=&quot;backspace&quot; anzahlStellen=&quot;1&quot;/&gt;_x000d__x000a_   &lt;GradAbsender_2 action=&quot;delete&quot; anzahlStellen=&quot;1&quot;/&gt;_x000d__x000a_   &lt;VornameAbsender_2 action=&quot;delete&quot; anzahlStellen=&quot;1&quot;/&gt;_x000d__x000a_   &lt;NameAbsender_2 action=&quot;backspace&quot; anzahlStellen=&quot;1&quot;/&gt;_x000d__x000a_   &lt;Funktion action=&quot;backspace&quot; anzahlStellen=&quot;1&quot;/&gt;_x000d__x000a_   &lt;StrasseAbsender action=&quot;delete&quot; anzahlStellen=&quot;2&quot;/&gt;_x000d__x000a_   &lt;PlzAbsender action=&quot;delete&quot; anzahlStellen=&quot;1&quot;/&gt;_x000d__x000a_   &lt;OrtAbsender action=&quot;delete&quot; anzahlStellen=&quot;1&quot;/&gt;_x000d__x000a_   &lt;MlzAbsender action=&quot;backspace&quot; anzahlStellen=&quot;1&quot;/&gt;_x000d__x000a_   &lt;FaxAbsender action=&quot;backspace&quot; anzahlStellen=&quot;2&quot;/&gt;_x000d__x000a_   &lt;EMailAbsender action=&quot;backspace&quot; anzahlStellen=&quot;1&quot;/&gt;_x000d__x000a_   &lt;BetreffZeile_2 action=&quot;backspace&quot; anzahlStellen=&quot;2&quot;/&gt;_x000d__x000a_  &lt;/Fax&gt;_x000d__x000a_  &lt;Etikette&gt;_x000d__x000a_   &lt;GradAbsender action=&quot;delete&quot; anzahlStellen=&quot;1&quot;/&gt;_x000d__x000a_   &lt;VornameAbsender action=&quot;delete&quot; anzahlStellen=&quot;1&quot;/&gt;_x000d__x000a_   &lt;Funktion action=&quot;delete&quot; anzahlStellen=&quot;2&quot;/&gt;_x000d__x000a_   &lt;StrasseAbsender action=&quot;backspace&quot; anzahlStellen=&quot;1&quot;/&gt;_x000d__x000a_   &lt;PlzAbsender action=&quot;delete&quot; anzahlStellen=&quot;1&quot;/&gt;_x000d__x000a_   &lt;OrtAbsender action=&quot;delete&quot; anzahlStellen=&quot;1&quot;/&gt;_x000d__x000a_   &lt;MlzAbsender action=&quot;backspace&quot; anzahlStellen=&quot;1&quot;/&gt;_x000d__x000a_   &lt;GradEmpfaenger action=&quot;delete&quot; anzahlStellen=&quot;1&quot;/&gt;_x000d__x000a_   &lt;VornameEmpfaenger action=&quot;delete&quot; anzahlStellen=&quot;1&quot;/&gt;_x000d__x000a_   &lt;ZusatzBezeichnung action=&quot;backspace&quot; anzahlStellen=&quot;1&quot;/&gt;_x000d__x000a_   &lt;PostFachEmpfaenger action=&quot;backspac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Zustellung action=&quot;delete&quot; anzahlStellen=&quot;1&quot;/&gt;_x000d__x000a_  &lt;/Etikette&gt;_x000d__x000a_  &lt;Kartusche&gt;_x000d__x000a_  &lt;/Kartusche&gt;_x000d__x000a_  &lt;Kartusche_Uebung&gt;_x000d__x000a_  &lt;/Kartusche_Uebung&gt;_x000d__x000a_  &lt;Befehl&gt;_x000d__x000a_   &lt;Funktion action=&quot;delete&quot; anzahlStellen=&quot;1&quot;/&gt;_x000d__x000a_   &lt;OrtDokument action=&quot;delete&quot; anzahlStellen=&quot;2&quot;/&gt;_x000d__x000a_   &lt;Datum action=&quot;backspace&quot; anzahlStellen=&quot;2&quot;/&gt;_x000d__x000a_   &lt;DeckName action=&quot;delete;backspace&quot; anzahlStellen=&quot;1;1&quot;/&gt;_x000d__x000a_   &lt;GradAbsender action=&quot;delete&quot; anzahlStellen=&quot;1&quot;/&gt;_x000d__x000a_   &lt;VornameAbsender action=&quot;delete&quot; anzahlStellen=&quot;1&quot;/&gt;_x000d__x000a_   &lt;Funktion_3 action=&quot;backspace&quot; anzahlStellen=&quot;1&quot;/&gt;_x000d__x000a_   &lt;Funktion_2 action=&quot;delete&quot; anzahlStellen=&quot;1&quot;/&gt;_x000d__x000a_   &lt;tiefstehierarchiestufe_2 action=&quot;backspace;delete&quot; anzahlStellen=&quot;1;2&quot;/&gt;_x000d__x000a_   &lt;DeckName_2 action=&quot;backspace;delete&quot; anzahlStellen=&quot;3;1&quot;/&gt;_x000d__x000a_   &lt;DokumentBezeichnung_4 action=&quot;backspace&quot; anzahlStellen=&quot;2&quot;/&gt;_x000d__x000a_   &lt;DokumentBezeichnung_2 action=&quot;backspace&quot; anzahlStellen=&quot;2&quot;/&gt;_x000d__x000a_   &lt;GehtAnAbschnitt action=&quot;delete;backspace&quot; anzahlStellen=&quot;2;1&quot;/&gt;_x000d__x000a_   &lt;BeilagenAbschnitt action=&quot;delete;backspace&quot; anzahlStellen=&quot;1;1&quot;/&gt;_x000d__x000a_   &lt;GehtAnStatisch action=&quot;delete&quot; anzahlStellen=&quot;1&quot;/&gt;_x000d__x000a_  &lt;/Befehl&gt;_x000d__x000a_  &lt;Befehl_Uebung&gt;_x000d__x000a_   &lt;Funktion action=&quot;delete&quot; anzahlStellen=&quot;1&quot;/&gt;_x000d__x000a_   &lt;OrtDokument action=&quot;delete&quot; anzahlStellen=&quot;2&quot;/&gt;_x000d__x000a_   &lt;Datum action=&quot;backspace&quot; anzahlStellen=&quot;2&quot;/&gt;_x000d__x000a_   &lt;DeckName action=&quot;delete;backspace&quot; anzahlStellen=&quot;1;1&quot;/&gt;_x000d__x000a_   &lt;GradAbsender action=&quot;delete&quot; anzahlStellen=&quot;1&quot;/&gt;_x000d__x000a_   &lt;VornameAbsender action=&quot;delete&quot; anzahlStellen=&quot;1&quot;/&gt;_x000d__x000a_   &lt;Funktion_3 action=&quot;backspace&quot; anzahlStellen=&quot;1&quot;/&gt;_x000d__x000a_   &lt;Funktion_2 action=&quot;delete&quot; anzahlStellen=&quot;1&quot;/&gt;_x000d__x000a_   &lt;tiefstehierarchiestufe_2 action=&quot;backspace;delete&quot; anzahlStellen=&quot;1;2&quot;/&gt;_x000d__x000a_   &lt;DeckName_2 action=&quot;backspace;delete&quot; anzahlStellen=&quot;3;1&quot;/&gt;_x000d__x000a_   &lt;DokumentBezeichnung_4 action=&quot;backspace&quot; anzahlStellen=&quot;2&quot;/&gt;_x000d__x000a_   &lt;DokumentBezeichnung_2 action=&quot;backspace&quot; anzahlStellen=&quot;2&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fehl_Uebung&gt;_x000d__x000a_  &lt;Globales.Template&gt;_x000d__x000a_  &lt;/Globales.Template&gt;_x000d__x000a_ &lt;/MappingTabelleBookmarks&gt;_x000d__x000a_&lt;/SprachUebersetzungRoot&gt;_x000d__x000a_"/>
  </w:docVars>
  <w:rsids>
    <w:rsidRoot w:val="0086724B"/>
    <w:rsid w:val="0000343A"/>
    <w:rsid w:val="00004094"/>
    <w:rsid w:val="00015F05"/>
    <w:rsid w:val="00022193"/>
    <w:rsid w:val="00034CAE"/>
    <w:rsid w:val="00045574"/>
    <w:rsid w:val="00050C4E"/>
    <w:rsid w:val="000571DA"/>
    <w:rsid w:val="00063394"/>
    <w:rsid w:val="000700F9"/>
    <w:rsid w:val="00070DAC"/>
    <w:rsid w:val="00075289"/>
    <w:rsid w:val="000A2B65"/>
    <w:rsid w:val="000A3C86"/>
    <w:rsid w:val="000B41C2"/>
    <w:rsid w:val="000C3FB5"/>
    <w:rsid w:val="000D3953"/>
    <w:rsid w:val="000E2C76"/>
    <w:rsid w:val="000E34A2"/>
    <w:rsid w:val="000E500C"/>
    <w:rsid w:val="000F5B5C"/>
    <w:rsid w:val="00102B90"/>
    <w:rsid w:val="00104DAE"/>
    <w:rsid w:val="00110C0E"/>
    <w:rsid w:val="001111FF"/>
    <w:rsid w:val="001232A2"/>
    <w:rsid w:val="0012512B"/>
    <w:rsid w:val="00132338"/>
    <w:rsid w:val="00134DB4"/>
    <w:rsid w:val="00136D2D"/>
    <w:rsid w:val="00141E96"/>
    <w:rsid w:val="00167B67"/>
    <w:rsid w:val="0018425C"/>
    <w:rsid w:val="00185813"/>
    <w:rsid w:val="001B2453"/>
    <w:rsid w:val="001C0513"/>
    <w:rsid w:val="001C2901"/>
    <w:rsid w:val="001C6362"/>
    <w:rsid w:val="001D0D5C"/>
    <w:rsid w:val="001D1C26"/>
    <w:rsid w:val="001F16FD"/>
    <w:rsid w:val="001F79B0"/>
    <w:rsid w:val="0021105A"/>
    <w:rsid w:val="00223819"/>
    <w:rsid w:val="00224062"/>
    <w:rsid w:val="002405F8"/>
    <w:rsid w:val="00247A0B"/>
    <w:rsid w:val="00250043"/>
    <w:rsid w:val="00261A19"/>
    <w:rsid w:val="00266755"/>
    <w:rsid w:val="0027571A"/>
    <w:rsid w:val="00286BF1"/>
    <w:rsid w:val="002875AD"/>
    <w:rsid w:val="002908D9"/>
    <w:rsid w:val="002C098D"/>
    <w:rsid w:val="002C2403"/>
    <w:rsid w:val="002D580D"/>
    <w:rsid w:val="002E3FF5"/>
    <w:rsid w:val="002F5683"/>
    <w:rsid w:val="00300D13"/>
    <w:rsid w:val="003112B8"/>
    <w:rsid w:val="003221D1"/>
    <w:rsid w:val="00322B65"/>
    <w:rsid w:val="003354B4"/>
    <w:rsid w:val="00335724"/>
    <w:rsid w:val="003361F8"/>
    <w:rsid w:val="00337839"/>
    <w:rsid w:val="00364260"/>
    <w:rsid w:val="00373C01"/>
    <w:rsid w:val="003819F5"/>
    <w:rsid w:val="003A4EFC"/>
    <w:rsid w:val="003D05C7"/>
    <w:rsid w:val="003D7FA3"/>
    <w:rsid w:val="003F52A2"/>
    <w:rsid w:val="00400457"/>
    <w:rsid w:val="0040320B"/>
    <w:rsid w:val="00412BFD"/>
    <w:rsid w:val="00432F49"/>
    <w:rsid w:val="004515DE"/>
    <w:rsid w:val="004545F1"/>
    <w:rsid w:val="004607A5"/>
    <w:rsid w:val="004609A2"/>
    <w:rsid w:val="004817BB"/>
    <w:rsid w:val="0049254B"/>
    <w:rsid w:val="004A33F2"/>
    <w:rsid w:val="004A57F1"/>
    <w:rsid w:val="004C7018"/>
    <w:rsid w:val="004C7E23"/>
    <w:rsid w:val="004D5581"/>
    <w:rsid w:val="004D678A"/>
    <w:rsid w:val="004D7FDE"/>
    <w:rsid w:val="00500101"/>
    <w:rsid w:val="00501F9D"/>
    <w:rsid w:val="00506809"/>
    <w:rsid w:val="00510D47"/>
    <w:rsid w:val="00516349"/>
    <w:rsid w:val="00526A63"/>
    <w:rsid w:val="00536246"/>
    <w:rsid w:val="005869FE"/>
    <w:rsid w:val="005A13C3"/>
    <w:rsid w:val="005B141F"/>
    <w:rsid w:val="005C4AE0"/>
    <w:rsid w:val="005D60B4"/>
    <w:rsid w:val="005F0AEC"/>
    <w:rsid w:val="005F2645"/>
    <w:rsid w:val="005F3FD3"/>
    <w:rsid w:val="005F5B3A"/>
    <w:rsid w:val="00600372"/>
    <w:rsid w:val="00607C9A"/>
    <w:rsid w:val="0062482B"/>
    <w:rsid w:val="00636883"/>
    <w:rsid w:val="00646F9E"/>
    <w:rsid w:val="00647A5F"/>
    <w:rsid w:val="006511ED"/>
    <w:rsid w:val="006640F8"/>
    <w:rsid w:val="00666B90"/>
    <w:rsid w:val="006A6AE7"/>
    <w:rsid w:val="006A7B28"/>
    <w:rsid w:val="006D14D1"/>
    <w:rsid w:val="006F4A54"/>
    <w:rsid w:val="00710815"/>
    <w:rsid w:val="00721E58"/>
    <w:rsid w:val="0073799E"/>
    <w:rsid w:val="007418E5"/>
    <w:rsid w:val="007509B5"/>
    <w:rsid w:val="00760AD0"/>
    <w:rsid w:val="00771D35"/>
    <w:rsid w:val="00791F8A"/>
    <w:rsid w:val="007A38CE"/>
    <w:rsid w:val="00806030"/>
    <w:rsid w:val="008101EC"/>
    <w:rsid w:val="00815C03"/>
    <w:rsid w:val="00824C38"/>
    <w:rsid w:val="00846A6D"/>
    <w:rsid w:val="00866EDB"/>
    <w:rsid w:val="0086724B"/>
    <w:rsid w:val="00873E45"/>
    <w:rsid w:val="00877E0B"/>
    <w:rsid w:val="00884676"/>
    <w:rsid w:val="00884C09"/>
    <w:rsid w:val="0088748F"/>
    <w:rsid w:val="00890C7B"/>
    <w:rsid w:val="008A4E9D"/>
    <w:rsid w:val="008A531F"/>
    <w:rsid w:val="008B7C9C"/>
    <w:rsid w:val="008C00C3"/>
    <w:rsid w:val="008C0E89"/>
    <w:rsid w:val="008E41B0"/>
    <w:rsid w:val="008E6ADC"/>
    <w:rsid w:val="008F299B"/>
    <w:rsid w:val="008F34AE"/>
    <w:rsid w:val="008F4D6E"/>
    <w:rsid w:val="009001AF"/>
    <w:rsid w:val="00911473"/>
    <w:rsid w:val="00913C2D"/>
    <w:rsid w:val="009218C6"/>
    <w:rsid w:val="0093675C"/>
    <w:rsid w:val="00961F6D"/>
    <w:rsid w:val="00965578"/>
    <w:rsid w:val="00966E9A"/>
    <w:rsid w:val="00973C0E"/>
    <w:rsid w:val="00995389"/>
    <w:rsid w:val="009C0DBF"/>
    <w:rsid w:val="009C6BF8"/>
    <w:rsid w:val="009D72D6"/>
    <w:rsid w:val="009F11C2"/>
    <w:rsid w:val="009F3D9E"/>
    <w:rsid w:val="009F6A50"/>
    <w:rsid w:val="00A167FA"/>
    <w:rsid w:val="00A37CE3"/>
    <w:rsid w:val="00A41D00"/>
    <w:rsid w:val="00A43652"/>
    <w:rsid w:val="00A469D0"/>
    <w:rsid w:val="00A50DFB"/>
    <w:rsid w:val="00A602A1"/>
    <w:rsid w:val="00A747B5"/>
    <w:rsid w:val="00A86D6F"/>
    <w:rsid w:val="00A90A03"/>
    <w:rsid w:val="00AA0147"/>
    <w:rsid w:val="00AA4036"/>
    <w:rsid w:val="00AB3159"/>
    <w:rsid w:val="00AC04E9"/>
    <w:rsid w:val="00AC6877"/>
    <w:rsid w:val="00AE172A"/>
    <w:rsid w:val="00B02E53"/>
    <w:rsid w:val="00B12ED0"/>
    <w:rsid w:val="00B211C2"/>
    <w:rsid w:val="00B25364"/>
    <w:rsid w:val="00B36377"/>
    <w:rsid w:val="00B52C5D"/>
    <w:rsid w:val="00B636AE"/>
    <w:rsid w:val="00B730A1"/>
    <w:rsid w:val="00B905DA"/>
    <w:rsid w:val="00BB209A"/>
    <w:rsid w:val="00BE40B8"/>
    <w:rsid w:val="00BF70AE"/>
    <w:rsid w:val="00C00DA0"/>
    <w:rsid w:val="00C27654"/>
    <w:rsid w:val="00C3349F"/>
    <w:rsid w:val="00C44D02"/>
    <w:rsid w:val="00C54423"/>
    <w:rsid w:val="00C6428D"/>
    <w:rsid w:val="00C704A2"/>
    <w:rsid w:val="00C83F4C"/>
    <w:rsid w:val="00C8517D"/>
    <w:rsid w:val="00C94F23"/>
    <w:rsid w:val="00CA4329"/>
    <w:rsid w:val="00CA525B"/>
    <w:rsid w:val="00CB0DDA"/>
    <w:rsid w:val="00CC50E2"/>
    <w:rsid w:val="00CD177A"/>
    <w:rsid w:val="00CD30F9"/>
    <w:rsid w:val="00CF473B"/>
    <w:rsid w:val="00CF4C5A"/>
    <w:rsid w:val="00D052A3"/>
    <w:rsid w:val="00D1105E"/>
    <w:rsid w:val="00D15BBE"/>
    <w:rsid w:val="00D177B4"/>
    <w:rsid w:val="00D3191C"/>
    <w:rsid w:val="00D34C5E"/>
    <w:rsid w:val="00D43D39"/>
    <w:rsid w:val="00D5003A"/>
    <w:rsid w:val="00D5661E"/>
    <w:rsid w:val="00D671A4"/>
    <w:rsid w:val="00D67920"/>
    <w:rsid w:val="00DB024D"/>
    <w:rsid w:val="00DF5032"/>
    <w:rsid w:val="00E115B2"/>
    <w:rsid w:val="00E15624"/>
    <w:rsid w:val="00E20C12"/>
    <w:rsid w:val="00E26CA5"/>
    <w:rsid w:val="00E30A7C"/>
    <w:rsid w:val="00E31B07"/>
    <w:rsid w:val="00E320FF"/>
    <w:rsid w:val="00E36D60"/>
    <w:rsid w:val="00E47193"/>
    <w:rsid w:val="00E7022D"/>
    <w:rsid w:val="00E7241A"/>
    <w:rsid w:val="00E762CC"/>
    <w:rsid w:val="00E83E9D"/>
    <w:rsid w:val="00EC77E4"/>
    <w:rsid w:val="00ED3685"/>
    <w:rsid w:val="00EE03CB"/>
    <w:rsid w:val="00EE7308"/>
    <w:rsid w:val="00F06729"/>
    <w:rsid w:val="00F17DAF"/>
    <w:rsid w:val="00F21DD2"/>
    <w:rsid w:val="00F36432"/>
    <w:rsid w:val="00F4194F"/>
    <w:rsid w:val="00F564AC"/>
    <w:rsid w:val="00F70D64"/>
    <w:rsid w:val="00F76D05"/>
    <w:rsid w:val="00F77100"/>
    <w:rsid w:val="00F90BA8"/>
    <w:rsid w:val="00FA1F18"/>
    <w:rsid w:val="00FA7B04"/>
    <w:rsid w:val="00FB63AD"/>
    <w:rsid w:val="00FC0F73"/>
    <w:rsid w:val="00FC4AB2"/>
    <w:rsid w:val="00FC6CB7"/>
    <w:rsid w:val="00FD26F6"/>
    <w:rsid w:val="00FD39E1"/>
    <w:rsid w:val="00FE6ADA"/>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7345"/>
    <o:shapelayout v:ext="edit">
      <o:idmap v:ext="edit" data="1"/>
    </o:shapelayout>
  </w:shapeDefaults>
  <w:decimalSymbol w:val="."/>
  <w:listSeparator w:val=";"/>
  <w14:docId w14:val="4435B7D4"/>
  <w15:docId w15:val="{FA11D9BF-D770-458B-B136-4375DE362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VBS-Normal"/>
    <w:qFormat/>
    <w:pPr>
      <w:ind w:right="397"/>
    </w:pPr>
    <w:rPr>
      <w:rFonts w:ascii="Arial" w:hAnsi="Arial"/>
      <w:sz w:val="22"/>
      <w:szCs w:val="22"/>
      <w:lang w:val="de-CH" w:eastAsia="en-US"/>
    </w:rPr>
  </w:style>
  <w:style w:type="paragraph" w:styleId="berschrift1">
    <w:name w:val="heading 1"/>
    <w:aliases w:val="VBS-Hauptitel"/>
    <w:basedOn w:val="Standard"/>
    <w:next w:val="VBS-Eingerckt"/>
    <w:qFormat/>
    <w:pPr>
      <w:keepNext/>
      <w:keepLines/>
      <w:numPr>
        <w:numId w:val="1"/>
      </w:numPr>
      <w:tabs>
        <w:tab w:val="clear" w:pos="432"/>
        <w:tab w:val="num" w:pos="993"/>
      </w:tabs>
      <w:ind w:left="992" w:hanging="992"/>
      <w:outlineLvl w:val="0"/>
    </w:pPr>
    <w:rPr>
      <w:rFonts w:eastAsia="Times New Roman" w:cs="Arial"/>
      <w:b/>
      <w:bCs/>
      <w:szCs w:val="24"/>
      <w:lang w:eastAsia="de-DE"/>
    </w:rPr>
  </w:style>
  <w:style w:type="paragraph" w:styleId="berschrift2">
    <w:name w:val="heading 2"/>
    <w:aliases w:val="VBS-Titel,après titre 1"/>
    <w:basedOn w:val="Standard"/>
    <w:next w:val="VBS-Eingerckt"/>
    <w:qFormat/>
    <w:pPr>
      <w:keepNext/>
      <w:keepLines/>
      <w:numPr>
        <w:ilvl w:val="1"/>
        <w:numId w:val="1"/>
      </w:numPr>
      <w:tabs>
        <w:tab w:val="clear" w:pos="576"/>
        <w:tab w:val="num" w:pos="993"/>
      </w:tabs>
      <w:ind w:left="992" w:hanging="992"/>
      <w:outlineLvl w:val="1"/>
    </w:pPr>
    <w:rPr>
      <w:rFonts w:eastAsia="Times New Roman"/>
      <w:b/>
      <w:bCs/>
      <w:szCs w:val="24"/>
      <w:lang w:eastAsia="de-DE"/>
    </w:rPr>
  </w:style>
  <w:style w:type="paragraph" w:styleId="berschrift3">
    <w:name w:val="heading 3"/>
    <w:aliases w:val="VBS-Untertitel,après titre 2"/>
    <w:basedOn w:val="Standard"/>
    <w:next w:val="VBS-Eingerckt"/>
    <w:qFormat/>
    <w:pPr>
      <w:keepNext/>
      <w:keepLines/>
      <w:numPr>
        <w:ilvl w:val="2"/>
        <w:numId w:val="1"/>
      </w:numPr>
      <w:tabs>
        <w:tab w:val="clear" w:pos="720"/>
        <w:tab w:val="num" w:pos="993"/>
      </w:tabs>
      <w:ind w:left="992" w:hanging="992"/>
      <w:outlineLvl w:val="2"/>
    </w:pPr>
    <w:rPr>
      <w:rFonts w:eastAsia="Times New Roman" w:cs="Arial"/>
      <w:b/>
      <w:bCs/>
      <w:szCs w:val="24"/>
      <w:lang w:eastAsia="de-DE"/>
    </w:rPr>
  </w:style>
  <w:style w:type="paragraph" w:styleId="berschrift4">
    <w:name w:val="heading 4"/>
    <w:basedOn w:val="Standard"/>
    <w:next w:val="Standard"/>
    <w:qFormat/>
    <w:pPr>
      <w:keepNext/>
      <w:keepLines/>
      <w:spacing w:before="200"/>
      <w:outlineLvl w:val="3"/>
    </w:pPr>
    <w:rPr>
      <w:rFonts w:ascii="Cambria" w:eastAsia="Times New Roman" w:hAnsi="Cambria"/>
      <w:b/>
      <w:bCs/>
      <w:i/>
      <w:iCs/>
      <w:color w:val="4F81BD"/>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BS-Eingerckt">
    <w:name w:val="VBS-Eingerückt"/>
    <w:basedOn w:val="Standard"/>
    <w:qFormat/>
    <w:pPr>
      <w:tabs>
        <w:tab w:val="left" w:pos="1276"/>
      </w:tabs>
      <w:ind w:left="992"/>
    </w:pPr>
    <w:rPr>
      <w:lang w:eastAsia="de-DE"/>
    </w:rPr>
  </w:style>
  <w:style w:type="paragraph" w:styleId="Kopfzeile">
    <w:name w:val="header"/>
    <w:basedOn w:val="Standard"/>
    <w:unhideWhenUsed/>
    <w:pPr>
      <w:tabs>
        <w:tab w:val="center" w:pos="4513"/>
        <w:tab w:val="right" w:pos="9026"/>
      </w:tabs>
    </w:pPr>
  </w:style>
  <w:style w:type="character" w:customStyle="1" w:styleId="KopfzeileZeichen">
    <w:name w:val="Kopfzeile Zeichen"/>
    <w:rPr>
      <w:rFonts w:ascii="Arial" w:hAnsi="Arial"/>
      <w:sz w:val="22"/>
      <w:szCs w:val="22"/>
      <w:lang w:eastAsia="en-US"/>
    </w:rPr>
  </w:style>
  <w:style w:type="paragraph" w:customStyle="1" w:styleId="VBS-Klassifizierung">
    <w:name w:val="VBS-Klassifizierung"/>
    <w:basedOn w:val="Standard"/>
    <w:qFormat/>
    <w:pPr>
      <w:suppressAutoHyphens/>
      <w:ind w:right="0"/>
      <w:jc w:val="right"/>
    </w:pPr>
    <w:rPr>
      <w:b/>
    </w:rPr>
  </w:style>
  <w:style w:type="paragraph" w:customStyle="1" w:styleId="VBS-Dokumentenbezeichnung">
    <w:name w:val="VBS-Dokumentenbezeichnung"/>
    <w:basedOn w:val="Standard"/>
    <w:next w:val="Standard"/>
    <w:qFormat/>
    <w:rPr>
      <w:b/>
      <w:sz w:val="26"/>
    </w:rPr>
  </w:style>
  <w:style w:type="character" w:customStyle="1" w:styleId="berschrift1Zeichen">
    <w:name w:val="Überschrift 1 Zeichen"/>
    <w:aliases w:val="VBS-Hauptitel Zeichen"/>
    <w:rPr>
      <w:rFonts w:ascii="Arial" w:eastAsia="Times New Roman" w:hAnsi="Arial" w:cs="Arial"/>
      <w:b/>
      <w:bCs/>
      <w:sz w:val="22"/>
      <w:szCs w:val="24"/>
      <w:lang w:val="de-CH"/>
    </w:rPr>
  </w:style>
  <w:style w:type="character" w:customStyle="1" w:styleId="berschrift2Zeichen">
    <w:name w:val="Überschrift 2 Zeichen"/>
    <w:aliases w:val="VBS-Titel Zeichen"/>
    <w:rPr>
      <w:rFonts w:ascii="Arial" w:eastAsia="Times New Roman" w:hAnsi="Arial"/>
      <w:b/>
      <w:bCs/>
      <w:sz w:val="22"/>
      <w:szCs w:val="24"/>
      <w:lang w:val="de-CH"/>
    </w:rPr>
  </w:style>
  <w:style w:type="paragraph" w:customStyle="1" w:styleId="VBS-Seitenzahl">
    <w:name w:val="VBS-Seitenzahl"/>
    <w:basedOn w:val="Standard"/>
    <w:qFormat/>
    <w:pPr>
      <w:suppressAutoHyphens/>
      <w:ind w:right="0"/>
    </w:pPr>
    <w:rPr>
      <w:noProof/>
      <w:sz w:val="14"/>
    </w:rPr>
  </w:style>
  <w:style w:type="character" w:customStyle="1" w:styleId="berschrift3Zeichen">
    <w:name w:val="Überschrift 3 Zeichen"/>
    <w:aliases w:val="VBS-Untertitel Zeichen"/>
    <w:rPr>
      <w:rFonts w:ascii="Arial" w:eastAsia="Times New Roman" w:hAnsi="Arial" w:cs="Arial"/>
      <w:b/>
      <w:bCs/>
      <w:sz w:val="22"/>
      <w:szCs w:val="24"/>
      <w:lang w:val="de-CH"/>
    </w:rPr>
  </w:style>
  <w:style w:type="paragraph" w:customStyle="1" w:styleId="VBS-Dateiname">
    <w:name w:val="VBS-Dateiname"/>
    <w:basedOn w:val="Standard"/>
    <w:next w:val="Standard"/>
    <w:qFormat/>
    <w:pPr>
      <w:suppressAutoHyphens/>
      <w:ind w:right="0"/>
    </w:pPr>
    <w:rPr>
      <w:sz w:val="12"/>
      <w:szCs w:val="2"/>
    </w:rPr>
  </w:style>
  <w:style w:type="paragraph" w:customStyle="1" w:styleId="VBS-Dokumenteninformation">
    <w:name w:val="VBS-Dokumenteninformation"/>
    <w:basedOn w:val="Standard"/>
    <w:next w:val="Standard"/>
    <w:qFormat/>
    <w:rPr>
      <w:sz w:val="18"/>
      <w:szCs w:val="12"/>
    </w:rPr>
  </w:style>
  <w:style w:type="paragraph" w:customStyle="1" w:styleId="VBS-EingercktBullet1">
    <w:name w:val="VBS-EingerücktBullet1"/>
    <w:basedOn w:val="VBS-Eingerckt"/>
    <w:qFormat/>
    <w:pPr>
      <w:numPr>
        <w:numId w:val="2"/>
      </w:numPr>
      <w:tabs>
        <w:tab w:val="clear" w:pos="1276"/>
      </w:tabs>
      <w:ind w:right="396"/>
    </w:pPr>
  </w:style>
  <w:style w:type="paragraph" w:customStyle="1" w:styleId="VBS-EingercktBullet2">
    <w:name w:val="VBS-EingerücktBullet2"/>
    <w:basedOn w:val="VBS-Eingerckt"/>
    <w:qFormat/>
    <w:pPr>
      <w:numPr>
        <w:numId w:val="3"/>
      </w:numPr>
      <w:tabs>
        <w:tab w:val="clear" w:pos="1276"/>
      </w:tabs>
      <w:ind w:left="1276" w:hanging="284"/>
    </w:pPr>
  </w:style>
  <w:style w:type="paragraph" w:customStyle="1" w:styleId="VBS-EingercktBullet3">
    <w:name w:val="VBS-EingerücktBullet3"/>
    <w:basedOn w:val="VBS-Eingerckt"/>
    <w:qFormat/>
    <w:pPr>
      <w:numPr>
        <w:numId w:val="4"/>
      </w:numPr>
      <w:tabs>
        <w:tab w:val="clear" w:pos="1276"/>
      </w:tabs>
      <w:ind w:left="1276" w:hanging="284"/>
    </w:pPr>
  </w:style>
  <w:style w:type="paragraph" w:customStyle="1" w:styleId="VBS-EingercktBullet4">
    <w:name w:val="VBS-EingerücktBullet4"/>
    <w:basedOn w:val="VBS-Eingerckt"/>
    <w:qFormat/>
    <w:pPr>
      <w:numPr>
        <w:numId w:val="5"/>
      </w:numPr>
      <w:tabs>
        <w:tab w:val="clear" w:pos="1276"/>
      </w:tabs>
      <w:ind w:left="1276" w:hanging="284"/>
    </w:pPr>
  </w:style>
  <w:style w:type="paragraph" w:customStyle="1" w:styleId="VBS-NormalFett">
    <w:name w:val="VBS-NormalFett"/>
    <w:basedOn w:val="Standard"/>
    <w:next w:val="Standard"/>
    <w:qFormat/>
    <w:rPr>
      <w:b/>
      <w:lang w:eastAsia="de-DE"/>
    </w:rPr>
  </w:style>
  <w:style w:type="paragraph" w:customStyle="1" w:styleId="VBS-TabelleBullet2">
    <w:name w:val="VBS-TabelleBullet2"/>
    <w:basedOn w:val="Standard"/>
    <w:qFormat/>
    <w:pPr>
      <w:numPr>
        <w:numId w:val="8"/>
      </w:numPr>
      <w:spacing w:before="40" w:after="40"/>
      <w:ind w:left="284" w:hanging="284"/>
      <w:contextualSpacing/>
    </w:pPr>
  </w:style>
  <w:style w:type="paragraph" w:customStyle="1" w:styleId="VBS-TabelleBullet3">
    <w:name w:val="VBS-TabelleBullet3"/>
    <w:basedOn w:val="Standard"/>
    <w:qFormat/>
    <w:pPr>
      <w:numPr>
        <w:numId w:val="9"/>
      </w:numPr>
      <w:spacing w:before="40" w:after="40"/>
      <w:ind w:left="284" w:hanging="284"/>
      <w:contextualSpacing/>
    </w:pPr>
  </w:style>
  <w:style w:type="paragraph" w:customStyle="1" w:styleId="VBS-TabelleBullet1">
    <w:name w:val="VBS-TabelleBullet1"/>
    <w:basedOn w:val="Standard"/>
    <w:qFormat/>
    <w:pPr>
      <w:numPr>
        <w:numId w:val="6"/>
      </w:numPr>
      <w:spacing w:before="40" w:after="40"/>
      <w:ind w:left="284" w:right="0" w:hanging="284"/>
      <w:contextualSpacing/>
    </w:pPr>
    <w:rPr>
      <w:lang w:eastAsia="de-DE"/>
    </w:rPr>
  </w:style>
  <w:style w:type="paragraph" w:styleId="Fuzeile">
    <w:name w:val="footer"/>
    <w:basedOn w:val="Standard"/>
    <w:unhideWhenUsed/>
    <w:pPr>
      <w:tabs>
        <w:tab w:val="center" w:pos="4513"/>
        <w:tab w:val="right" w:pos="9026"/>
      </w:tabs>
    </w:pPr>
  </w:style>
  <w:style w:type="paragraph" w:customStyle="1" w:styleId="VBS-TabelleBullet4">
    <w:name w:val="VBS-TabelleBullet4"/>
    <w:basedOn w:val="Standard"/>
    <w:qFormat/>
    <w:pPr>
      <w:numPr>
        <w:numId w:val="7"/>
      </w:numPr>
      <w:spacing w:before="40" w:after="40"/>
      <w:ind w:left="284" w:hanging="284"/>
      <w:contextualSpacing/>
    </w:pPr>
  </w:style>
  <w:style w:type="paragraph" w:customStyle="1" w:styleId="VBS-Tabellen">
    <w:name w:val="VBS-Tabellen"/>
    <w:basedOn w:val="Standard"/>
    <w:qFormat/>
    <w:pPr>
      <w:spacing w:before="40" w:after="40"/>
      <w:ind w:right="0"/>
      <w:contextualSpacing/>
    </w:pPr>
  </w:style>
  <w:style w:type="character" w:customStyle="1" w:styleId="berschrift4Zeichen">
    <w:name w:val="Überschrift 4 Zeichen"/>
    <w:semiHidden/>
    <w:rPr>
      <w:rFonts w:ascii="Cambria" w:eastAsia="Times New Roman" w:hAnsi="Cambria" w:cs="Times New Roman"/>
      <w:b/>
      <w:bCs/>
      <w:i/>
      <w:iCs/>
      <w:color w:val="4F81BD"/>
      <w:sz w:val="22"/>
      <w:szCs w:val="22"/>
      <w:lang w:eastAsia="en-US"/>
    </w:rPr>
  </w:style>
  <w:style w:type="character" w:customStyle="1" w:styleId="FuzeileZeichen">
    <w:name w:val="Fußzeile Zeichen"/>
    <w:rPr>
      <w:rFonts w:ascii="Arial" w:hAnsi="Arial"/>
      <w:sz w:val="22"/>
      <w:szCs w:val="22"/>
      <w:lang w:eastAsia="en-US"/>
    </w:rPr>
  </w:style>
  <w:style w:type="paragraph" w:customStyle="1" w:styleId="Titel1">
    <w:name w:val="Titel 1"/>
    <w:basedOn w:val="Standard"/>
    <w:next w:val="Standard"/>
    <w:pPr>
      <w:numPr>
        <w:numId w:val="11"/>
      </w:numPr>
      <w:spacing w:line="360" w:lineRule="auto"/>
      <w:ind w:right="0"/>
    </w:pPr>
    <w:rPr>
      <w:rFonts w:ascii="Arial Narrow" w:eastAsia="Times New Roman" w:hAnsi="Arial Narrow"/>
      <w:b/>
      <w:szCs w:val="20"/>
    </w:rPr>
  </w:style>
  <w:style w:type="paragraph" w:customStyle="1" w:styleId="KopfDept">
    <w:name w:val="KopfDept"/>
    <w:basedOn w:val="Kopfzeile"/>
    <w:next w:val="Standard"/>
    <w:pPr>
      <w:tabs>
        <w:tab w:val="clear" w:pos="4513"/>
        <w:tab w:val="clear" w:pos="9026"/>
      </w:tabs>
      <w:suppressAutoHyphens/>
      <w:spacing w:after="100" w:line="200" w:lineRule="exact"/>
      <w:ind w:right="0"/>
      <w:contextualSpacing/>
    </w:pPr>
    <w:rPr>
      <w:rFonts w:eastAsia="Times New Roman"/>
      <w:noProof/>
      <w:sz w:val="15"/>
      <w:szCs w:val="20"/>
    </w:rPr>
  </w:style>
  <w:style w:type="paragraph" w:customStyle="1" w:styleId="TitelStufe1">
    <w:name w:val="Titel Stufe 1"/>
    <w:basedOn w:val="Standard"/>
    <w:pPr>
      <w:numPr>
        <w:numId w:val="10"/>
      </w:numPr>
      <w:tabs>
        <w:tab w:val="clear" w:pos="900"/>
        <w:tab w:val="num" w:pos="992"/>
      </w:tabs>
      <w:ind w:left="992" w:hanging="992"/>
    </w:pPr>
    <w:rPr>
      <w:rFonts w:eastAsia="Times New Roman" w:cs="Arial"/>
      <w:b/>
    </w:rPr>
  </w:style>
  <w:style w:type="paragraph" w:customStyle="1" w:styleId="TitelStufe2">
    <w:name w:val="Titel Stufe 2"/>
    <w:basedOn w:val="Standard"/>
    <w:pPr>
      <w:numPr>
        <w:ilvl w:val="1"/>
        <w:numId w:val="10"/>
      </w:numPr>
      <w:tabs>
        <w:tab w:val="clear" w:pos="900"/>
        <w:tab w:val="num" w:pos="992"/>
      </w:tabs>
      <w:ind w:left="992" w:hanging="992"/>
    </w:pPr>
    <w:rPr>
      <w:rFonts w:eastAsia="Times New Roman" w:cs="Arial"/>
      <w:b/>
    </w:rPr>
  </w:style>
  <w:style w:type="paragraph" w:customStyle="1" w:styleId="TitelStufe3">
    <w:name w:val="Titel Stufe 3"/>
    <w:basedOn w:val="Standard"/>
    <w:autoRedefine/>
    <w:pPr>
      <w:numPr>
        <w:ilvl w:val="2"/>
        <w:numId w:val="10"/>
      </w:numPr>
      <w:tabs>
        <w:tab w:val="clear" w:pos="900"/>
        <w:tab w:val="num" w:pos="992"/>
      </w:tabs>
      <w:ind w:left="992" w:hanging="992"/>
    </w:pPr>
    <w:rPr>
      <w:rFonts w:eastAsia="Times New Roman" w:cs="Arial"/>
      <w:b/>
      <w:szCs w:val="28"/>
    </w:rPr>
  </w:style>
  <w:style w:type="paragraph" w:customStyle="1" w:styleId="TitelStufe4">
    <w:name w:val="Titel Stufe 4"/>
    <w:basedOn w:val="Standard"/>
    <w:pPr>
      <w:numPr>
        <w:ilvl w:val="3"/>
        <w:numId w:val="10"/>
      </w:numPr>
      <w:tabs>
        <w:tab w:val="num" w:pos="992"/>
      </w:tabs>
      <w:ind w:left="992" w:hanging="992"/>
    </w:pPr>
    <w:rPr>
      <w:rFonts w:eastAsia="Times New Roman" w:cs="Arial"/>
      <w:b/>
    </w:rPr>
  </w:style>
  <w:style w:type="paragraph" w:customStyle="1" w:styleId="TitelStufe5">
    <w:name w:val="Titel Stufe 5"/>
    <w:basedOn w:val="Standard"/>
    <w:pPr>
      <w:numPr>
        <w:ilvl w:val="4"/>
        <w:numId w:val="10"/>
      </w:numPr>
      <w:tabs>
        <w:tab w:val="clear" w:pos="902"/>
        <w:tab w:val="num" w:pos="992"/>
      </w:tabs>
      <w:ind w:left="992" w:hanging="992"/>
    </w:pPr>
    <w:rPr>
      <w:rFonts w:eastAsia="Times New Roman" w:cs="Arial"/>
      <w:b/>
    </w:rPr>
  </w:style>
  <w:style w:type="paragraph" w:customStyle="1" w:styleId="Block0">
    <w:name w:val="Block 0"/>
    <w:basedOn w:val="Standard"/>
    <w:pPr>
      <w:ind w:left="709" w:right="0"/>
    </w:pPr>
    <w:rPr>
      <w:rFonts w:ascii="Arial Narrow" w:eastAsia="Times New Roman" w:hAnsi="Arial Narrow"/>
      <w:sz w:val="20"/>
      <w:szCs w:val="20"/>
    </w:rPr>
  </w:style>
  <w:style w:type="character" w:customStyle="1" w:styleId="VBS-EingercktChar">
    <w:name w:val="VBS-Eingerückt Char"/>
    <w:rPr>
      <w:rFonts w:ascii="Arial" w:eastAsia="Calibri" w:hAnsi="Arial"/>
      <w:sz w:val="22"/>
      <w:szCs w:val="22"/>
      <w:lang w:val="de-CH" w:eastAsia="de-DE" w:bidi="ar-SA"/>
    </w:rPr>
  </w:style>
  <w:style w:type="character" w:customStyle="1" w:styleId="VBS-EingercktBullet1Char">
    <w:name w:val="VBS-EingerücktBullet1 Char"/>
    <w:basedOn w:val="VBS-EingercktChar"/>
    <w:rPr>
      <w:rFonts w:ascii="Arial" w:eastAsia="Calibri" w:hAnsi="Arial"/>
      <w:sz w:val="22"/>
      <w:szCs w:val="22"/>
      <w:lang w:val="de-CH" w:eastAsia="de-DE" w:bidi="ar-SA"/>
    </w:rPr>
  </w:style>
  <w:style w:type="paragraph" w:customStyle="1" w:styleId="aufzhlung1">
    <w:name w:val="aufzählung 1"/>
    <w:basedOn w:val="Standard"/>
    <w:pPr>
      <w:ind w:left="936" w:right="0" w:hanging="227"/>
    </w:pPr>
    <w:rPr>
      <w:rFonts w:ascii="Arial Narrow" w:eastAsia="Times New Roman" w:hAnsi="Arial Narrow"/>
      <w:sz w:val="20"/>
      <w:szCs w:val="20"/>
    </w:rPr>
  </w:style>
  <w:style w:type="paragraph" w:customStyle="1" w:styleId="Block01">
    <w:name w:val="Block 0.1"/>
    <w:basedOn w:val="Standard"/>
    <w:pPr>
      <w:tabs>
        <w:tab w:val="left" w:pos="1134"/>
      </w:tabs>
      <w:ind w:left="936" w:right="0"/>
    </w:pPr>
    <w:rPr>
      <w:rFonts w:ascii="Arial Narrow" w:eastAsia="Times New Roman" w:hAnsi="Arial Narrow"/>
      <w:sz w:val="20"/>
      <w:szCs w:val="20"/>
    </w:rPr>
  </w:style>
  <w:style w:type="paragraph" w:styleId="Textkrper-Zeileneinzug">
    <w:name w:val="Body Text Indent"/>
    <w:basedOn w:val="Standard"/>
    <w:semiHidden/>
    <w:pPr>
      <w:ind w:left="426" w:right="0"/>
    </w:pPr>
    <w:rPr>
      <w:rFonts w:eastAsia="Times New Roman"/>
      <w:szCs w:val="20"/>
      <w:lang w:val="de-DE" w:eastAsia="de-DE"/>
    </w:rPr>
  </w:style>
  <w:style w:type="character" w:styleId="Kommentarzeichen">
    <w:name w:val="annotation reference"/>
    <w:semiHidden/>
    <w:unhideWhenUsed/>
    <w:rPr>
      <w:sz w:val="16"/>
      <w:szCs w:val="16"/>
    </w:rPr>
  </w:style>
  <w:style w:type="paragraph" w:styleId="Kommentartext">
    <w:name w:val="annotation text"/>
    <w:basedOn w:val="Standard"/>
    <w:semiHidden/>
    <w:unhideWhenUsed/>
    <w:rPr>
      <w:sz w:val="20"/>
      <w:szCs w:val="20"/>
    </w:rPr>
  </w:style>
  <w:style w:type="character" w:customStyle="1" w:styleId="KommentartextZeichen">
    <w:name w:val="Kommentartext Zeichen"/>
    <w:semiHidden/>
    <w:rPr>
      <w:rFonts w:ascii="Arial" w:hAnsi="Arial"/>
      <w:lang w:eastAsia="en-US"/>
    </w:rPr>
  </w:style>
  <w:style w:type="paragraph" w:styleId="Kommentarthema">
    <w:name w:val="annotation subject"/>
    <w:basedOn w:val="Kommentartext"/>
    <w:next w:val="Kommentartext"/>
    <w:semiHidden/>
    <w:unhideWhenUsed/>
    <w:rPr>
      <w:b/>
      <w:bCs/>
    </w:rPr>
  </w:style>
  <w:style w:type="character" w:customStyle="1" w:styleId="KommentarthemaZeichen">
    <w:name w:val="Kommentarthema Zeichen"/>
    <w:semiHidden/>
    <w:rPr>
      <w:rFonts w:ascii="Arial" w:hAnsi="Arial"/>
      <w:b/>
      <w:bCs/>
      <w:lang w:eastAsia="en-US"/>
    </w:rPr>
  </w:style>
  <w:style w:type="paragraph" w:styleId="Sprechblasentext">
    <w:name w:val="Balloon Text"/>
    <w:basedOn w:val="Standard"/>
    <w:semiHidden/>
    <w:unhideWhenUsed/>
    <w:rPr>
      <w:rFonts w:ascii="Tahoma" w:hAnsi="Tahoma" w:cs="Tahoma"/>
      <w:sz w:val="16"/>
      <w:szCs w:val="16"/>
    </w:rPr>
  </w:style>
  <w:style w:type="character" w:customStyle="1" w:styleId="SprechblasentextZeichen">
    <w:name w:val="Sprechblasentext Zeichen"/>
    <w:semiHidden/>
    <w:rPr>
      <w:rFonts w:ascii="Tahoma" w:hAnsi="Tahoma" w:cs="Tahoma"/>
      <w:sz w:val="16"/>
      <w:szCs w:val="16"/>
      <w:lang w:eastAsia="en-US"/>
    </w:rPr>
  </w:style>
  <w:style w:type="paragraph" w:styleId="Verzeichnis1">
    <w:name w:val="toc 1"/>
    <w:basedOn w:val="Standard"/>
    <w:next w:val="Standard"/>
    <w:autoRedefine/>
    <w:uiPriority w:val="39"/>
  </w:style>
  <w:style w:type="paragraph" w:styleId="Verzeichnis2">
    <w:name w:val="toc 2"/>
    <w:basedOn w:val="Standard"/>
    <w:next w:val="Standard"/>
    <w:autoRedefine/>
    <w:uiPriority w:val="39"/>
    <w:pPr>
      <w:tabs>
        <w:tab w:val="left" w:pos="851"/>
        <w:tab w:val="right" w:leader="dot" w:pos="9486"/>
      </w:tabs>
      <w:ind w:left="220"/>
    </w:pPr>
  </w:style>
  <w:style w:type="paragraph" w:styleId="Verzeichnis3">
    <w:name w:val="toc 3"/>
    <w:basedOn w:val="Standard"/>
    <w:next w:val="Standard"/>
    <w:autoRedefine/>
    <w:uiPriority w:val="39"/>
    <w:pPr>
      <w:tabs>
        <w:tab w:val="left" w:pos="1276"/>
        <w:tab w:val="right" w:leader="dot" w:pos="9486"/>
      </w:tabs>
      <w:ind w:left="440"/>
    </w:pPr>
  </w:style>
  <w:style w:type="character" w:styleId="Hyperlink">
    <w:name w:val="Hyperlink"/>
    <w:uiPriority w:val="99"/>
    <w:rPr>
      <w:color w:val="0000FF"/>
      <w:u w:val="single"/>
    </w:rPr>
  </w:style>
  <w:style w:type="paragraph" w:customStyle="1" w:styleId="titel2">
    <w:name w:val="titel 2"/>
    <w:basedOn w:val="Standard"/>
    <w:pPr>
      <w:numPr>
        <w:ilvl w:val="1"/>
        <w:numId w:val="11"/>
      </w:numPr>
      <w:tabs>
        <w:tab w:val="clear" w:pos="720"/>
        <w:tab w:val="num" w:pos="862"/>
      </w:tabs>
      <w:spacing w:line="360" w:lineRule="auto"/>
      <w:ind w:left="862" w:right="0"/>
    </w:pPr>
    <w:rPr>
      <w:rFonts w:ascii="Arial Narrow" w:eastAsia="Times New Roman" w:hAnsi="Arial Narrow"/>
      <w:b/>
      <w:sz w:val="20"/>
      <w:szCs w:val="20"/>
    </w:rPr>
  </w:style>
  <w:style w:type="paragraph" w:customStyle="1" w:styleId="titel3">
    <w:name w:val="titel 3"/>
    <w:basedOn w:val="Standard"/>
    <w:pPr>
      <w:numPr>
        <w:ilvl w:val="2"/>
        <w:numId w:val="11"/>
      </w:numPr>
      <w:spacing w:line="360" w:lineRule="auto"/>
      <w:ind w:right="0"/>
    </w:pPr>
    <w:rPr>
      <w:rFonts w:ascii="Arial Narrow" w:eastAsia="Times New Roman" w:hAnsi="Arial Narrow"/>
      <w:b/>
      <w:sz w:val="20"/>
      <w:szCs w:val="20"/>
    </w:rPr>
  </w:style>
  <w:style w:type="paragraph" w:customStyle="1" w:styleId="titel4">
    <w:name w:val="titel 4"/>
    <w:basedOn w:val="Standard"/>
    <w:pPr>
      <w:numPr>
        <w:ilvl w:val="3"/>
        <w:numId w:val="11"/>
      </w:numPr>
      <w:ind w:right="0"/>
    </w:pPr>
    <w:rPr>
      <w:rFonts w:ascii="Arial Narrow" w:eastAsia="Times New Roman" w:hAnsi="Arial Narrow"/>
      <w:b/>
      <w:sz w:val="20"/>
      <w:szCs w:val="20"/>
    </w:rPr>
  </w:style>
  <w:style w:type="character" w:customStyle="1" w:styleId="aufzhlung1Char">
    <w:name w:val="aufzählung 1 Char"/>
    <w:rPr>
      <w:rFonts w:ascii="Arial Narrow" w:eastAsia="Times New Roman" w:hAnsi="Arial Narrow"/>
      <w:lang w:val="de-CH" w:eastAsia="en-US"/>
    </w:rPr>
  </w:style>
  <w:style w:type="paragraph" w:styleId="Listenabsatz">
    <w:name w:val="List Paragraph"/>
    <w:basedOn w:val="Standard"/>
    <w:uiPriority w:val="34"/>
    <w:qFormat/>
    <w:pPr>
      <w:spacing w:after="200" w:line="276" w:lineRule="auto"/>
      <w:ind w:left="720" w:right="0"/>
      <w:contextualSpacing/>
    </w:pPr>
    <w:rPr>
      <w:rFonts w:ascii="Calibri" w:hAnsi="Calibri"/>
    </w:rPr>
  </w:style>
  <w:style w:type="paragraph" w:customStyle="1" w:styleId="Tabellen">
    <w:name w:val="Tabellen"/>
    <w:basedOn w:val="Standard"/>
    <w:pPr>
      <w:tabs>
        <w:tab w:val="left" w:pos="567"/>
        <w:tab w:val="left" w:pos="5954"/>
        <w:tab w:val="left" w:pos="6237"/>
      </w:tabs>
      <w:spacing w:before="20" w:after="20"/>
      <w:ind w:right="0"/>
    </w:pPr>
    <w:rPr>
      <w:rFonts w:ascii="Courier New" w:eastAsia="Times New Roman" w:hAnsi="Courier New"/>
      <w:spacing w:val="-20"/>
      <w:sz w:val="20"/>
      <w:szCs w:val="20"/>
      <w:lang w:eastAsia="de-DE"/>
    </w:rPr>
  </w:style>
  <w:style w:type="paragraph" w:customStyle="1" w:styleId="Titel0">
    <w:name w:val="Titel 0"/>
    <w:basedOn w:val="Standard"/>
    <w:next w:val="Standard"/>
    <w:autoRedefine/>
    <w:pPr>
      <w:spacing w:before="240" w:after="120"/>
      <w:ind w:right="0"/>
      <w:jc w:val="center"/>
    </w:pPr>
    <w:rPr>
      <w:rFonts w:eastAsia="Times New Roman" w:cs="Arial"/>
      <w:b/>
      <w:sz w:val="48"/>
      <w:szCs w:val="48"/>
    </w:rPr>
  </w:style>
  <w:style w:type="paragraph" w:customStyle="1" w:styleId="Aufzhlung">
    <w:name w:val="Aufzählung"/>
    <w:basedOn w:val="Standard"/>
    <w:rsid w:val="00D3191C"/>
    <w:pPr>
      <w:widowControl w:val="0"/>
      <w:numPr>
        <w:numId w:val="12"/>
      </w:numPr>
      <w:spacing w:line="260" w:lineRule="atLeast"/>
      <w:ind w:right="0"/>
      <w:jc w:val="both"/>
    </w:pPr>
    <w:rPr>
      <w:rFonts w:eastAsia="Times New Roman"/>
      <w:sz w:val="20"/>
      <w:szCs w:val="20"/>
      <w:lang w:eastAsia="de-CH"/>
    </w:rPr>
  </w:style>
  <w:style w:type="paragraph" w:customStyle="1" w:styleId="Befehlstext">
    <w:name w:val="Befehlstext"/>
    <w:basedOn w:val="Standard"/>
    <w:rsid w:val="00D3191C"/>
    <w:pPr>
      <w:ind w:left="964" w:right="0"/>
    </w:pPr>
    <w:rPr>
      <w:rFonts w:eastAsia="Times New Roman"/>
      <w:kern w:val="28"/>
      <w:szCs w:val="20"/>
    </w:rPr>
  </w:style>
  <w:style w:type="paragraph" w:styleId="StandardWeb">
    <w:name w:val="Normal (Web)"/>
    <w:basedOn w:val="Standard"/>
    <w:uiPriority w:val="99"/>
    <w:semiHidden/>
    <w:unhideWhenUsed/>
    <w:rsid w:val="00FB63AD"/>
    <w:pPr>
      <w:spacing w:before="100" w:beforeAutospacing="1" w:after="100" w:afterAutospacing="1"/>
      <w:ind w:right="0"/>
    </w:pPr>
    <w:rPr>
      <w:rFonts w:ascii="Times" w:eastAsiaTheme="minorEastAsia" w:hAnsi="Times"/>
      <w:sz w:val="20"/>
      <w:szCs w:val="20"/>
      <w:lang w:val="en-US" w:eastAsia="de-DE"/>
    </w:rPr>
  </w:style>
  <w:style w:type="numbering" w:customStyle="1" w:styleId="Liste1">
    <w:name w:val="Liste 1"/>
    <w:basedOn w:val="KeineListe"/>
    <w:rsid w:val="00BB209A"/>
  </w:style>
  <w:style w:type="table" w:styleId="Tabellenraster">
    <w:name w:val="Table Grid"/>
    <w:basedOn w:val="NormaleTabelle"/>
    <w:rsid w:val="00E7241A"/>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BS-Hierarchiestufe3">
    <w:name w:val="VBS-Hierarchiestufe3"/>
    <w:basedOn w:val="VBS-Hierarchiestufe24"/>
    <w:next w:val="VBS-Hierarchiestufe24"/>
    <w:qFormat/>
    <w:rsid w:val="00FE6ADA"/>
    <w:rPr>
      <w:b/>
    </w:rPr>
  </w:style>
  <w:style w:type="paragraph" w:customStyle="1" w:styleId="VBS-Hierarchiestufe24">
    <w:name w:val="VBS-Hierarchiestufe2/4"/>
    <w:basedOn w:val="Standard"/>
    <w:qFormat/>
    <w:rsid w:val="00FE6ADA"/>
    <w:pPr>
      <w:suppressAutoHyphens/>
      <w:ind w:right="0"/>
    </w:pPr>
    <w:rPr>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291425">
      <w:bodyDiv w:val="1"/>
      <w:marLeft w:val="0"/>
      <w:marRight w:val="0"/>
      <w:marTop w:val="0"/>
      <w:marBottom w:val="0"/>
      <w:divBdr>
        <w:top w:val="none" w:sz="0" w:space="0" w:color="auto"/>
        <w:left w:val="none" w:sz="0" w:space="0" w:color="auto"/>
        <w:bottom w:val="none" w:sz="0" w:space="0" w:color="auto"/>
        <w:right w:val="none" w:sz="0" w:space="0" w:color="auto"/>
      </w:divBdr>
    </w:div>
    <w:div w:id="561720560">
      <w:bodyDiv w:val="1"/>
      <w:marLeft w:val="0"/>
      <w:marRight w:val="0"/>
      <w:marTop w:val="0"/>
      <w:marBottom w:val="0"/>
      <w:divBdr>
        <w:top w:val="none" w:sz="0" w:space="0" w:color="auto"/>
        <w:left w:val="none" w:sz="0" w:space="0" w:color="auto"/>
        <w:bottom w:val="none" w:sz="0" w:space="0" w:color="auto"/>
        <w:right w:val="none" w:sz="0" w:space="0" w:color="auto"/>
      </w:divBdr>
      <w:divsChild>
        <w:div w:id="488248045">
          <w:marLeft w:val="547"/>
          <w:marRight w:val="0"/>
          <w:marTop w:val="106"/>
          <w:marBottom w:val="0"/>
          <w:divBdr>
            <w:top w:val="none" w:sz="0" w:space="0" w:color="auto"/>
            <w:left w:val="none" w:sz="0" w:space="0" w:color="auto"/>
            <w:bottom w:val="none" w:sz="0" w:space="0" w:color="auto"/>
            <w:right w:val="none" w:sz="0" w:space="0" w:color="auto"/>
          </w:divBdr>
        </w:div>
        <w:div w:id="613513976">
          <w:marLeft w:val="547"/>
          <w:marRight w:val="0"/>
          <w:marTop w:val="106"/>
          <w:marBottom w:val="0"/>
          <w:divBdr>
            <w:top w:val="none" w:sz="0" w:space="0" w:color="auto"/>
            <w:left w:val="none" w:sz="0" w:space="0" w:color="auto"/>
            <w:bottom w:val="none" w:sz="0" w:space="0" w:color="auto"/>
            <w:right w:val="none" w:sz="0" w:space="0" w:color="auto"/>
          </w:divBdr>
        </w:div>
        <w:div w:id="1431581500">
          <w:marLeft w:val="547"/>
          <w:marRight w:val="0"/>
          <w:marTop w:val="106"/>
          <w:marBottom w:val="0"/>
          <w:divBdr>
            <w:top w:val="none" w:sz="0" w:space="0" w:color="auto"/>
            <w:left w:val="none" w:sz="0" w:space="0" w:color="auto"/>
            <w:bottom w:val="none" w:sz="0" w:space="0" w:color="auto"/>
            <w:right w:val="none" w:sz="0" w:space="0" w:color="auto"/>
          </w:divBdr>
        </w:div>
        <w:div w:id="1542595324">
          <w:marLeft w:val="547"/>
          <w:marRight w:val="0"/>
          <w:marTop w:val="106"/>
          <w:marBottom w:val="0"/>
          <w:divBdr>
            <w:top w:val="none" w:sz="0" w:space="0" w:color="auto"/>
            <w:left w:val="none" w:sz="0" w:space="0" w:color="auto"/>
            <w:bottom w:val="none" w:sz="0" w:space="0" w:color="auto"/>
            <w:right w:val="none" w:sz="0" w:space="0" w:color="auto"/>
          </w:divBdr>
        </w:div>
        <w:div w:id="1950812712">
          <w:marLeft w:val="547"/>
          <w:marRight w:val="0"/>
          <w:marTop w:val="106"/>
          <w:marBottom w:val="0"/>
          <w:divBdr>
            <w:top w:val="none" w:sz="0" w:space="0" w:color="auto"/>
            <w:left w:val="none" w:sz="0" w:space="0" w:color="auto"/>
            <w:bottom w:val="none" w:sz="0" w:space="0" w:color="auto"/>
            <w:right w:val="none" w:sz="0" w:space="0" w:color="auto"/>
          </w:divBdr>
        </w:div>
      </w:divsChild>
    </w:div>
    <w:div w:id="1176727051">
      <w:bodyDiv w:val="1"/>
      <w:marLeft w:val="0"/>
      <w:marRight w:val="0"/>
      <w:marTop w:val="0"/>
      <w:marBottom w:val="0"/>
      <w:divBdr>
        <w:top w:val="none" w:sz="0" w:space="0" w:color="auto"/>
        <w:left w:val="none" w:sz="0" w:space="0" w:color="auto"/>
        <w:bottom w:val="none" w:sz="0" w:space="0" w:color="auto"/>
        <w:right w:val="none" w:sz="0" w:space="0" w:color="auto"/>
      </w:divBdr>
    </w:div>
    <w:div w:id="1832137453">
      <w:bodyDiv w:val="1"/>
      <w:marLeft w:val="0"/>
      <w:marRight w:val="0"/>
      <w:marTop w:val="0"/>
      <w:marBottom w:val="0"/>
      <w:divBdr>
        <w:top w:val="none" w:sz="0" w:space="0" w:color="auto"/>
        <w:left w:val="none" w:sz="0" w:space="0" w:color="auto"/>
        <w:bottom w:val="none" w:sz="0" w:space="0" w:color="auto"/>
        <w:right w:val="none" w:sz="0" w:space="0" w:color="auto"/>
      </w:divBdr>
      <w:divsChild>
        <w:div w:id="1872767549">
          <w:marLeft w:val="547"/>
          <w:marRight w:val="0"/>
          <w:marTop w:val="106"/>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2010.06%20-%20WK\S1\Vorlagen%20Inf%20Bat%2056\Vorlage%20Befehl%20-%20Inf%20Bat%2056.dot"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Vorlage Befehl - Inf Bat 56.dot</Template>
  <TotalTime>0</TotalTime>
  <Pages>8</Pages>
  <Words>1978</Words>
  <Characters>12467</Characters>
  <Application>Microsoft Office Word</Application>
  <DocSecurity>0</DocSecurity>
  <Lines>103</Lines>
  <Paragraphs>28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Befehl</vt:lpstr>
      <vt:lpstr>Befehl</vt:lpstr>
    </vt:vector>
  </TitlesOfParts>
  <Company>Schweizer Armee</Company>
  <LinksUpToDate>false</LinksUpToDate>
  <CharactersWithSpaces>14417</CharactersWithSpaces>
  <SharedDoc>false</SharedDoc>
  <HLinks>
    <vt:vector size="174" baseType="variant">
      <vt:variant>
        <vt:i4>1441805</vt:i4>
      </vt:variant>
      <vt:variant>
        <vt:i4>158</vt:i4>
      </vt:variant>
      <vt:variant>
        <vt:i4>0</vt:i4>
      </vt:variant>
      <vt:variant>
        <vt:i4>5</vt:i4>
      </vt:variant>
      <vt:variant>
        <vt:lpwstr/>
      </vt:variant>
      <vt:variant>
        <vt:lpwstr>_Toc342386400</vt:lpwstr>
      </vt:variant>
      <vt:variant>
        <vt:i4>2031619</vt:i4>
      </vt:variant>
      <vt:variant>
        <vt:i4>152</vt:i4>
      </vt:variant>
      <vt:variant>
        <vt:i4>0</vt:i4>
      </vt:variant>
      <vt:variant>
        <vt:i4>5</vt:i4>
      </vt:variant>
      <vt:variant>
        <vt:lpwstr/>
      </vt:variant>
      <vt:variant>
        <vt:lpwstr>_Toc342386399</vt:lpwstr>
      </vt:variant>
      <vt:variant>
        <vt:i4>2031618</vt:i4>
      </vt:variant>
      <vt:variant>
        <vt:i4>146</vt:i4>
      </vt:variant>
      <vt:variant>
        <vt:i4>0</vt:i4>
      </vt:variant>
      <vt:variant>
        <vt:i4>5</vt:i4>
      </vt:variant>
      <vt:variant>
        <vt:lpwstr/>
      </vt:variant>
      <vt:variant>
        <vt:lpwstr>_Toc342386398</vt:lpwstr>
      </vt:variant>
      <vt:variant>
        <vt:i4>2031629</vt:i4>
      </vt:variant>
      <vt:variant>
        <vt:i4>140</vt:i4>
      </vt:variant>
      <vt:variant>
        <vt:i4>0</vt:i4>
      </vt:variant>
      <vt:variant>
        <vt:i4>5</vt:i4>
      </vt:variant>
      <vt:variant>
        <vt:lpwstr/>
      </vt:variant>
      <vt:variant>
        <vt:lpwstr>_Toc342386397</vt:lpwstr>
      </vt:variant>
      <vt:variant>
        <vt:i4>2031628</vt:i4>
      </vt:variant>
      <vt:variant>
        <vt:i4>134</vt:i4>
      </vt:variant>
      <vt:variant>
        <vt:i4>0</vt:i4>
      </vt:variant>
      <vt:variant>
        <vt:i4>5</vt:i4>
      </vt:variant>
      <vt:variant>
        <vt:lpwstr/>
      </vt:variant>
      <vt:variant>
        <vt:lpwstr>_Toc342386396</vt:lpwstr>
      </vt:variant>
      <vt:variant>
        <vt:i4>2031631</vt:i4>
      </vt:variant>
      <vt:variant>
        <vt:i4>128</vt:i4>
      </vt:variant>
      <vt:variant>
        <vt:i4>0</vt:i4>
      </vt:variant>
      <vt:variant>
        <vt:i4>5</vt:i4>
      </vt:variant>
      <vt:variant>
        <vt:lpwstr/>
      </vt:variant>
      <vt:variant>
        <vt:lpwstr>_Toc342386395</vt:lpwstr>
      </vt:variant>
      <vt:variant>
        <vt:i4>2031630</vt:i4>
      </vt:variant>
      <vt:variant>
        <vt:i4>122</vt:i4>
      </vt:variant>
      <vt:variant>
        <vt:i4>0</vt:i4>
      </vt:variant>
      <vt:variant>
        <vt:i4>5</vt:i4>
      </vt:variant>
      <vt:variant>
        <vt:lpwstr/>
      </vt:variant>
      <vt:variant>
        <vt:lpwstr>_Toc342386394</vt:lpwstr>
      </vt:variant>
      <vt:variant>
        <vt:i4>2031625</vt:i4>
      </vt:variant>
      <vt:variant>
        <vt:i4>116</vt:i4>
      </vt:variant>
      <vt:variant>
        <vt:i4>0</vt:i4>
      </vt:variant>
      <vt:variant>
        <vt:i4>5</vt:i4>
      </vt:variant>
      <vt:variant>
        <vt:lpwstr/>
      </vt:variant>
      <vt:variant>
        <vt:lpwstr>_Toc342386393</vt:lpwstr>
      </vt:variant>
      <vt:variant>
        <vt:i4>2031624</vt:i4>
      </vt:variant>
      <vt:variant>
        <vt:i4>110</vt:i4>
      </vt:variant>
      <vt:variant>
        <vt:i4>0</vt:i4>
      </vt:variant>
      <vt:variant>
        <vt:i4>5</vt:i4>
      </vt:variant>
      <vt:variant>
        <vt:lpwstr/>
      </vt:variant>
      <vt:variant>
        <vt:lpwstr>_Toc342386392</vt:lpwstr>
      </vt:variant>
      <vt:variant>
        <vt:i4>2031627</vt:i4>
      </vt:variant>
      <vt:variant>
        <vt:i4>104</vt:i4>
      </vt:variant>
      <vt:variant>
        <vt:i4>0</vt:i4>
      </vt:variant>
      <vt:variant>
        <vt:i4>5</vt:i4>
      </vt:variant>
      <vt:variant>
        <vt:lpwstr/>
      </vt:variant>
      <vt:variant>
        <vt:lpwstr>_Toc342386391</vt:lpwstr>
      </vt:variant>
      <vt:variant>
        <vt:i4>2031626</vt:i4>
      </vt:variant>
      <vt:variant>
        <vt:i4>98</vt:i4>
      </vt:variant>
      <vt:variant>
        <vt:i4>0</vt:i4>
      </vt:variant>
      <vt:variant>
        <vt:i4>5</vt:i4>
      </vt:variant>
      <vt:variant>
        <vt:lpwstr/>
      </vt:variant>
      <vt:variant>
        <vt:lpwstr>_Toc342386390</vt:lpwstr>
      </vt:variant>
      <vt:variant>
        <vt:i4>1966083</vt:i4>
      </vt:variant>
      <vt:variant>
        <vt:i4>92</vt:i4>
      </vt:variant>
      <vt:variant>
        <vt:i4>0</vt:i4>
      </vt:variant>
      <vt:variant>
        <vt:i4>5</vt:i4>
      </vt:variant>
      <vt:variant>
        <vt:lpwstr/>
      </vt:variant>
      <vt:variant>
        <vt:lpwstr>_Toc342386389</vt:lpwstr>
      </vt:variant>
      <vt:variant>
        <vt:i4>1966082</vt:i4>
      </vt:variant>
      <vt:variant>
        <vt:i4>86</vt:i4>
      </vt:variant>
      <vt:variant>
        <vt:i4>0</vt:i4>
      </vt:variant>
      <vt:variant>
        <vt:i4>5</vt:i4>
      </vt:variant>
      <vt:variant>
        <vt:lpwstr/>
      </vt:variant>
      <vt:variant>
        <vt:lpwstr>_Toc342386388</vt:lpwstr>
      </vt:variant>
      <vt:variant>
        <vt:i4>1966093</vt:i4>
      </vt:variant>
      <vt:variant>
        <vt:i4>80</vt:i4>
      </vt:variant>
      <vt:variant>
        <vt:i4>0</vt:i4>
      </vt:variant>
      <vt:variant>
        <vt:i4>5</vt:i4>
      </vt:variant>
      <vt:variant>
        <vt:lpwstr/>
      </vt:variant>
      <vt:variant>
        <vt:lpwstr>_Toc342386387</vt:lpwstr>
      </vt:variant>
      <vt:variant>
        <vt:i4>1966092</vt:i4>
      </vt:variant>
      <vt:variant>
        <vt:i4>74</vt:i4>
      </vt:variant>
      <vt:variant>
        <vt:i4>0</vt:i4>
      </vt:variant>
      <vt:variant>
        <vt:i4>5</vt:i4>
      </vt:variant>
      <vt:variant>
        <vt:lpwstr/>
      </vt:variant>
      <vt:variant>
        <vt:lpwstr>_Toc342386386</vt:lpwstr>
      </vt:variant>
      <vt:variant>
        <vt:i4>1966094</vt:i4>
      </vt:variant>
      <vt:variant>
        <vt:i4>68</vt:i4>
      </vt:variant>
      <vt:variant>
        <vt:i4>0</vt:i4>
      </vt:variant>
      <vt:variant>
        <vt:i4>5</vt:i4>
      </vt:variant>
      <vt:variant>
        <vt:lpwstr/>
      </vt:variant>
      <vt:variant>
        <vt:lpwstr>_Toc342386384</vt:lpwstr>
      </vt:variant>
      <vt:variant>
        <vt:i4>1966089</vt:i4>
      </vt:variant>
      <vt:variant>
        <vt:i4>62</vt:i4>
      </vt:variant>
      <vt:variant>
        <vt:i4>0</vt:i4>
      </vt:variant>
      <vt:variant>
        <vt:i4>5</vt:i4>
      </vt:variant>
      <vt:variant>
        <vt:lpwstr/>
      </vt:variant>
      <vt:variant>
        <vt:lpwstr>_Toc342386383</vt:lpwstr>
      </vt:variant>
      <vt:variant>
        <vt:i4>1966091</vt:i4>
      </vt:variant>
      <vt:variant>
        <vt:i4>56</vt:i4>
      </vt:variant>
      <vt:variant>
        <vt:i4>0</vt:i4>
      </vt:variant>
      <vt:variant>
        <vt:i4>5</vt:i4>
      </vt:variant>
      <vt:variant>
        <vt:lpwstr/>
      </vt:variant>
      <vt:variant>
        <vt:lpwstr>_Toc342386381</vt:lpwstr>
      </vt:variant>
      <vt:variant>
        <vt:i4>1966090</vt:i4>
      </vt:variant>
      <vt:variant>
        <vt:i4>50</vt:i4>
      </vt:variant>
      <vt:variant>
        <vt:i4>0</vt:i4>
      </vt:variant>
      <vt:variant>
        <vt:i4>5</vt:i4>
      </vt:variant>
      <vt:variant>
        <vt:lpwstr/>
      </vt:variant>
      <vt:variant>
        <vt:lpwstr>_Toc342386380</vt:lpwstr>
      </vt:variant>
      <vt:variant>
        <vt:i4>1114115</vt:i4>
      </vt:variant>
      <vt:variant>
        <vt:i4>44</vt:i4>
      </vt:variant>
      <vt:variant>
        <vt:i4>0</vt:i4>
      </vt:variant>
      <vt:variant>
        <vt:i4>5</vt:i4>
      </vt:variant>
      <vt:variant>
        <vt:lpwstr/>
      </vt:variant>
      <vt:variant>
        <vt:lpwstr>_Toc342386379</vt:lpwstr>
      </vt:variant>
      <vt:variant>
        <vt:i4>1114114</vt:i4>
      </vt:variant>
      <vt:variant>
        <vt:i4>38</vt:i4>
      </vt:variant>
      <vt:variant>
        <vt:i4>0</vt:i4>
      </vt:variant>
      <vt:variant>
        <vt:i4>5</vt:i4>
      </vt:variant>
      <vt:variant>
        <vt:lpwstr/>
      </vt:variant>
      <vt:variant>
        <vt:lpwstr>_Toc342386378</vt:lpwstr>
      </vt:variant>
      <vt:variant>
        <vt:i4>1114125</vt:i4>
      </vt:variant>
      <vt:variant>
        <vt:i4>32</vt:i4>
      </vt:variant>
      <vt:variant>
        <vt:i4>0</vt:i4>
      </vt:variant>
      <vt:variant>
        <vt:i4>5</vt:i4>
      </vt:variant>
      <vt:variant>
        <vt:lpwstr/>
      </vt:variant>
      <vt:variant>
        <vt:lpwstr>_Toc342386377</vt:lpwstr>
      </vt:variant>
      <vt:variant>
        <vt:i4>1114124</vt:i4>
      </vt:variant>
      <vt:variant>
        <vt:i4>26</vt:i4>
      </vt:variant>
      <vt:variant>
        <vt:i4>0</vt:i4>
      </vt:variant>
      <vt:variant>
        <vt:i4>5</vt:i4>
      </vt:variant>
      <vt:variant>
        <vt:lpwstr/>
      </vt:variant>
      <vt:variant>
        <vt:lpwstr>_Toc342386376</vt:lpwstr>
      </vt:variant>
      <vt:variant>
        <vt:i4>1114120</vt:i4>
      </vt:variant>
      <vt:variant>
        <vt:i4>20</vt:i4>
      </vt:variant>
      <vt:variant>
        <vt:i4>0</vt:i4>
      </vt:variant>
      <vt:variant>
        <vt:i4>5</vt:i4>
      </vt:variant>
      <vt:variant>
        <vt:lpwstr/>
      </vt:variant>
      <vt:variant>
        <vt:lpwstr>_Toc342386372</vt:lpwstr>
      </vt:variant>
      <vt:variant>
        <vt:i4>1114123</vt:i4>
      </vt:variant>
      <vt:variant>
        <vt:i4>14</vt:i4>
      </vt:variant>
      <vt:variant>
        <vt:i4>0</vt:i4>
      </vt:variant>
      <vt:variant>
        <vt:i4>5</vt:i4>
      </vt:variant>
      <vt:variant>
        <vt:lpwstr/>
      </vt:variant>
      <vt:variant>
        <vt:lpwstr>_Toc342386371</vt:lpwstr>
      </vt:variant>
      <vt:variant>
        <vt:i4>1114122</vt:i4>
      </vt:variant>
      <vt:variant>
        <vt:i4>8</vt:i4>
      </vt:variant>
      <vt:variant>
        <vt:i4>0</vt:i4>
      </vt:variant>
      <vt:variant>
        <vt:i4>5</vt:i4>
      </vt:variant>
      <vt:variant>
        <vt:lpwstr/>
      </vt:variant>
      <vt:variant>
        <vt:lpwstr>_Toc342386370</vt:lpwstr>
      </vt:variant>
      <vt:variant>
        <vt:i4>1048579</vt:i4>
      </vt:variant>
      <vt:variant>
        <vt:i4>2</vt:i4>
      </vt:variant>
      <vt:variant>
        <vt:i4>0</vt:i4>
      </vt:variant>
      <vt:variant>
        <vt:i4>5</vt:i4>
      </vt:variant>
      <vt:variant>
        <vt:lpwstr/>
      </vt:variant>
      <vt:variant>
        <vt:lpwstr>_Toc342386369</vt:lpwstr>
      </vt:variant>
      <vt:variant>
        <vt:i4>524387</vt:i4>
      </vt:variant>
      <vt:variant>
        <vt:i4>2122</vt:i4>
      </vt:variant>
      <vt:variant>
        <vt:i4>1025</vt:i4>
      </vt:variant>
      <vt:variant>
        <vt:i4>1</vt:i4>
      </vt:variant>
      <vt:variant>
        <vt:lpwstr>Stab-B-mittel</vt:lpwstr>
      </vt:variant>
      <vt:variant>
        <vt:lpwstr/>
      </vt:variant>
      <vt:variant>
        <vt:i4>12255303</vt:i4>
      </vt:variant>
      <vt:variant>
        <vt:i4>-1</vt:i4>
      </vt:variant>
      <vt:variant>
        <vt:i4>2049</vt:i4>
      </vt:variant>
      <vt:variant>
        <vt:i4>1</vt:i4>
      </vt:variant>
      <vt:variant>
        <vt:lpwstr>C:\Documents and Settings\U80722017\Application Data\Microsoft\Signatures\Militär-Dateien\image002.jpg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Befehl</dc:title>
  <dc:subject>Militärische Schriftstücke / Darstellungen</dc:subject>
  <dc:creator>Kistler Yanik MIL</dc:creator>
  <cp:keywords>Reglement 52.002/I</cp:keywords>
  <cp:lastModifiedBy>Halter Andri MIL</cp:lastModifiedBy>
  <cp:revision>17</cp:revision>
  <cp:lastPrinted>2019-08-26T17:52:00Z</cp:lastPrinted>
  <dcterms:created xsi:type="dcterms:W3CDTF">2019-08-26T17:52:00Z</dcterms:created>
  <dcterms:modified xsi:type="dcterms:W3CDTF">2020-03-12T12:32:00Z</dcterms:modified>
  <cp:category>Militärische Schriftstücke</cp:category>
</cp:coreProperties>
</file>