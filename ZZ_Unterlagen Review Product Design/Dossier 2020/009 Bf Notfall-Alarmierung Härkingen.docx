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8061A0" w14:textId="31E2B067" w:rsidR="00E7241A" w:rsidRPr="00FF696A" w:rsidRDefault="00FE6ADA" w:rsidP="0073799E">
      <w:pPr>
        <w:tabs>
          <w:tab w:val="right" w:pos="9496"/>
        </w:tabs>
      </w:pPr>
      <w:r>
        <w:rPr>
          <w:noProof/>
          <w:lang w:eastAsia="de-CH"/>
        </w:rPr>
        <w:drawing>
          <wp:anchor distT="0" distB="0" distL="114300" distR="114300" simplePos="0" relativeHeight="251650560" behindDoc="1" locked="0" layoutInCell="1" allowOverlap="1" wp14:anchorId="2F3BD941" wp14:editId="4372232B">
            <wp:simplePos x="0" y="0"/>
            <wp:positionH relativeFrom="column">
              <wp:posOffset>5145215</wp:posOffset>
            </wp:positionH>
            <wp:positionV relativeFrom="paragraph">
              <wp:posOffset>-1846580</wp:posOffset>
            </wp:positionV>
            <wp:extent cx="630555" cy="891540"/>
            <wp:effectExtent l="0" t="0" r="0" b="3810"/>
            <wp:wrapNone/>
            <wp:docPr id="2" name="Grafik 2"/>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7">
                      <a:extLst>
                        <a:ext uri="{28A0092B-C50C-407E-A947-70E740481C1C}">
                          <a14:useLocalDpi xmlns:a14="http://schemas.microsoft.com/office/drawing/2010/main" val="0"/>
                        </a:ext>
                      </a:extLst>
                    </a:blip>
                    <a:stretch>
                      <a:fillRect/>
                    </a:stretch>
                  </pic:blipFill>
                  <pic:spPr>
                    <a:xfrm>
                      <a:off x="0" y="0"/>
                      <a:ext cx="630555" cy="891540"/>
                    </a:xfrm>
                    <a:prstGeom prst="rect">
                      <a:avLst/>
                    </a:prstGeom>
                  </pic:spPr>
                </pic:pic>
              </a:graphicData>
            </a:graphic>
            <wp14:sizeRelH relativeFrom="page">
              <wp14:pctWidth>0</wp14:pctWidth>
            </wp14:sizeRelH>
            <wp14:sizeRelV relativeFrom="page">
              <wp14:pctHeight>0</wp14:pctHeight>
            </wp14:sizeRelV>
          </wp:anchor>
        </w:drawing>
      </w:r>
      <w:proofErr w:type="spellStart"/>
      <w:r w:rsidR="00884676" w:rsidRPr="00FF696A">
        <w:t>Kdt</w:t>
      </w:r>
      <w:proofErr w:type="spellEnd"/>
      <w:r w:rsidR="00884676" w:rsidRPr="00FF696A">
        <w:t xml:space="preserve"> </w:t>
      </w:r>
      <w:proofErr w:type="spellStart"/>
      <w:r w:rsidR="00884676" w:rsidRPr="00FF696A">
        <w:t>Inf</w:t>
      </w:r>
      <w:proofErr w:type="spellEnd"/>
      <w:r w:rsidR="00884676" w:rsidRPr="00FF696A">
        <w:t xml:space="preserve"> Kp</w:t>
      </w:r>
      <w:r w:rsidR="00973C0E" w:rsidRPr="00FF696A">
        <w:t xml:space="preserve"> 56</w:t>
      </w:r>
      <w:r w:rsidR="00300D13" w:rsidRPr="00FF696A">
        <w:t>/3</w:t>
      </w:r>
    </w:p>
    <w:p w14:paraId="0FEA49E3" w14:textId="1F2DFE45" w:rsidR="00973C0E" w:rsidRPr="00FF696A" w:rsidRDefault="00973C0E" w:rsidP="00E7241A">
      <w:pPr>
        <w:tabs>
          <w:tab w:val="left" w:pos="6797"/>
        </w:tabs>
      </w:pPr>
    </w:p>
    <w:p w14:paraId="5B61D63C" w14:textId="345A033B" w:rsidR="00973C0E" w:rsidRPr="00FF696A" w:rsidRDefault="005941D7">
      <w:pPr>
        <w:ind w:right="396"/>
      </w:pPr>
      <w:r w:rsidRPr="00FF696A">
        <w:t>Zürich</w:t>
      </w:r>
      <w:r w:rsidR="00FE6ADA" w:rsidRPr="00FF696A">
        <w:t xml:space="preserve">, </w:t>
      </w:r>
      <w:r w:rsidRPr="00FF696A">
        <w:t>15.03</w:t>
      </w:r>
      <w:r w:rsidR="0054227A" w:rsidRPr="00FF696A">
        <w:t>.20</w:t>
      </w:r>
      <w:r w:rsidRPr="00FF696A">
        <w:t>20</w:t>
      </w:r>
    </w:p>
    <w:p w14:paraId="5CF056D8" w14:textId="4847749B" w:rsidR="00FE6ADA" w:rsidRPr="00FF696A" w:rsidRDefault="00FE6ADA">
      <w:pPr>
        <w:ind w:right="396"/>
      </w:pPr>
    </w:p>
    <w:p w14:paraId="78513BD1" w14:textId="47A2EC8C" w:rsidR="000A097D" w:rsidRPr="00FF696A" w:rsidRDefault="000A097D">
      <w:pPr>
        <w:ind w:right="396"/>
      </w:pPr>
    </w:p>
    <w:p w14:paraId="50598336" w14:textId="77777777" w:rsidR="000A097D" w:rsidRPr="00FF696A" w:rsidRDefault="000A097D">
      <w:pPr>
        <w:ind w:right="396"/>
      </w:pPr>
    </w:p>
    <w:p w14:paraId="5E877DC0" w14:textId="179062DF" w:rsidR="00FE6ADA" w:rsidRPr="005941D7" w:rsidRDefault="00FE6ADA">
      <w:pPr>
        <w:ind w:right="396"/>
      </w:pPr>
      <w:r w:rsidRPr="005941D7">
        <w:t>"</w:t>
      </w:r>
      <w:r w:rsidR="002F56E4" w:rsidRPr="005941D7">
        <w:t>EMERGENZA</w:t>
      </w:r>
      <w:r w:rsidRPr="005941D7">
        <w:t>"</w:t>
      </w:r>
    </w:p>
    <w:p w14:paraId="4957D7C9" w14:textId="77777777" w:rsidR="00AB3159" w:rsidRPr="005941D7" w:rsidRDefault="00AB3159">
      <w:pPr>
        <w:ind w:right="396"/>
      </w:pPr>
    </w:p>
    <w:p w14:paraId="31EC7ABE" w14:textId="5FAFE975" w:rsidR="00A602A1" w:rsidRDefault="00DD6E01" w:rsidP="00A602A1">
      <w:pPr>
        <w:pStyle w:val="VBS-Dokumentenbezeichnung"/>
      </w:pPr>
      <w:r>
        <w:t xml:space="preserve">Befehl für die </w:t>
      </w:r>
      <w:r w:rsidR="008C3710">
        <w:t>Notfall-</w:t>
      </w:r>
      <w:r>
        <w:t>Alarmierung</w:t>
      </w:r>
      <w:r w:rsidR="00D51268">
        <w:t xml:space="preserve"> </w:t>
      </w:r>
      <w:proofErr w:type="spellStart"/>
      <w:r w:rsidR="00D51268">
        <w:t>Härkingen</w:t>
      </w:r>
      <w:proofErr w:type="spellEnd"/>
    </w:p>
    <w:p w14:paraId="2BDF26E0" w14:textId="4222237D" w:rsidR="008C3710" w:rsidRPr="008C3710" w:rsidRDefault="008C3710" w:rsidP="008C3710">
      <w:r>
        <w:t>Beilage 009 zum al</w:t>
      </w:r>
      <w:r w:rsidR="00D51268">
        <w:t>lgemeinen Befehl für den WK 2020</w:t>
      </w:r>
    </w:p>
    <w:p w14:paraId="68D5B292" w14:textId="7DE1F3D3" w:rsidR="00A602A1" w:rsidRPr="0073799E" w:rsidRDefault="0073799E" w:rsidP="00A602A1">
      <w:r w:rsidRPr="0073799E">
        <w:t>LK 1:50'000</w:t>
      </w:r>
      <w:r w:rsidR="00DD6E01">
        <w:t>;</w:t>
      </w:r>
      <w:r w:rsidR="00A602A1" w:rsidRPr="0073799E">
        <w:t xml:space="preserve"> </w:t>
      </w:r>
      <w:r w:rsidR="00FF696A">
        <w:t>BI 213, 233</w:t>
      </w:r>
    </w:p>
    <w:p w14:paraId="0155B502" w14:textId="2DDD85F3" w:rsidR="00A602A1" w:rsidRPr="00FE6ADA" w:rsidRDefault="00A602A1" w:rsidP="00A602A1"/>
    <w:p w14:paraId="500DC16D" w14:textId="7ABA067D" w:rsidR="00A602A1" w:rsidRDefault="00A602A1" w:rsidP="00A602A1">
      <w:pPr>
        <w:pStyle w:val="berschrift1"/>
        <w:ind w:right="0"/>
      </w:pPr>
      <w:r>
        <w:t>Orientierung</w:t>
      </w:r>
    </w:p>
    <w:p w14:paraId="0B09C159" w14:textId="5494F02D" w:rsidR="00DD6E01" w:rsidRDefault="002F56E4" w:rsidP="002F56E4">
      <w:pPr>
        <w:pStyle w:val="VBS-Eingerckt"/>
      </w:pPr>
      <w:r w:rsidRPr="002F56E4">
        <w:t>Es geht darum, im Falle eines Ereignisses (wie Feuer, oder ähnlichem) die Truppe</w:t>
      </w:r>
      <w:r>
        <w:t xml:space="preserve"> </w:t>
      </w:r>
      <w:r w:rsidRPr="002F56E4">
        <w:t>rasch in Sicherheit zu bringen und ein angemessenes Verhalten zu ermöglichen.</w:t>
      </w:r>
      <w:r>
        <w:t xml:space="preserve"> </w:t>
      </w:r>
      <w:r w:rsidRPr="002F56E4">
        <w:t>Dieser Befehl regelt den Ablauf im Notfall, sowie weitere vorbeugende</w:t>
      </w:r>
      <w:r>
        <w:t xml:space="preserve"> </w:t>
      </w:r>
      <w:r w:rsidRPr="002F56E4">
        <w:t>Massnahmen im Detail.</w:t>
      </w:r>
    </w:p>
    <w:p w14:paraId="7C28EE9B" w14:textId="63D2814B" w:rsidR="002F56E4" w:rsidRDefault="002F56E4" w:rsidP="002F56E4">
      <w:pPr>
        <w:pStyle w:val="VBS-Eingerckt"/>
      </w:pPr>
    </w:p>
    <w:p w14:paraId="1DB6F43D" w14:textId="0B082551" w:rsidR="002F56E4" w:rsidRDefault="002F56E4" w:rsidP="002F56E4">
      <w:pPr>
        <w:pStyle w:val="VBS-Eingerckt"/>
      </w:pPr>
      <w:r>
        <w:t>Im Fall einer Alarmierung ist das Schema "NOTFALLALARM" zu verwenden. Das Schema garantiert eine schnelle und zweckmässige Reaktion und enthält die wichtigsten Punkte, welche es im Fall eines Ereignisses zu befolgen gilt.</w:t>
      </w:r>
    </w:p>
    <w:p w14:paraId="43623F00" w14:textId="77777777" w:rsidR="002F56E4" w:rsidRPr="00F76F19" w:rsidRDefault="002F56E4" w:rsidP="002F56E4">
      <w:pPr>
        <w:pStyle w:val="VBS-Eingerckt"/>
      </w:pPr>
    </w:p>
    <w:p w14:paraId="310C91BA" w14:textId="61935CCB" w:rsidR="0040320B" w:rsidRPr="0040320B" w:rsidRDefault="00A602A1" w:rsidP="00DF5CDD">
      <w:pPr>
        <w:pStyle w:val="berschrift1"/>
        <w:ind w:right="0"/>
      </w:pPr>
      <w:r w:rsidRPr="007B23CB">
        <w:t>Absicht</w:t>
      </w:r>
    </w:p>
    <w:p w14:paraId="70E3EB0B" w14:textId="7BD0EAFB" w:rsidR="00A602A1" w:rsidRPr="00A747B5" w:rsidRDefault="00A602A1" w:rsidP="00A602A1">
      <w:pPr>
        <w:pStyle w:val="VBS-Eingerckt"/>
        <w:rPr>
          <w:rFonts w:cs="Arial"/>
        </w:rPr>
      </w:pPr>
      <w:r w:rsidRPr="00A747B5">
        <w:rPr>
          <w:rFonts w:cs="Arial"/>
        </w:rPr>
        <w:t>Ich will</w:t>
      </w:r>
    </w:p>
    <w:p w14:paraId="11EF9064" w14:textId="531DA9BD" w:rsidR="002F56E4" w:rsidRDefault="002F56E4" w:rsidP="00A82214">
      <w:pPr>
        <w:pStyle w:val="VBS-Eingerckt"/>
        <w:numPr>
          <w:ilvl w:val="0"/>
          <w:numId w:val="20"/>
        </w:numPr>
        <w:tabs>
          <w:tab w:val="clear" w:pos="1276"/>
        </w:tabs>
      </w:pPr>
      <w:r>
        <w:t>bei Ereignissen die gefährdete Truppe rasch und sicher evakuieren und vollständigen Bestand sofort erfassen;</w:t>
      </w:r>
    </w:p>
    <w:p w14:paraId="2E830C9E" w14:textId="333CBA97" w:rsidR="002F56E4" w:rsidRDefault="002F56E4" w:rsidP="00A82214">
      <w:pPr>
        <w:pStyle w:val="VBS-Eingerckt"/>
        <w:numPr>
          <w:ilvl w:val="0"/>
          <w:numId w:val="20"/>
        </w:numPr>
        <w:tabs>
          <w:tab w:val="clear" w:pos="1276"/>
        </w:tabs>
      </w:pPr>
      <w:r>
        <w:t>den Vorfall mit eigenen Mitteln unverzüglich bekämpfen;</w:t>
      </w:r>
    </w:p>
    <w:p w14:paraId="1ECD9C8F" w14:textId="00EDB495" w:rsidR="00A602A1" w:rsidRPr="007C2D0A" w:rsidRDefault="002F56E4" w:rsidP="00A82214">
      <w:pPr>
        <w:pStyle w:val="VBS-Eingerckt"/>
        <w:numPr>
          <w:ilvl w:val="0"/>
          <w:numId w:val="20"/>
        </w:numPr>
        <w:tabs>
          <w:tab w:val="clear" w:pos="1276"/>
        </w:tabs>
      </w:pPr>
      <w:r>
        <w:t>mich bereithalten, die zivilen Notfall-Organisationen bei Bedarf zu unterstützen</w:t>
      </w:r>
      <w:r w:rsidR="007C2D0A" w:rsidRPr="007C2D0A">
        <w:t>.</w:t>
      </w:r>
    </w:p>
    <w:p w14:paraId="67EA95EC" w14:textId="77777777" w:rsidR="00A602A1" w:rsidRPr="00526A63" w:rsidRDefault="00A602A1" w:rsidP="00A82214">
      <w:pPr>
        <w:autoSpaceDE w:val="0"/>
        <w:autoSpaceDN w:val="0"/>
        <w:adjustRightInd w:val="0"/>
        <w:spacing w:after="14"/>
        <w:rPr>
          <w:rFonts w:cs="Arial"/>
          <w:color w:val="000000"/>
          <w:lang w:eastAsia="de-CH"/>
        </w:rPr>
      </w:pPr>
    </w:p>
    <w:p w14:paraId="2D8667B6" w14:textId="6711D3EE" w:rsidR="00A602A1" w:rsidRDefault="00A602A1" w:rsidP="00A602A1">
      <w:pPr>
        <w:pStyle w:val="berschrift1"/>
        <w:ind w:right="0"/>
      </w:pPr>
      <w:r>
        <w:t>Aufträge</w:t>
      </w:r>
      <w:r w:rsidR="002F56E4">
        <w:t xml:space="preserve"> im Ereignisfall</w:t>
      </w:r>
    </w:p>
    <w:p w14:paraId="184576F4" w14:textId="77777777" w:rsidR="00A602A1" w:rsidRPr="007B23CB" w:rsidRDefault="00A602A1" w:rsidP="00A602A1">
      <w:pPr>
        <w:pStyle w:val="VBS-Eingerckt"/>
      </w:pPr>
    </w:p>
    <w:tbl>
      <w:tblPr>
        <w:tblW w:w="9212" w:type="dxa"/>
        <w:tblInd w:w="-32" w:type="dxa"/>
        <w:tblLayout w:type="fixed"/>
        <w:tblLook w:val="0000" w:firstRow="0" w:lastRow="0" w:firstColumn="0" w:lastColumn="0" w:noHBand="0" w:noVBand="0"/>
      </w:tblPr>
      <w:tblGrid>
        <w:gridCol w:w="3293"/>
        <w:gridCol w:w="5919"/>
      </w:tblGrid>
      <w:tr w:rsidR="00A602A1" w14:paraId="24ACBBF2" w14:textId="77777777" w:rsidTr="002F56E4">
        <w:tc>
          <w:tcPr>
            <w:tcW w:w="3293" w:type="dxa"/>
          </w:tcPr>
          <w:p w14:paraId="704F347C" w14:textId="1866410B" w:rsidR="00A602A1" w:rsidRPr="005B2046" w:rsidRDefault="002F56E4" w:rsidP="004A33F2">
            <w:pPr>
              <w:pStyle w:val="berschrift2"/>
              <w:rPr>
                <w:lang w:val="en-US"/>
              </w:rPr>
            </w:pPr>
            <w:r>
              <w:rPr>
                <w:lang w:val="en-US"/>
              </w:rPr>
              <w:t>ALARMIEREN</w:t>
            </w:r>
          </w:p>
        </w:tc>
        <w:tc>
          <w:tcPr>
            <w:tcW w:w="5919" w:type="dxa"/>
          </w:tcPr>
          <w:p w14:paraId="64BC86E5" w14:textId="77D8073A" w:rsidR="007235EB" w:rsidRPr="002F56E4" w:rsidRDefault="002F56E4" w:rsidP="00CB733A">
            <w:pPr>
              <w:pStyle w:val="Listenabsatz"/>
              <w:numPr>
                <w:ilvl w:val="0"/>
                <w:numId w:val="13"/>
              </w:numPr>
              <w:autoSpaceDE w:val="0"/>
              <w:autoSpaceDN w:val="0"/>
              <w:adjustRightInd w:val="0"/>
              <w:spacing w:after="14"/>
              <w:ind w:left="182" w:hanging="284"/>
              <w:rPr>
                <w:rFonts w:ascii="Arial" w:hAnsi="Arial" w:cs="Arial"/>
                <w:lang w:eastAsia="de-CH"/>
              </w:rPr>
            </w:pPr>
            <w:r>
              <w:rPr>
                <w:rFonts w:ascii="Arial" w:hAnsi="Arial" w:cs="Arial"/>
                <w:lang w:eastAsia="de-CH"/>
              </w:rPr>
              <w:t xml:space="preserve">Jeder, der ein Ereignis feststellt, löst den Alarm </w:t>
            </w:r>
            <w:r w:rsidRPr="002F56E4">
              <w:rPr>
                <w:rFonts w:ascii="Arial" w:hAnsi="Arial" w:cs="Arial"/>
                <w:lang w:eastAsia="de-CH"/>
              </w:rPr>
              <w:t>selbständig aus durch lautes Ausrufen "NOTFALLALARM"</w:t>
            </w:r>
            <w:r w:rsidR="007235EB" w:rsidRPr="002F56E4">
              <w:rPr>
                <w:rFonts w:ascii="Arial" w:hAnsi="Arial" w:cs="Arial"/>
                <w:lang w:eastAsia="de-CH"/>
              </w:rPr>
              <w:t>;</w:t>
            </w:r>
          </w:p>
          <w:p w14:paraId="7DD0944C" w14:textId="77777777" w:rsidR="00A602A1" w:rsidRPr="002F56E4" w:rsidRDefault="002F56E4" w:rsidP="002F56E4">
            <w:pPr>
              <w:pStyle w:val="Listenabsatz"/>
              <w:numPr>
                <w:ilvl w:val="0"/>
                <w:numId w:val="13"/>
              </w:numPr>
              <w:autoSpaceDE w:val="0"/>
              <w:autoSpaceDN w:val="0"/>
              <w:adjustRightInd w:val="0"/>
              <w:spacing w:after="14"/>
              <w:ind w:left="182" w:hanging="284"/>
              <w:rPr>
                <w:rFonts w:ascii="Arial" w:hAnsi="Arial" w:cs="Arial"/>
                <w:lang w:eastAsia="de-CH"/>
              </w:rPr>
            </w:pPr>
            <w:r w:rsidRPr="002F56E4">
              <w:rPr>
                <w:rFonts w:ascii="Arial" w:hAnsi="Arial" w:cs="Arial"/>
                <w:lang w:eastAsia="de-CH"/>
              </w:rPr>
              <w:t>Reihenfolge der Alarmierung:</w:t>
            </w:r>
          </w:p>
          <w:p w14:paraId="5D1E4F47" w14:textId="3663A1B8" w:rsidR="002F56E4" w:rsidRPr="002F56E4" w:rsidRDefault="002F56E4" w:rsidP="002F56E4">
            <w:pPr>
              <w:pStyle w:val="Listenabsatz"/>
              <w:numPr>
                <w:ilvl w:val="0"/>
                <w:numId w:val="22"/>
              </w:numPr>
              <w:autoSpaceDE w:val="0"/>
              <w:autoSpaceDN w:val="0"/>
              <w:adjustRightInd w:val="0"/>
              <w:spacing w:after="14"/>
              <w:ind w:left="603" w:hanging="425"/>
              <w:rPr>
                <w:rFonts w:ascii="Arial" w:hAnsi="Arial" w:cs="Arial"/>
                <w:lang w:eastAsia="de-CH"/>
              </w:rPr>
            </w:pPr>
            <w:r w:rsidRPr="002F56E4">
              <w:rPr>
                <w:rFonts w:ascii="Arial" w:hAnsi="Arial" w:cs="Arial"/>
                <w:lang w:eastAsia="de-CH"/>
              </w:rPr>
              <w:t>Direkt gefährdete Personen;</w:t>
            </w:r>
          </w:p>
          <w:p w14:paraId="6FCC4435" w14:textId="77777777" w:rsidR="002F56E4" w:rsidRPr="002F56E4" w:rsidRDefault="002F56E4" w:rsidP="002F56E4">
            <w:pPr>
              <w:pStyle w:val="Listenabsatz"/>
              <w:numPr>
                <w:ilvl w:val="0"/>
                <w:numId w:val="22"/>
              </w:numPr>
              <w:autoSpaceDE w:val="0"/>
              <w:autoSpaceDN w:val="0"/>
              <w:adjustRightInd w:val="0"/>
              <w:spacing w:after="14"/>
              <w:ind w:left="603" w:hanging="425"/>
              <w:rPr>
                <w:rFonts w:ascii="Arial" w:hAnsi="Arial" w:cs="Arial"/>
                <w:lang w:eastAsia="de-CH"/>
              </w:rPr>
            </w:pPr>
            <w:r w:rsidRPr="002F56E4">
              <w:rPr>
                <w:rFonts w:ascii="Arial" w:hAnsi="Arial" w:cs="Arial"/>
                <w:lang w:eastAsia="de-CH"/>
              </w:rPr>
              <w:t>Wache;</w:t>
            </w:r>
          </w:p>
          <w:p w14:paraId="3D66DE8A" w14:textId="77777777" w:rsidR="002F56E4" w:rsidRPr="002F56E4" w:rsidRDefault="002F56E4" w:rsidP="002F56E4">
            <w:pPr>
              <w:pStyle w:val="Listenabsatz"/>
              <w:numPr>
                <w:ilvl w:val="0"/>
                <w:numId w:val="22"/>
              </w:numPr>
              <w:autoSpaceDE w:val="0"/>
              <w:autoSpaceDN w:val="0"/>
              <w:adjustRightInd w:val="0"/>
              <w:spacing w:after="14"/>
              <w:ind w:left="603" w:hanging="425"/>
              <w:rPr>
                <w:rFonts w:ascii="Arial" w:hAnsi="Arial" w:cs="Arial"/>
                <w:lang w:eastAsia="de-CH"/>
              </w:rPr>
            </w:pPr>
            <w:r w:rsidRPr="002F56E4">
              <w:rPr>
                <w:rFonts w:ascii="Arial" w:hAnsi="Arial" w:cs="Arial"/>
                <w:lang w:eastAsia="de-CH"/>
              </w:rPr>
              <w:t>Feuerwehr – Tel. 118;</w:t>
            </w:r>
          </w:p>
          <w:p w14:paraId="3183B468" w14:textId="5075CD48" w:rsidR="002F56E4" w:rsidRPr="009C6BF8" w:rsidRDefault="002F56E4" w:rsidP="002F56E4">
            <w:pPr>
              <w:pStyle w:val="Listenabsatz"/>
              <w:numPr>
                <w:ilvl w:val="0"/>
                <w:numId w:val="22"/>
              </w:numPr>
              <w:autoSpaceDE w:val="0"/>
              <w:autoSpaceDN w:val="0"/>
              <w:adjustRightInd w:val="0"/>
              <w:spacing w:after="14"/>
              <w:ind w:left="603" w:hanging="425"/>
              <w:rPr>
                <w:rFonts w:cs="Arial"/>
                <w:lang w:eastAsia="de-CH"/>
              </w:rPr>
            </w:pPr>
            <w:r w:rsidRPr="002F56E4">
              <w:rPr>
                <w:rFonts w:ascii="Arial" w:hAnsi="Arial" w:cs="Arial"/>
                <w:lang w:eastAsia="de-CH"/>
              </w:rPr>
              <w:t xml:space="preserve">Kp </w:t>
            </w:r>
            <w:proofErr w:type="spellStart"/>
            <w:r w:rsidRPr="002F56E4">
              <w:rPr>
                <w:rFonts w:ascii="Arial" w:hAnsi="Arial" w:cs="Arial"/>
                <w:lang w:eastAsia="de-CH"/>
              </w:rPr>
              <w:t>Kdt</w:t>
            </w:r>
            <w:proofErr w:type="spellEnd"/>
            <w:r w:rsidRPr="002F56E4">
              <w:rPr>
                <w:rFonts w:ascii="Arial" w:hAnsi="Arial" w:cs="Arial"/>
                <w:lang w:eastAsia="de-CH"/>
              </w:rPr>
              <w:t xml:space="preserve"> – Kader </w:t>
            </w:r>
            <w:r>
              <w:rPr>
                <w:rFonts w:ascii="Arial" w:hAnsi="Arial" w:cs="Arial"/>
                <w:lang w:eastAsia="de-CH"/>
              </w:rPr>
              <w:t>–</w:t>
            </w:r>
            <w:r w:rsidRPr="002F56E4">
              <w:rPr>
                <w:rFonts w:ascii="Arial" w:hAnsi="Arial" w:cs="Arial"/>
                <w:lang w:eastAsia="de-CH"/>
              </w:rPr>
              <w:t xml:space="preserve"> Truppe</w:t>
            </w:r>
            <w:r>
              <w:rPr>
                <w:rFonts w:ascii="Arial" w:hAnsi="Arial" w:cs="Arial"/>
                <w:lang w:eastAsia="de-CH"/>
              </w:rPr>
              <w:t>.</w:t>
            </w:r>
          </w:p>
        </w:tc>
      </w:tr>
      <w:tr w:rsidR="00A602A1" w:rsidRPr="007B23CB" w14:paraId="509226BF" w14:textId="77777777" w:rsidTr="002F56E4">
        <w:tc>
          <w:tcPr>
            <w:tcW w:w="3293" w:type="dxa"/>
          </w:tcPr>
          <w:p w14:paraId="19796244" w14:textId="7372FC69" w:rsidR="00A602A1" w:rsidRPr="002F56E4" w:rsidRDefault="002F56E4" w:rsidP="004F63D8">
            <w:pPr>
              <w:pStyle w:val="berschrift2"/>
            </w:pPr>
            <w:r>
              <w:t>RETTEN</w:t>
            </w:r>
          </w:p>
        </w:tc>
        <w:tc>
          <w:tcPr>
            <w:tcW w:w="5919" w:type="dxa"/>
          </w:tcPr>
          <w:p w14:paraId="7B812628" w14:textId="681C641C" w:rsidR="002F56E4" w:rsidRPr="007235EB" w:rsidRDefault="002F56E4" w:rsidP="002F56E4">
            <w:pPr>
              <w:pStyle w:val="Listenabsatz"/>
              <w:numPr>
                <w:ilvl w:val="0"/>
                <w:numId w:val="13"/>
              </w:numPr>
              <w:autoSpaceDE w:val="0"/>
              <w:autoSpaceDN w:val="0"/>
              <w:adjustRightInd w:val="0"/>
              <w:spacing w:after="14"/>
              <w:ind w:left="182" w:hanging="284"/>
              <w:rPr>
                <w:rFonts w:ascii="Arial" w:hAnsi="Arial" w:cs="Arial"/>
                <w:lang w:eastAsia="de-CH"/>
              </w:rPr>
            </w:pPr>
            <w:r>
              <w:rPr>
                <w:rFonts w:ascii="Arial" w:hAnsi="Arial" w:cs="Arial"/>
                <w:lang w:eastAsia="de-CH"/>
              </w:rPr>
              <w:t>Leben retten, Personen evakuieren;</w:t>
            </w:r>
          </w:p>
          <w:p w14:paraId="64A2B1F6" w14:textId="4CF4104D" w:rsidR="00A602A1" w:rsidRPr="00CD177A" w:rsidRDefault="002F56E4" w:rsidP="00CB733A">
            <w:pPr>
              <w:pStyle w:val="Listenabsatz"/>
              <w:numPr>
                <w:ilvl w:val="0"/>
                <w:numId w:val="13"/>
              </w:numPr>
              <w:autoSpaceDE w:val="0"/>
              <w:autoSpaceDN w:val="0"/>
              <w:adjustRightInd w:val="0"/>
              <w:spacing w:after="14"/>
              <w:ind w:left="182" w:hanging="284"/>
              <w:rPr>
                <w:rFonts w:ascii="Arial" w:hAnsi="Arial" w:cs="Arial"/>
                <w:lang w:eastAsia="de-CH"/>
              </w:rPr>
            </w:pPr>
            <w:proofErr w:type="spellStart"/>
            <w:r>
              <w:rPr>
                <w:rFonts w:ascii="Arial" w:hAnsi="Arial" w:cs="Arial"/>
                <w:lang w:eastAsia="de-CH"/>
              </w:rPr>
              <w:t>Fz</w:t>
            </w:r>
            <w:proofErr w:type="spellEnd"/>
            <w:r>
              <w:rPr>
                <w:rFonts w:ascii="Arial" w:hAnsi="Arial" w:cs="Arial"/>
                <w:lang w:eastAsia="de-CH"/>
              </w:rPr>
              <w:t xml:space="preserve">, Mat, </w:t>
            </w:r>
            <w:proofErr w:type="spellStart"/>
            <w:r>
              <w:rPr>
                <w:rFonts w:ascii="Arial" w:hAnsi="Arial" w:cs="Arial"/>
                <w:lang w:eastAsia="de-CH"/>
              </w:rPr>
              <w:t>Mun</w:t>
            </w:r>
            <w:proofErr w:type="spellEnd"/>
            <w:r>
              <w:rPr>
                <w:rFonts w:ascii="Arial" w:hAnsi="Arial" w:cs="Arial"/>
                <w:lang w:eastAsia="de-CH"/>
              </w:rPr>
              <w:t xml:space="preserve">, </w:t>
            </w:r>
            <w:proofErr w:type="spellStart"/>
            <w:r>
              <w:rPr>
                <w:rFonts w:ascii="Arial" w:hAnsi="Arial" w:cs="Arial"/>
                <w:lang w:eastAsia="de-CH"/>
              </w:rPr>
              <w:t>etc</w:t>
            </w:r>
            <w:proofErr w:type="spellEnd"/>
            <w:r>
              <w:rPr>
                <w:rFonts w:ascii="Arial" w:hAnsi="Arial" w:cs="Arial"/>
                <w:lang w:eastAsia="de-CH"/>
              </w:rPr>
              <w:t xml:space="preserve"> aus der Gefahrenzone bringen</w:t>
            </w:r>
            <w:r w:rsidR="007235EB" w:rsidRPr="007235EB">
              <w:rPr>
                <w:rFonts w:ascii="Arial" w:hAnsi="Arial" w:cs="Arial"/>
                <w:lang w:eastAsia="de-CH"/>
              </w:rPr>
              <w:t>.</w:t>
            </w:r>
          </w:p>
        </w:tc>
      </w:tr>
    </w:tbl>
    <w:p w14:paraId="6F2C2B62" w14:textId="77777777" w:rsidR="00DF5CDD" w:rsidRDefault="00DF5CDD"/>
    <w:tbl>
      <w:tblPr>
        <w:tblW w:w="9212" w:type="dxa"/>
        <w:tblInd w:w="-32" w:type="dxa"/>
        <w:tblLayout w:type="fixed"/>
        <w:tblLook w:val="0000" w:firstRow="0" w:lastRow="0" w:firstColumn="0" w:lastColumn="0" w:noHBand="0" w:noVBand="0"/>
      </w:tblPr>
      <w:tblGrid>
        <w:gridCol w:w="3293"/>
        <w:gridCol w:w="5919"/>
      </w:tblGrid>
      <w:tr w:rsidR="00A602A1" w14:paraId="280D935B" w14:textId="77777777" w:rsidTr="002F56E4">
        <w:tc>
          <w:tcPr>
            <w:tcW w:w="3293" w:type="dxa"/>
          </w:tcPr>
          <w:p w14:paraId="21216DFB" w14:textId="77777777" w:rsidR="00A602A1" w:rsidRDefault="002F56E4" w:rsidP="004F63D8">
            <w:pPr>
              <w:pStyle w:val="berschrift2"/>
              <w:rPr>
                <w:lang w:val="en-US"/>
              </w:rPr>
            </w:pPr>
            <w:r>
              <w:rPr>
                <w:lang w:val="en-US"/>
              </w:rPr>
              <w:lastRenderedPageBreak/>
              <w:t>LÖSCHEN</w:t>
            </w:r>
          </w:p>
          <w:p w14:paraId="3D6788A0" w14:textId="00AABD64" w:rsidR="002F56E4" w:rsidRPr="002F56E4" w:rsidRDefault="002F56E4" w:rsidP="002F56E4">
            <w:pPr>
              <w:pStyle w:val="VBS-Eingerckt"/>
              <w:rPr>
                <w:b/>
                <w:lang w:val="en-US"/>
              </w:rPr>
            </w:pPr>
            <w:r w:rsidRPr="002F56E4">
              <w:rPr>
                <w:b/>
                <w:lang w:val="en-US"/>
              </w:rPr>
              <w:t>VORFALL BEKÄMPFEN</w:t>
            </w:r>
          </w:p>
        </w:tc>
        <w:tc>
          <w:tcPr>
            <w:tcW w:w="5919" w:type="dxa"/>
          </w:tcPr>
          <w:p w14:paraId="4C00DFE7" w14:textId="12E8B0F4" w:rsidR="00A602A1" w:rsidRPr="002F56E4" w:rsidRDefault="002F56E4" w:rsidP="002F56E4">
            <w:pPr>
              <w:pStyle w:val="Listenabsatz"/>
              <w:numPr>
                <w:ilvl w:val="0"/>
                <w:numId w:val="14"/>
              </w:numPr>
              <w:tabs>
                <w:tab w:val="num" w:pos="360"/>
              </w:tabs>
              <w:ind w:left="179" w:hanging="284"/>
              <w:rPr>
                <w:rFonts w:ascii="Arial" w:hAnsi="Arial" w:cs="Arial"/>
                <w:lang w:eastAsia="de-CH"/>
              </w:rPr>
            </w:pPr>
            <w:r w:rsidRPr="002F56E4">
              <w:rPr>
                <w:rFonts w:ascii="Arial" w:hAnsi="Arial" w:cs="Arial"/>
                <w:lang w:eastAsia="de-CH"/>
              </w:rPr>
              <w:t xml:space="preserve">Sofort mit allen z </w:t>
            </w:r>
            <w:proofErr w:type="spellStart"/>
            <w:r w:rsidRPr="002F56E4">
              <w:rPr>
                <w:rFonts w:ascii="Arial" w:hAnsi="Arial" w:cs="Arial"/>
                <w:lang w:eastAsia="de-CH"/>
              </w:rPr>
              <w:t>Vf</w:t>
            </w:r>
            <w:proofErr w:type="spellEnd"/>
            <w:r w:rsidRPr="002F56E4">
              <w:rPr>
                <w:rFonts w:ascii="Arial" w:hAnsi="Arial" w:cs="Arial"/>
                <w:lang w:eastAsia="de-CH"/>
              </w:rPr>
              <w:t xml:space="preserve"> stehenden Mitteln mit der Bekämpfung des Ereignisses beginnen;</w:t>
            </w:r>
          </w:p>
          <w:p w14:paraId="2DD5CDE2" w14:textId="77777777" w:rsidR="002F56E4" w:rsidRDefault="002F56E4" w:rsidP="002F56E4">
            <w:pPr>
              <w:pStyle w:val="Listenabsatz"/>
              <w:numPr>
                <w:ilvl w:val="0"/>
                <w:numId w:val="14"/>
              </w:numPr>
              <w:tabs>
                <w:tab w:val="num" w:pos="360"/>
              </w:tabs>
              <w:ind w:left="179" w:hanging="284"/>
              <w:rPr>
                <w:rFonts w:ascii="Arial" w:hAnsi="Arial" w:cs="Arial"/>
                <w:lang w:eastAsia="de-CH"/>
              </w:rPr>
            </w:pPr>
            <w:r>
              <w:rPr>
                <w:rFonts w:ascii="Arial" w:hAnsi="Arial" w:cs="Arial"/>
                <w:lang w:eastAsia="de-CH"/>
              </w:rPr>
              <w:t xml:space="preserve">Bei Feuer: Feuerlöscher, Hydrant, Wasserspritze, improvisierte Mittel, </w:t>
            </w:r>
            <w:proofErr w:type="spellStart"/>
            <w:r>
              <w:rPr>
                <w:rFonts w:ascii="Arial" w:hAnsi="Arial" w:cs="Arial"/>
                <w:lang w:eastAsia="de-CH"/>
              </w:rPr>
              <w:t>etc</w:t>
            </w:r>
            <w:proofErr w:type="spellEnd"/>
            <w:r>
              <w:rPr>
                <w:rFonts w:ascii="Arial" w:hAnsi="Arial" w:cs="Arial"/>
                <w:lang w:eastAsia="de-CH"/>
              </w:rPr>
              <w:t>;</w:t>
            </w:r>
          </w:p>
          <w:p w14:paraId="642CDC55" w14:textId="2B5B46E5" w:rsidR="002F56E4" w:rsidRPr="002F56E4" w:rsidRDefault="002F56E4" w:rsidP="002F56E4">
            <w:pPr>
              <w:pStyle w:val="Listenabsatz"/>
              <w:numPr>
                <w:ilvl w:val="0"/>
                <w:numId w:val="14"/>
              </w:numPr>
              <w:tabs>
                <w:tab w:val="num" w:pos="360"/>
              </w:tabs>
              <w:ind w:left="179" w:hanging="284"/>
              <w:rPr>
                <w:rFonts w:ascii="Arial" w:hAnsi="Arial" w:cs="Arial"/>
                <w:lang w:eastAsia="de-CH"/>
              </w:rPr>
            </w:pPr>
            <w:r w:rsidRPr="002F56E4">
              <w:rPr>
                <w:rFonts w:ascii="Arial" w:hAnsi="Arial" w:cs="Arial"/>
                <w:lang w:eastAsia="de-CH"/>
              </w:rPr>
              <w:t xml:space="preserve">Bis zum Eintreffen eines Vorgesetzten oder der Feuerwehr übernimmt der </w:t>
            </w:r>
            <w:proofErr w:type="spellStart"/>
            <w:r w:rsidRPr="002F56E4">
              <w:rPr>
                <w:rFonts w:ascii="Arial" w:hAnsi="Arial" w:cs="Arial"/>
                <w:lang w:eastAsia="de-CH"/>
              </w:rPr>
              <w:t>Wachtkdt</w:t>
            </w:r>
            <w:proofErr w:type="spellEnd"/>
            <w:r w:rsidRPr="002F56E4">
              <w:rPr>
                <w:rFonts w:ascii="Arial" w:hAnsi="Arial" w:cs="Arial"/>
                <w:lang w:eastAsia="de-CH"/>
              </w:rPr>
              <w:t xml:space="preserve"> / </w:t>
            </w:r>
            <w:proofErr w:type="spellStart"/>
            <w:r w:rsidRPr="002F56E4">
              <w:rPr>
                <w:rFonts w:ascii="Arial" w:hAnsi="Arial" w:cs="Arial"/>
                <w:lang w:eastAsia="de-CH"/>
              </w:rPr>
              <w:t>Wachtof</w:t>
            </w:r>
            <w:proofErr w:type="spellEnd"/>
            <w:r w:rsidRPr="002F56E4">
              <w:rPr>
                <w:rFonts w:ascii="Arial" w:hAnsi="Arial" w:cs="Arial"/>
                <w:lang w:eastAsia="de-CH"/>
              </w:rPr>
              <w:t xml:space="preserve"> die Leitung der Löscharbeiten. Dabei hat die eigene Sicherheit der Löschtruppe absolute </w:t>
            </w:r>
            <w:r>
              <w:rPr>
                <w:rFonts w:ascii="Arial" w:hAnsi="Arial" w:cs="Arial"/>
                <w:lang w:eastAsia="de-CH"/>
              </w:rPr>
              <w:t>Priorität.</w:t>
            </w:r>
          </w:p>
        </w:tc>
      </w:tr>
      <w:tr w:rsidR="00A602A1" w:rsidRPr="007B23CB" w14:paraId="586366E0" w14:textId="77777777" w:rsidTr="002F56E4">
        <w:trPr>
          <w:trHeight w:val="615"/>
        </w:trPr>
        <w:tc>
          <w:tcPr>
            <w:tcW w:w="3293" w:type="dxa"/>
          </w:tcPr>
          <w:p w14:paraId="0249DB13" w14:textId="7F97495B" w:rsidR="00A602A1" w:rsidRPr="00470797" w:rsidRDefault="002F56E4" w:rsidP="004F63D8">
            <w:pPr>
              <w:pStyle w:val="berschrift2"/>
              <w:rPr>
                <w:lang w:val="en-US"/>
              </w:rPr>
            </w:pPr>
            <w:r>
              <w:rPr>
                <w:lang w:val="en-US"/>
              </w:rPr>
              <w:t>KONTROLLE BESTAND</w:t>
            </w:r>
          </w:p>
        </w:tc>
        <w:tc>
          <w:tcPr>
            <w:tcW w:w="5919" w:type="dxa"/>
          </w:tcPr>
          <w:p w14:paraId="725899BD" w14:textId="7E12B76D" w:rsidR="00DF5CDD" w:rsidRDefault="00DF5CDD" w:rsidP="00DF5CDD">
            <w:pPr>
              <w:pStyle w:val="Listenabsatz"/>
              <w:numPr>
                <w:ilvl w:val="0"/>
                <w:numId w:val="14"/>
              </w:numPr>
              <w:ind w:left="179" w:hanging="284"/>
              <w:rPr>
                <w:rFonts w:ascii="Arial" w:hAnsi="Arial" w:cs="Arial"/>
                <w:lang w:eastAsia="de-CH"/>
              </w:rPr>
            </w:pPr>
            <w:r>
              <w:rPr>
                <w:rFonts w:ascii="Arial" w:hAnsi="Arial" w:cs="Arial"/>
                <w:lang w:eastAsia="de-CH"/>
              </w:rPr>
              <w:t xml:space="preserve">Besammlung aller Anwesenden Angehörigen der Kp vor </w:t>
            </w:r>
            <w:r w:rsidR="002F2170">
              <w:rPr>
                <w:rFonts w:ascii="Arial" w:hAnsi="Arial" w:cs="Arial"/>
                <w:lang w:eastAsia="de-CH"/>
              </w:rPr>
              <w:t>dem</w:t>
            </w:r>
            <w:r>
              <w:rPr>
                <w:rFonts w:ascii="Arial" w:hAnsi="Arial" w:cs="Arial"/>
                <w:lang w:eastAsia="de-CH"/>
              </w:rPr>
              <w:t xml:space="preserve"> </w:t>
            </w:r>
            <w:r w:rsidR="002F2170">
              <w:rPr>
                <w:rFonts w:ascii="Arial" w:hAnsi="Arial" w:cs="Arial"/>
                <w:lang w:eastAsia="de-CH"/>
              </w:rPr>
              <w:t>roten Sportplatz</w:t>
            </w:r>
            <w:r>
              <w:rPr>
                <w:rFonts w:ascii="Arial" w:hAnsi="Arial" w:cs="Arial"/>
                <w:lang w:eastAsia="de-CH"/>
              </w:rPr>
              <w:t>;</w:t>
            </w:r>
          </w:p>
          <w:p w14:paraId="1EBD8CB9" w14:textId="77777777" w:rsidR="00DF5CDD" w:rsidRDefault="00DF5CDD" w:rsidP="00DF5CDD">
            <w:pPr>
              <w:pStyle w:val="Listenabsatz"/>
              <w:numPr>
                <w:ilvl w:val="0"/>
                <w:numId w:val="14"/>
              </w:numPr>
              <w:ind w:left="179" w:hanging="284"/>
              <w:rPr>
                <w:rFonts w:ascii="Arial" w:hAnsi="Arial" w:cs="Arial"/>
                <w:lang w:eastAsia="de-CH"/>
              </w:rPr>
            </w:pPr>
            <w:r w:rsidRPr="00DF5CDD">
              <w:rPr>
                <w:rFonts w:ascii="Arial" w:hAnsi="Arial" w:cs="Arial"/>
                <w:lang w:eastAsia="de-CH"/>
              </w:rPr>
              <w:t xml:space="preserve">Führen sofort unter der Leitung des Ranghöchsten eine </w:t>
            </w:r>
            <w:proofErr w:type="spellStart"/>
            <w:r w:rsidRPr="00DF5CDD">
              <w:rPr>
                <w:rFonts w:ascii="Arial" w:hAnsi="Arial" w:cs="Arial"/>
                <w:lang w:eastAsia="de-CH"/>
              </w:rPr>
              <w:t>Bestandeskontrolle</w:t>
            </w:r>
            <w:proofErr w:type="spellEnd"/>
            <w:r w:rsidRPr="00DF5CDD">
              <w:rPr>
                <w:rFonts w:ascii="Arial" w:hAnsi="Arial" w:cs="Arial"/>
                <w:lang w:eastAsia="de-CH"/>
              </w:rPr>
              <w:t xml:space="preserve"> des Zuges und melden diese dem ranghöchsten Anwesenden der Kp. Der </w:t>
            </w:r>
            <w:proofErr w:type="spellStart"/>
            <w:r w:rsidRPr="00DF5CDD">
              <w:rPr>
                <w:rFonts w:ascii="Arial" w:hAnsi="Arial" w:cs="Arial"/>
                <w:lang w:eastAsia="de-CH"/>
              </w:rPr>
              <w:t>Einh</w:t>
            </w:r>
            <w:proofErr w:type="spellEnd"/>
            <w:r w:rsidRPr="00DF5CDD">
              <w:rPr>
                <w:rFonts w:ascii="Arial" w:hAnsi="Arial" w:cs="Arial"/>
                <w:lang w:eastAsia="de-CH"/>
              </w:rPr>
              <w:t xml:space="preserve"> </w:t>
            </w:r>
            <w:proofErr w:type="spellStart"/>
            <w:r w:rsidRPr="00DF5CDD">
              <w:rPr>
                <w:rFonts w:ascii="Arial" w:hAnsi="Arial" w:cs="Arial"/>
                <w:lang w:eastAsia="de-CH"/>
              </w:rPr>
              <w:t>Fw</w:t>
            </w:r>
            <w:proofErr w:type="spellEnd"/>
            <w:r w:rsidRPr="00DF5CDD">
              <w:rPr>
                <w:rFonts w:ascii="Arial" w:hAnsi="Arial" w:cs="Arial"/>
                <w:lang w:eastAsia="de-CH"/>
              </w:rPr>
              <w:t xml:space="preserve"> verfügt über die aktuellste </w:t>
            </w:r>
            <w:proofErr w:type="spellStart"/>
            <w:r w:rsidRPr="00DF5CDD">
              <w:rPr>
                <w:rFonts w:ascii="Arial" w:hAnsi="Arial" w:cs="Arial"/>
                <w:lang w:eastAsia="de-CH"/>
              </w:rPr>
              <w:t>Bestandesliste</w:t>
            </w:r>
            <w:proofErr w:type="spellEnd"/>
            <w:r w:rsidRPr="00DF5CDD">
              <w:rPr>
                <w:rFonts w:ascii="Arial" w:hAnsi="Arial" w:cs="Arial"/>
                <w:lang w:eastAsia="de-CH"/>
              </w:rPr>
              <w:t>;</w:t>
            </w:r>
          </w:p>
          <w:p w14:paraId="379B3595" w14:textId="3E8C12E4" w:rsidR="00DF5CDD" w:rsidRPr="002F56E4" w:rsidRDefault="00DF5CDD" w:rsidP="00DF5CDD">
            <w:pPr>
              <w:pStyle w:val="Listenabsatz"/>
              <w:numPr>
                <w:ilvl w:val="0"/>
                <w:numId w:val="14"/>
              </w:numPr>
              <w:ind w:left="179" w:hanging="284"/>
              <w:rPr>
                <w:rFonts w:ascii="Arial" w:hAnsi="Arial" w:cs="Arial"/>
                <w:lang w:eastAsia="de-CH"/>
              </w:rPr>
            </w:pPr>
            <w:r w:rsidRPr="00DF5CDD">
              <w:rPr>
                <w:rFonts w:ascii="Arial" w:hAnsi="Arial" w:cs="Arial"/>
                <w:lang w:eastAsia="de-CH"/>
              </w:rPr>
              <w:t>Halten sich für weitere Aufträge mit ihren Zügen bereit.</w:t>
            </w:r>
          </w:p>
        </w:tc>
      </w:tr>
    </w:tbl>
    <w:p w14:paraId="4430E232" w14:textId="7CE28523" w:rsidR="00BC4644" w:rsidRDefault="00BC4644">
      <w:pPr>
        <w:ind w:right="0"/>
        <w:rPr>
          <w:rFonts w:eastAsia="Times New Roman" w:cs="Arial"/>
          <w:b/>
          <w:bCs/>
          <w:szCs w:val="24"/>
          <w:lang w:eastAsia="de-DE"/>
        </w:rPr>
      </w:pPr>
    </w:p>
    <w:p w14:paraId="7E9A0097" w14:textId="7F631549" w:rsidR="00A602A1" w:rsidRDefault="00A602A1" w:rsidP="00526A63">
      <w:pPr>
        <w:pStyle w:val="berschrift1"/>
        <w:ind w:right="0"/>
      </w:pPr>
      <w:r>
        <w:t>Besondere Anordnungen</w:t>
      </w:r>
    </w:p>
    <w:p w14:paraId="75608242" w14:textId="0CCEF4B9" w:rsidR="004F63D8" w:rsidRDefault="004F63D8" w:rsidP="004F63D8">
      <w:pPr>
        <w:pStyle w:val="VBS-Eingerckt"/>
      </w:pPr>
    </w:p>
    <w:p w14:paraId="525A0D71" w14:textId="68B40ED1" w:rsidR="00A602A1" w:rsidRDefault="00DF5CDD" w:rsidP="00A602A1">
      <w:pPr>
        <w:pStyle w:val="berschrift2"/>
      </w:pPr>
      <w:bookmarkStart w:id="0" w:name="AbsenderOrganisation"/>
      <w:r>
        <w:t>Weiteres Standardverhalten und Massnahmen</w:t>
      </w:r>
    </w:p>
    <w:p w14:paraId="263BEA8A" w14:textId="77777777" w:rsidR="00DF5CDD" w:rsidRDefault="00DF5CDD" w:rsidP="00A82214">
      <w:pPr>
        <w:pStyle w:val="VBS-Eingerckt"/>
        <w:numPr>
          <w:ilvl w:val="0"/>
          <w:numId w:val="20"/>
        </w:numPr>
        <w:tabs>
          <w:tab w:val="clear" w:pos="1276"/>
        </w:tabs>
      </w:pPr>
      <w:r>
        <w:t>Ruhe bewahren, Alarm weitergeben, Türen und Fenster schliessen;</w:t>
      </w:r>
    </w:p>
    <w:p w14:paraId="03939579" w14:textId="0117B0C6" w:rsidR="00DF5CDD" w:rsidRDefault="00DF5CDD" w:rsidP="00A82214">
      <w:pPr>
        <w:pStyle w:val="VBS-Eingerckt"/>
        <w:numPr>
          <w:ilvl w:val="0"/>
          <w:numId w:val="20"/>
        </w:numPr>
        <w:tabs>
          <w:tab w:val="clear" w:pos="1276"/>
        </w:tabs>
      </w:pPr>
      <w:r>
        <w:t>Mitnehmen: Wenn es die Umstände erlauben, sofern nicht in Waffenkammer eingelagert, die persönliche Waffe;</w:t>
      </w:r>
    </w:p>
    <w:p w14:paraId="0736CA3B" w14:textId="3EBA13BA" w:rsidR="00DF5CDD" w:rsidRDefault="00DF5CDD" w:rsidP="00A82214">
      <w:pPr>
        <w:pStyle w:val="VBS-Eingerckt"/>
        <w:numPr>
          <w:ilvl w:val="0"/>
          <w:numId w:val="20"/>
        </w:numPr>
        <w:tabs>
          <w:tab w:val="clear" w:pos="1276"/>
        </w:tabs>
      </w:pPr>
      <w:r>
        <w:t>Fluchtwege sind durch die Wache sofort zu öffnen;</w:t>
      </w:r>
    </w:p>
    <w:p w14:paraId="527775A5" w14:textId="77777777" w:rsidR="00DF5CDD" w:rsidRDefault="00DF5CDD" w:rsidP="00A82214">
      <w:pPr>
        <w:pStyle w:val="VBS-Eingerckt"/>
        <w:numPr>
          <w:ilvl w:val="0"/>
          <w:numId w:val="20"/>
        </w:numPr>
        <w:tabs>
          <w:tab w:val="clear" w:pos="1276"/>
        </w:tabs>
      </w:pPr>
      <w:r>
        <w:t xml:space="preserve">Die Wache verlässt den Standort erst, wenn ihr eigenes Leben in Gefahr </w:t>
      </w:r>
      <w:proofErr w:type="gramStart"/>
      <w:r>
        <w:t>ist</w:t>
      </w:r>
      <w:proofErr w:type="gramEnd"/>
      <w:r>
        <w:t>;</w:t>
      </w:r>
    </w:p>
    <w:p w14:paraId="066C3312" w14:textId="238EACFE" w:rsidR="00DF5CDD" w:rsidRDefault="00DF5CDD" w:rsidP="00A82214">
      <w:pPr>
        <w:pStyle w:val="VBS-Eingerckt"/>
        <w:numPr>
          <w:ilvl w:val="0"/>
          <w:numId w:val="20"/>
        </w:numPr>
        <w:tabs>
          <w:tab w:val="clear" w:pos="1276"/>
        </w:tabs>
      </w:pPr>
      <w:r>
        <w:t>Eine Minimalsicherung und permanente Be</w:t>
      </w:r>
      <w:r w:rsidR="00A82214">
        <w:t xml:space="preserve">wachung von Wf und sens Mat ist </w:t>
      </w:r>
      <w:r>
        <w:t>der Lage angepasst aufrechtzuerhalten;</w:t>
      </w:r>
    </w:p>
    <w:p w14:paraId="74D2FD1A" w14:textId="135E9CED" w:rsidR="00DF5CDD" w:rsidRDefault="00DF5CDD" w:rsidP="00A82214">
      <w:pPr>
        <w:pStyle w:val="VBS-Eingerckt"/>
        <w:numPr>
          <w:ilvl w:val="0"/>
          <w:numId w:val="20"/>
        </w:numPr>
        <w:tabs>
          <w:tab w:val="clear" w:pos="1276"/>
        </w:tabs>
      </w:pPr>
      <w:r>
        <w:t xml:space="preserve">Der </w:t>
      </w:r>
      <w:proofErr w:type="spellStart"/>
      <w:r>
        <w:t>Einh</w:t>
      </w:r>
      <w:proofErr w:type="spellEnd"/>
      <w:r>
        <w:t xml:space="preserve"> </w:t>
      </w:r>
      <w:proofErr w:type="spellStart"/>
      <w:r>
        <w:t>Fw</w:t>
      </w:r>
      <w:proofErr w:type="spellEnd"/>
      <w:r>
        <w:t xml:space="preserve"> (wenn anwesend) organisiert nötigenfalls eine </w:t>
      </w:r>
      <w:proofErr w:type="spellStart"/>
      <w:r>
        <w:t>Verwundetensammelstelle</w:t>
      </w:r>
      <w:proofErr w:type="spellEnd"/>
      <w:r>
        <w:t xml:space="preserve"> und koordiniert den San D mit dem KA und den </w:t>
      </w:r>
      <w:proofErr w:type="spellStart"/>
      <w:r>
        <w:t>ziv</w:t>
      </w:r>
      <w:proofErr w:type="spellEnd"/>
      <w:r>
        <w:t xml:space="preserve"> Einsatzkräften;</w:t>
      </w:r>
    </w:p>
    <w:p w14:paraId="5EA94848" w14:textId="277F05BF" w:rsidR="00DF5CDD" w:rsidRPr="00DF5CDD" w:rsidRDefault="00DF5CDD" w:rsidP="00A82214">
      <w:pPr>
        <w:pStyle w:val="VBS-Eingerckt"/>
        <w:numPr>
          <w:ilvl w:val="0"/>
          <w:numId w:val="20"/>
        </w:numPr>
        <w:tabs>
          <w:tab w:val="clear" w:pos="1276"/>
        </w:tabs>
      </w:pPr>
      <w:r>
        <w:t>Bestehende Aufträge sind, wenn durch die Lage möglich und nicht aufgehoben, weiterzuführen.</w:t>
      </w:r>
    </w:p>
    <w:p w14:paraId="64035D2D" w14:textId="39855219" w:rsidR="00DF5CDD" w:rsidRDefault="00DF5CDD" w:rsidP="00DF5CDD">
      <w:pPr>
        <w:pStyle w:val="VBS-Eingerckt"/>
      </w:pPr>
    </w:p>
    <w:p w14:paraId="4AAB5A61" w14:textId="0F1AE58C" w:rsidR="00DF5CDD" w:rsidRDefault="00DF5CDD" w:rsidP="00DF5CDD">
      <w:pPr>
        <w:pStyle w:val="berschrift2"/>
      </w:pPr>
      <w:r>
        <w:t>Vorbereitende Kontrollen / Bereitschaft sicherstellen</w:t>
      </w:r>
    </w:p>
    <w:p w14:paraId="50BF69D9" w14:textId="3F81D5A9" w:rsidR="00DF5CDD" w:rsidRDefault="00DF5CDD" w:rsidP="00A82214">
      <w:pPr>
        <w:pStyle w:val="VBS-Eingerckt"/>
        <w:numPr>
          <w:ilvl w:val="0"/>
          <w:numId w:val="20"/>
        </w:numPr>
        <w:tabs>
          <w:tab w:val="clear" w:pos="1276"/>
        </w:tabs>
      </w:pPr>
      <w:r>
        <w:t xml:space="preserve">Der </w:t>
      </w:r>
      <w:proofErr w:type="spellStart"/>
      <w:r>
        <w:t>Einh</w:t>
      </w:r>
      <w:proofErr w:type="spellEnd"/>
      <w:r>
        <w:t xml:space="preserve"> </w:t>
      </w:r>
      <w:proofErr w:type="spellStart"/>
      <w:r>
        <w:t>Fw</w:t>
      </w:r>
      <w:proofErr w:type="spellEnd"/>
      <w:r>
        <w:t xml:space="preserve"> kennt stets den Gesamtbestand der Kompanie und kann orientieren, wo sich welche AdA aufhalten;</w:t>
      </w:r>
    </w:p>
    <w:p w14:paraId="27632E73" w14:textId="6900ADB2" w:rsidR="00DF5CDD" w:rsidRDefault="00DF5CDD" w:rsidP="00A82214">
      <w:pPr>
        <w:pStyle w:val="VBS-Eingerckt"/>
        <w:numPr>
          <w:ilvl w:val="0"/>
          <w:numId w:val="20"/>
        </w:numPr>
        <w:tabs>
          <w:tab w:val="clear" w:pos="1276"/>
        </w:tabs>
      </w:pPr>
      <w:r>
        <w:t xml:space="preserve">Der </w:t>
      </w:r>
      <w:proofErr w:type="spellStart"/>
      <w:r>
        <w:t>Einh</w:t>
      </w:r>
      <w:proofErr w:type="spellEnd"/>
      <w:r>
        <w:t xml:space="preserve"> </w:t>
      </w:r>
      <w:proofErr w:type="spellStart"/>
      <w:r>
        <w:t>Fw</w:t>
      </w:r>
      <w:proofErr w:type="spellEnd"/>
      <w:r>
        <w:t xml:space="preserve"> kontrolliert </w:t>
      </w:r>
      <w:proofErr w:type="spellStart"/>
      <w:r>
        <w:t>mind</w:t>
      </w:r>
      <w:proofErr w:type="spellEnd"/>
      <w:r>
        <w:t xml:space="preserve"> 1x pro Woche in den Unterkünften die Standorte</w:t>
      </w:r>
      <w:r w:rsidR="0050176A">
        <w:t xml:space="preserve"> </w:t>
      </w:r>
      <w:r>
        <w:t>und die Funktionsbereitschaft der Feuerlöscher sowie der übrigen</w:t>
      </w:r>
      <w:r w:rsidR="0050176A">
        <w:t xml:space="preserve"> </w:t>
      </w:r>
      <w:r>
        <w:t>Feuerbekämpfungsmittel;</w:t>
      </w:r>
    </w:p>
    <w:p w14:paraId="15E4EE79" w14:textId="3FFA91CE" w:rsidR="00DF5CDD" w:rsidRPr="00DF5CDD" w:rsidRDefault="00DF5CDD" w:rsidP="00A82214">
      <w:pPr>
        <w:pStyle w:val="VBS-Eingerckt"/>
        <w:numPr>
          <w:ilvl w:val="0"/>
          <w:numId w:val="20"/>
        </w:numPr>
        <w:tabs>
          <w:tab w:val="clear" w:pos="1276"/>
        </w:tabs>
      </w:pPr>
      <w:r>
        <w:t xml:space="preserve">Der </w:t>
      </w:r>
      <w:proofErr w:type="spellStart"/>
      <w:r>
        <w:t>Einh</w:t>
      </w:r>
      <w:proofErr w:type="spellEnd"/>
      <w:r>
        <w:t xml:space="preserve"> </w:t>
      </w:r>
      <w:proofErr w:type="spellStart"/>
      <w:r>
        <w:t>Fw</w:t>
      </w:r>
      <w:proofErr w:type="spellEnd"/>
      <w:r>
        <w:t xml:space="preserve"> kontrolliert täglich die Funktionsbereitschaft der Notausgänge</w:t>
      </w:r>
      <w:r w:rsidR="0050176A">
        <w:t xml:space="preserve"> </w:t>
      </w:r>
      <w:r>
        <w:t xml:space="preserve">(keine Hindernisse von aussen und innen, </w:t>
      </w:r>
      <w:proofErr w:type="spellStart"/>
      <w:r>
        <w:t>etc</w:t>
      </w:r>
      <w:proofErr w:type="spellEnd"/>
      <w:r>
        <w:t>).</w:t>
      </w:r>
    </w:p>
    <w:p w14:paraId="4A987D92" w14:textId="0B99284C" w:rsidR="00867CCA" w:rsidRDefault="00867CCA" w:rsidP="00867CCA">
      <w:pPr>
        <w:pStyle w:val="VBS-Eingerckt"/>
      </w:pPr>
    </w:p>
    <w:p w14:paraId="0DAB986B" w14:textId="3CBC0BBA" w:rsidR="00867CCA" w:rsidRDefault="00867CCA" w:rsidP="00867CCA">
      <w:pPr>
        <w:pStyle w:val="berschrift1"/>
      </w:pPr>
      <w:r>
        <w:t>Standorte</w:t>
      </w:r>
    </w:p>
    <w:p w14:paraId="4153D1DD" w14:textId="7A670139" w:rsidR="0050176A" w:rsidRDefault="0050176A" w:rsidP="0050176A">
      <w:pPr>
        <w:pStyle w:val="VBS-Eingerckt"/>
      </w:pPr>
      <w:r>
        <w:t xml:space="preserve">Alle ausser Wache </w:t>
      </w:r>
      <w:r>
        <w:sym w:font="Wingdings" w:char="F0E0"/>
      </w:r>
      <w:r w:rsidR="002F2170">
        <w:t xml:space="preserve"> Roter Sportplatz</w:t>
      </w:r>
      <w:bookmarkStart w:id="1" w:name="_GoBack"/>
      <w:bookmarkEnd w:id="1"/>
      <w:r w:rsidRPr="0050176A">
        <w:t>.</w:t>
      </w:r>
    </w:p>
    <w:p w14:paraId="41724F2A" w14:textId="4B2E1120" w:rsidR="00867CCA" w:rsidRDefault="00867CCA">
      <w:pPr>
        <w:ind w:right="0"/>
        <w:rPr>
          <w:lang w:eastAsia="de-DE"/>
        </w:rPr>
      </w:pPr>
      <w:r>
        <w:br w:type="page"/>
      </w:r>
    </w:p>
    <w:bookmarkEnd w:id="0"/>
    <w:p w14:paraId="37B61AAA" w14:textId="563BACE7" w:rsidR="00424C71" w:rsidRDefault="00424C71" w:rsidP="00424C71">
      <w:r>
        <w:rPr>
          <w:noProof/>
          <w:lang w:eastAsia="de-CH"/>
        </w:rPr>
        <w:lastRenderedPageBreak/>
        <w:drawing>
          <wp:anchor distT="0" distB="0" distL="114300" distR="114300" simplePos="0" relativeHeight="251662336" behindDoc="1" locked="0" layoutInCell="1" allowOverlap="1" wp14:anchorId="75D4C9C0" wp14:editId="13F94D9A">
            <wp:simplePos x="0" y="0"/>
            <wp:positionH relativeFrom="column">
              <wp:posOffset>-281734</wp:posOffset>
            </wp:positionH>
            <wp:positionV relativeFrom="paragraph">
              <wp:posOffset>227231</wp:posOffset>
            </wp:positionV>
            <wp:extent cx="1552575" cy="778510"/>
            <wp:effectExtent l="0" t="0" r="9525" b="254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2575" cy="778510"/>
                    </a:xfrm>
                    <a:prstGeom prst="rect">
                      <a:avLst/>
                    </a:prstGeom>
                  </pic:spPr>
                </pic:pic>
              </a:graphicData>
            </a:graphic>
            <wp14:sizeRelH relativeFrom="page">
              <wp14:pctWidth>0</wp14:pctWidth>
            </wp14:sizeRelH>
            <wp14:sizeRelV relativeFrom="page">
              <wp14:pctHeight>0</wp14:pctHeight>
            </wp14:sizeRelV>
          </wp:anchor>
        </w:drawing>
      </w:r>
      <w:proofErr w:type="spellStart"/>
      <w:r>
        <w:t>Inf</w:t>
      </w:r>
      <w:proofErr w:type="spellEnd"/>
      <w:r>
        <w:t xml:space="preserve"> Bat 56</w:t>
      </w:r>
    </w:p>
    <w:p w14:paraId="6029CA51" w14:textId="181A3C91" w:rsidR="00424C71" w:rsidRDefault="00424C71" w:rsidP="00424C71">
      <w:proofErr w:type="spellStart"/>
      <w:r>
        <w:t>Inf</w:t>
      </w:r>
      <w:proofErr w:type="spellEnd"/>
      <w:r>
        <w:t xml:space="preserve"> Kp 56/3</w:t>
      </w:r>
    </w:p>
    <w:p w14:paraId="3E43681B" w14:textId="1311F522" w:rsidR="00424C71" w:rsidRDefault="00424C71" w:rsidP="00424C71"/>
    <w:p w14:paraId="3AFDB61D" w14:textId="59434FA4" w:rsidR="00424C71" w:rsidRDefault="00424C71" w:rsidP="00424C71"/>
    <w:p w14:paraId="32405C5D" w14:textId="5610656C" w:rsidR="00424C71" w:rsidRDefault="00424C71" w:rsidP="00424C71"/>
    <w:p w14:paraId="6A242FDA" w14:textId="6FB68C3A" w:rsidR="00424C71" w:rsidRDefault="00424C71" w:rsidP="00424C71">
      <w:bookmarkStart w:id="2" w:name="GradAbsender"/>
      <w:proofErr w:type="spellStart"/>
      <w:r>
        <w:t>Hptm</w:t>
      </w:r>
      <w:bookmarkEnd w:id="2"/>
      <w:proofErr w:type="spellEnd"/>
      <w:r>
        <w:t xml:space="preserve"> Andri Halter</w:t>
      </w:r>
    </w:p>
    <w:p w14:paraId="094CB6C2" w14:textId="34F4B493" w:rsidR="00424C71" w:rsidRDefault="00424C71" w:rsidP="00424C71">
      <w:bookmarkStart w:id="3" w:name="Funktion_3"/>
      <w:r>
        <w:t>Kommandant</w:t>
      </w:r>
      <w:bookmarkEnd w:id="3"/>
    </w:p>
    <w:p w14:paraId="0CAFE2A5" w14:textId="245026F3" w:rsidR="00A602A1" w:rsidRDefault="00A602A1" w:rsidP="00A602A1"/>
    <w:p w14:paraId="52968FF5" w14:textId="4BF5F9D0" w:rsidR="00A602A1" w:rsidRDefault="00A602A1" w:rsidP="00A602A1"/>
    <w:p w14:paraId="751D96CC" w14:textId="642F9E9E" w:rsidR="00A602A1" w:rsidRDefault="00A602A1" w:rsidP="00A602A1"/>
    <w:p w14:paraId="0B2F066D" w14:textId="6DEA729C" w:rsidR="00A602A1" w:rsidRPr="00447D22" w:rsidRDefault="00A602A1" w:rsidP="00A602A1">
      <w:pPr>
        <w:rPr>
          <w:b/>
          <w:lang w:val="de-DE" w:eastAsia="de-DE"/>
        </w:rPr>
      </w:pPr>
      <w:r w:rsidRPr="00447D22">
        <w:rPr>
          <w:b/>
          <w:lang w:val="de-DE" w:eastAsia="de-DE"/>
        </w:rPr>
        <w:t>Beilagen</w:t>
      </w:r>
    </w:p>
    <w:p w14:paraId="0E7C99BB" w14:textId="400C341A" w:rsidR="004607A5" w:rsidRDefault="0050176A" w:rsidP="00CB733A">
      <w:pPr>
        <w:pStyle w:val="Listenabsatz"/>
        <w:numPr>
          <w:ilvl w:val="0"/>
          <w:numId w:val="17"/>
        </w:numPr>
        <w:ind w:left="426" w:hanging="426"/>
        <w:rPr>
          <w:rFonts w:ascii="Arial" w:hAnsi="Arial" w:cs="Arial"/>
          <w:lang w:val="de-DE" w:eastAsia="de-DE"/>
        </w:rPr>
      </w:pPr>
      <w:r>
        <w:rPr>
          <w:rFonts w:ascii="Arial" w:hAnsi="Arial" w:cs="Arial"/>
          <w:lang w:val="de-DE" w:eastAsia="de-DE"/>
        </w:rPr>
        <w:t>010</w:t>
      </w:r>
      <w:r w:rsidR="004607A5">
        <w:rPr>
          <w:rFonts w:ascii="Arial" w:hAnsi="Arial" w:cs="Arial"/>
          <w:lang w:val="de-DE" w:eastAsia="de-DE"/>
        </w:rPr>
        <w:t xml:space="preserve"> Schema für die </w:t>
      </w:r>
      <w:r>
        <w:rPr>
          <w:rFonts w:ascii="Arial" w:hAnsi="Arial" w:cs="Arial"/>
          <w:lang w:val="de-DE" w:eastAsia="de-DE"/>
        </w:rPr>
        <w:t>Notfall-</w:t>
      </w:r>
      <w:r w:rsidR="004607A5">
        <w:rPr>
          <w:rFonts w:ascii="Arial" w:hAnsi="Arial" w:cs="Arial"/>
          <w:lang w:val="de-DE" w:eastAsia="de-DE"/>
        </w:rPr>
        <w:t>Alarmierung</w:t>
      </w:r>
    </w:p>
    <w:p w14:paraId="09D7AA26" w14:textId="77777777" w:rsidR="00A602A1" w:rsidRPr="00D1340D" w:rsidRDefault="00A602A1" w:rsidP="00A602A1">
      <w:pPr>
        <w:pStyle w:val="VBS-NormalFett"/>
      </w:pPr>
      <w:bookmarkStart w:id="4" w:name="GehtAnStatisch"/>
      <w:r>
        <w:t>Geht an</w:t>
      </w:r>
      <w:bookmarkEnd w:id="4"/>
    </w:p>
    <w:p w14:paraId="34CF68AC" w14:textId="77777777" w:rsidR="004607A5" w:rsidRDefault="00A602A1" w:rsidP="00CB733A">
      <w:pPr>
        <w:pStyle w:val="Listenabsatz"/>
        <w:numPr>
          <w:ilvl w:val="0"/>
          <w:numId w:val="18"/>
        </w:numPr>
        <w:ind w:left="426" w:hanging="426"/>
        <w:rPr>
          <w:rFonts w:ascii="Arial" w:hAnsi="Arial" w:cs="Arial"/>
          <w:lang w:val="de-DE" w:eastAsia="de-DE"/>
        </w:rPr>
      </w:pPr>
      <w:proofErr w:type="spellStart"/>
      <w:r w:rsidRPr="004607A5">
        <w:rPr>
          <w:rFonts w:ascii="Arial" w:hAnsi="Arial" w:cs="Arial"/>
          <w:lang w:val="de-DE" w:eastAsia="de-DE"/>
        </w:rPr>
        <w:t>Höh</w:t>
      </w:r>
      <w:proofErr w:type="spellEnd"/>
      <w:r w:rsidRPr="004607A5">
        <w:rPr>
          <w:rFonts w:ascii="Arial" w:hAnsi="Arial" w:cs="Arial"/>
          <w:lang w:val="de-DE" w:eastAsia="de-DE"/>
        </w:rPr>
        <w:t xml:space="preserve"> Kader</w:t>
      </w:r>
    </w:p>
    <w:p w14:paraId="72EFAAAE" w14:textId="76737B1B" w:rsidR="00A602A1" w:rsidRPr="004607A5" w:rsidRDefault="00A602A1" w:rsidP="00CB733A">
      <w:pPr>
        <w:pStyle w:val="Listenabsatz"/>
        <w:numPr>
          <w:ilvl w:val="0"/>
          <w:numId w:val="18"/>
        </w:numPr>
        <w:ind w:left="426" w:hanging="426"/>
        <w:rPr>
          <w:rFonts w:ascii="Arial" w:hAnsi="Arial" w:cs="Arial"/>
          <w:lang w:val="de-DE" w:eastAsia="de-DE"/>
        </w:rPr>
      </w:pPr>
      <w:r w:rsidRPr="004607A5">
        <w:rPr>
          <w:rFonts w:ascii="Arial" w:hAnsi="Arial" w:cs="Arial"/>
          <w:lang w:val="de-DE" w:eastAsia="de-DE"/>
        </w:rPr>
        <w:t>Truppe (via Anschlag)</w:t>
      </w:r>
    </w:p>
    <w:p w14:paraId="6F73CD05" w14:textId="54C02474" w:rsidR="00A602A1" w:rsidRDefault="00A602A1" w:rsidP="00A602A1">
      <w:pPr>
        <w:rPr>
          <w:lang w:val="de-DE" w:eastAsia="de-DE"/>
        </w:rPr>
      </w:pPr>
      <w:bookmarkStart w:id="5" w:name="zKan"/>
      <w:r>
        <w:rPr>
          <w:lang w:val="de-DE" w:eastAsia="de-DE"/>
        </w:rPr>
        <w:t>z K an</w:t>
      </w:r>
    </w:p>
    <w:p w14:paraId="11C66156" w14:textId="54C02474" w:rsidR="00FD26F6" w:rsidRPr="004607A5" w:rsidRDefault="00A602A1" w:rsidP="00CB733A">
      <w:pPr>
        <w:pStyle w:val="Listenabsatz"/>
        <w:numPr>
          <w:ilvl w:val="0"/>
          <w:numId w:val="19"/>
        </w:numPr>
        <w:ind w:left="426" w:hanging="426"/>
        <w:rPr>
          <w:rFonts w:ascii="Arial" w:hAnsi="Arial" w:cs="Arial"/>
          <w:lang w:val="de-DE" w:eastAsia="de-DE"/>
        </w:rPr>
      </w:pPr>
      <w:proofErr w:type="spellStart"/>
      <w:r w:rsidRPr="004607A5">
        <w:rPr>
          <w:rFonts w:ascii="Arial" w:hAnsi="Arial" w:cs="Arial"/>
          <w:lang w:val="de-DE" w:eastAsia="de-DE"/>
        </w:rPr>
        <w:t>Kdt</w:t>
      </w:r>
      <w:proofErr w:type="spellEnd"/>
      <w:r w:rsidRPr="004607A5">
        <w:rPr>
          <w:rFonts w:ascii="Arial" w:hAnsi="Arial" w:cs="Arial"/>
          <w:lang w:val="de-DE" w:eastAsia="de-DE"/>
        </w:rPr>
        <w:t xml:space="preserve"> </w:t>
      </w:r>
      <w:proofErr w:type="spellStart"/>
      <w:r w:rsidRPr="004607A5">
        <w:rPr>
          <w:rFonts w:ascii="Arial" w:hAnsi="Arial" w:cs="Arial"/>
          <w:lang w:val="de-DE" w:eastAsia="de-DE"/>
        </w:rPr>
        <w:t>Inf</w:t>
      </w:r>
      <w:proofErr w:type="spellEnd"/>
      <w:r w:rsidRPr="004607A5">
        <w:rPr>
          <w:rFonts w:ascii="Arial" w:hAnsi="Arial" w:cs="Arial"/>
          <w:lang w:val="de-DE" w:eastAsia="de-DE"/>
        </w:rPr>
        <w:t xml:space="preserve"> Bat </w:t>
      </w:r>
      <w:bookmarkEnd w:id="5"/>
      <w:r w:rsidRPr="004607A5">
        <w:rPr>
          <w:rFonts w:ascii="Arial" w:hAnsi="Arial" w:cs="Arial"/>
          <w:lang w:val="de-DE" w:eastAsia="de-DE"/>
        </w:rPr>
        <w:t>56</w:t>
      </w:r>
    </w:p>
    <w:sectPr w:rsidR="00FD26F6" w:rsidRPr="004607A5" w:rsidSect="00B636AE">
      <w:headerReference w:type="default" r:id="rId9"/>
      <w:footerReference w:type="default" r:id="rId10"/>
      <w:headerReference w:type="first" r:id="rId11"/>
      <w:footerReference w:type="first" r:id="rId12"/>
      <w:pgSz w:w="11906" w:h="16838" w:code="9"/>
      <w:pgMar w:top="1418" w:right="737" w:bottom="1077" w:left="1673" w:header="680" w:footer="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E95854" w14:textId="77777777" w:rsidR="00063394" w:rsidRDefault="00063394">
      <w:r>
        <w:separator/>
      </w:r>
    </w:p>
  </w:endnote>
  <w:endnote w:type="continuationSeparator" w:id="0">
    <w:p w14:paraId="79B31664" w14:textId="77777777" w:rsidR="00063394" w:rsidRDefault="0006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9894" w:type="dxa"/>
      <w:tblLayout w:type="fixed"/>
      <w:tblCellMar>
        <w:left w:w="0" w:type="dxa"/>
        <w:right w:w="0" w:type="dxa"/>
      </w:tblCellMar>
      <w:tblLook w:val="04A0" w:firstRow="1" w:lastRow="0" w:firstColumn="1" w:lastColumn="0" w:noHBand="0" w:noVBand="1"/>
    </w:tblPr>
    <w:tblGrid>
      <w:gridCol w:w="9497"/>
      <w:gridCol w:w="397"/>
    </w:tblGrid>
    <w:tr w:rsidR="00BC4644" w14:paraId="3BBD2945" w14:textId="77777777" w:rsidTr="006D14D1">
      <w:trPr>
        <w:cantSplit/>
        <w:trHeight w:hRule="exact" w:val="227"/>
      </w:trPr>
      <w:tc>
        <w:tcPr>
          <w:tcW w:w="9497" w:type="dxa"/>
          <w:tcBorders>
            <w:top w:val="single" w:sz="4" w:space="0" w:color="auto"/>
          </w:tcBorders>
          <w:noWrap/>
          <w:vAlign w:val="bottom"/>
        </w:tcPr>
        <w:p w14:paraId="7E2931C2" w14:textId="2B51E3CD" w:rsidR="00BC4644" w:rsidRDefault="00BC4644" w:rsidP="0050176A">
          <w:pPr>
            <w:pStyle w:val="VBS-Dokumenteninformation"/>
          </w:pPr>
          <w:proofErr w:type="spellStart"/>
          <w:r w:rsidRPr="00B636AE">
            <w:t>Kdt</w:t>
          </w:r>
          <w:proofErr w:type="spellEnd"/>
          <w:r w:rsidRPr="00B636AE">
            <w:t xml:space="preserve"> </w:t>
          </w:r>
          <w:proofErr w:type="spellStart"/>
          <w:r w:rsidRPr="00B636AE">
            <w:t>Inf</w:t>
          </w:r>
          <w:proofErr w:type="spellEnd"/>
          <w:r w:rsidRPr="00B636AE">
            <w:t xml:space="preserve"> Kp 56/3, "</w:t>
          </w:r>
          <w:r w:rsidR="0050176A">
            <w:t>EMERGENZA", 009</w:t>
          </w:r>
          <w:r w:rsidRPr="00B636AE">
            <w:t xml:space="preserve"> Befehl für </w:t>
          </w:r>
          <w:r>
            <w:t xml:space="preserve">die </w:t>
          </w:r>
          <w:r w:rsidR="0050176A">
            <w:t>Notfall-</w:t>
          </w:r>
          <w:r>
            <w:t>Alarmierung</w:t>
          </w:r>
        </w:p>
      </w:tc>
      <w:tc>
        <w:tcPr>
          <w:tcW w:w="397" w:type="dxa"/>
          <w:tcBorders>
            <w:top w:val="single" w:sz="4" w:space="0" w:color="auto"/>
          </w:tcBorders>
          <w:noWrap/>
          <w:vAlign w:val="center"/>
        </w:tcPr>
        <w:p w14:paraId="0D66CC6D" w14:textId="6633289D" w:rsidR="00BC4644" w:rsidRDefault="00BC4644" w:rsidP="00BC4644">
          <w:pPr>
            <w:pStyle w:val="VBS-Seitenzahl"/>
            <w:rPr>
              <w:lang w:val="en-US"/>
            </w:rPr>
          </w:pPr>
          <w:r>
            <w:fldChar w:fldCharType="begin"/>
          </w:r>
          <w:r>
            <w:instrText xml:space="preserve"> PAGE </w:instrText>
          </w:r>
          <w:r>
            <w:fldChar w:fldCharType="separate"/>
          </w:r>
          <w:r w:rsidR="002F2170">
            <w:t>2</w:t>
          </w:r>
          <w:r>
            <w:fldChar w:fldCharType="end"/>
          </w:r>
          <w:r>
            <w:t>/</w:t>
          </w:r>
          <w:r>
            <w:fldChar w:fldCharType="begin"/>
          </w:r>
          <w:r>
            <w:instrText xml:space="preserve"> NUMPAGES  </w:instrText>
          </w:r>
          <w:r>
            <w:fldChar w:fldCharType="separate"/>
          </w:r>
          <w:r w:rsidR="002F2170">
            <w:t>3</w:t>
          </w:r>
          <w:r>
            <w:fldChar w:fldCharType="end"/>
          </w:r>
        </w:p>
      </w:tc>
    </w:tr>
    <w:tr w:rsidR="00BC4644" w14:paraId="71305853" w14:textId="77777777" w:rsidTr="006D14D1">
      <w:tblPrEx>
        <w:tblCellSpacing w:w="-21964" w:type="auto"/>
      </w:tblPrEx>
      <w:trPr>
        <w:cantSplit/>
        <w:trHeight w:hRule="exact" w:val="510"/>
        <w:tblCellSpacing w:w="-21964" w:type="auto"/>
      </w:trPr>
      <w:tc>
        <w:tcPr>
          <w:tcW w:w="9497" w:type="dxa"/>
          <w:noWrap/>
          <w:vAlign w:val="bottom"/>
        </w:tcPr>
        <w:p w14:paraId="62E51455" w14:textId="49378DB8" w:rsidR="00BC4644" w:rsidRPr="006D14D1" w:rsidRDefault="00BC4644" w:rsidP="00BC4644">
          <w:pPr>
            <w:pStyle w:val="VBS-Dateiname"/>
            <w:rPr>
              <w:noProof/>
            </w:rPr>
          </w:pPr>
          <w:r>
            <w:rPr>
              <w:noProof/>
              <w:lang w:val="en-US"/>
            </w:rPr>
            <w:fldChar w:fldCharType="begin"/>
          </w:r>
          <w:r>
            <w:rPr>
              <w:noProof/>
              <w:lang w:val="en-US"/>
            </w:rPr>
            <w:instrText xml:space="preserve"> FILENAME   \* MERGEFORMAT </w:instrText>
          </w:r>
          <w:r>
            <w:rPr>
              <w:noProof/>
              <w:lang w:val="en-US"/>
            </w:rPr>
            <w:fldChar w:fldCharType="separate"/>
          </w:r>
          <w:r w:rsidR="005A3D34">
            <w:rPr>
              <w:noProof/>
              <w:lang w:val="en-US"/>
            </w:rPr>
            <w:t>009 Bf Notfall-Alarmierung.docx</w:t>
          </w:r>
          <w:r>
            <w:rPr>
              <w:noProof/>
              <w:lang w:val="en-US"/>
            </w:rPr>
            <w:fldChar w:fldCharType="end"/>
          </w:r>
        </w:p>
      </w:tc>
      <w:tc>
        <w:tcPr>
          <w:tcW w:w="397" w:type="dxa"/>
          <w:noWrap/>
          <w:vAlign w:val="bottom"/>
        </w:tcPr>
        <w:p w14:paraId="0949D9AC" w14:textId="77777777" w:rsidR="00BC4644" w:rsidRPr="006D14D1" w:rsidRDefault="00BC4644" w:rsidP="00BC4644">
          <w:pPr>
            <w:pStyle w:val="VBS-Seitenzahl"/>
          </w:pPr>
        </w:p>
      </w:tc>
    </w:tr>
  </w:tbl>
  <w:p w14:paraId="66B954DF" w14:textId="77777777" w:rsidR="00063394" w:rsidRPr="006D14D1" w:rsidRDefault="00063394"/>
  <w:p w14:paraId="6EF9DE6D" w14:textId="77777777" w:rsidR="00063394" w:rsidRPr="006D14D1" w:rsidRDefault="0006339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7"/>
      <w:gridCol w:w="397"/>
    </w:tblGrid>
    <w:tr w:rsidR="00063394" w14:paraId="61EA07C6" w14:textId="77777777" w:rsidTr="000E2C76">
      <w:trPr>
        <w:cantSplit/>
        <w:trHeight w:hRule="exact" w:val="227"/>
      </w:trPr>
      <w:tc>
        <w:tcPr>
          <w:tcW w:w="9497" w:type="dxa"/>
          <w:tcBorders>
            <w:top w:val="single" w:sz="4" w:space="0" w:color="auto"/>
          </w:tcBorders>
          <w:noWrap/>
          <w:vAlign w:val="bottom"/>
        </w:tcPr>
        <w:p w14:paraId="78064DD1" w14:textId="09290EC4" w:rsidR="00063394" w:rsidRDefault="0050176A" w:rsidP="00DD6E01">
          <w:pPr>
            <w:pStyle w:val="VBS-Dokumenteninformation"/>
          </w:pPr>
          <w:proofErr w:type="spellStart"/>
          <w:r w:rsidRPr="0050176A">
            <w:t>Kdt</w:t>
          </w:r>
          <w:proofErr w:type="spellEnd"/>
          <w:r w:rsidRPr="0050176A">
            <w:t xml:space="preserve"> </w:t>
          </w:r>
          <w:proofErr w:type="spellStart"/>
          <w:r w:rsidRPr="0050176A">
            <w:t>Inf</w:t>
          </w:r>
          <w:proofErr w:type="spellEnd"/>
          <w:r w:rsidRPr="0050176A">
            <w:t xml:space="preserve"> Kp 56/3, "EMERGENZA", 009 Befehl für die Notfall-Alarmierung</w:t>
          </w:r>
        </w:p>
      </w:tc>
      <w:tc>
        <w:tcPr>
          <w:tcW w:w="397" w:type="dxa"/>
          <w:tcBorders>
            <w:top w:val="single" w:sz="4" w:space="0" w:color="auto"/>
          </w:tcBorders>
          <w:noWrap/>
          <w:vAlign w:val="center"/>
        </w:tcPr>
        <w:p w14:paraId="24E435A0" w14:textId="1CE3446A" w:rsidR="00063394" w:rsidRDefault="00063394" w:rsidP="000E2C76">
          <w:pPr>
            <w:pStyle w:val="VBS-Seitenzahl"/>
            <w:rPr>
              <w:lang w:val="en-US"/>
            </w:rPr>
          </w:pPr>
          <w:r>
            <w:fldChar w:fldCharType="begin"/>
          </w:r>
          <w:r>
            <w:instrText xml:space="preserve"> PAGE </w:instrText>
          </w:r>
          <w:r>
            <w:fldChar w:fldCharType="separate"/>
          </w:r>
          <w:r w:rsidR="002F2170">
            <w:t>1</w:t>
          </w:r>
          <w:r>
            <w:fldChar w:fldCharType="end"/>
          </w:r>
          <w:r>
            <w:t>/</w:t>
          </w:r>
          <w:r>
            <w:fldChar w:fldCharType="begin"/>
          </w:r>
          <w:r>
            <w:instrText xml:space="preserve"> NUMPAGES  </w:instrText>
          </w:r>
          <w:r>
            <w:fldChar w:fldCharType="separate"/>
          </w:r>
          <w:r w:rsidR="002F2170">
            <w:t>3</w:t>
          </w:r>
          <w:r>
            <w:fldChar w:fldCharType="end"/>
          </w:r>
        </w:p>
      </w:tc>
    </w:tr>
    <w:tr w:rsidR="00063394" w14:paraId="373E78BD" w14:textId="77777777" w:rsidTr="000E2C76">
      <w:tblPrEx>
        <w:tblCellSpacing w:w="-21964" w:type="auto"/>
      </w:tblPrEx>
      <w:trPr>
        <w:cantSplit/>
        <w:trHeight w:hRule="exact" w:val="510"/>
        <w:tblCellSpacing w:w="-21964" w:type="auto"/>
      </w:trPr>
      <w:tc>
        <w:tcPr>
          <w:tcW w:w="9497" w:type="dxa"/>
          <w:noWrap/>
          <w:vAlign w:val="bottom"/>
        </w:tcPr>
        <w:p w14:paraId="6A393029" w14:textId="1EDF2A16" w:rsidR="00063394" w:rsidRDefault="00412BFD" w:rsidP="000E2C76">
          <w:pPr>
            <w:pStyle w:val="VBS-Dateiname"/>
            <w:rPr>
              <w:noProof/>
              <w:lang w:val="en-US"/>
            </w:rPr>
          </w:pPr>
          <w:r>
            <w:rPr>
              <w:noProof/>
              <w:lang w:val="en-US"/>
            </w:rPr>
            <w:fldChar w:fldCharType="begin"/>
          </w:r>
          <w:r>
            <w:rPr>
              <w:noProof/>
              <w:lang w:val="en-US"/>
            </w:rPr>
            <w:instrText xml:space="preserve"> FILENAME   \* MERGEFORMAT </w:instrText>
          </w:r>
          <w:r>
            <w:rPr>
              <w:noProof/>
              <w:lang w:val="en-US"/>
            </w:rPr>
            <w:fldChar w:fldCharType="separate"/>
          </w:r>
          <w:r w:rsidR="005A3D34">
            <w:rPr>
              <w:noProof/>
              <w:lang w:val="en-US"/>
            </w:rPr>
            <w:t>009 Bf Notfall-Alarmierung.docx</w:t>
          </w:r>
          <w:r>
            <w:rPr>
              <w:noProof/>
              <w:lang w:val="en-US"/>
            </w:rPr>
            <w:fldChar w:fldCharType="end"/>
          </w:r>
        </w:p>
      </w:tc>
      <w:tc>
        <w:tcPr>
          <w:tcW w:w="397" w:type="dxa"/>
          <w:noWrap/>
          <w:vAlign w:val="bottom"/>
        </w:tcPr>
        <w:p w14:paraId="2EF9910D" w14:textId="77777777" w:rsidR="00063394" w:rsidRDefault="00063394" w:rsidP="000E2C76">
          <w:pPr>
            <w:pStyle w:val="VBS-Seitenzahl"/>
            <w:rPr>
              <w:lang w:val="en-US"/>
            </w:rPr>
          </w:pPr>
        </w:p>
      </w:tc>
    </w:tr>
  </w:tbl>
  <w:p w14:paraId="5F195798" w14:textId="77777777" w:rsidR="00063394" w:rsidRDefault="00063394">
    <w:pP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EC4CEC" w14:textId="77777777" w:rsidR="00063394" w:rsidRDefault="00063394">
      <w:r>
        <w:separator/>
      </w:r>
    </w:p>
  </w:footnote>
  <w:footnote w:type="continuationSeparator" w:id="0">
    <w:p w14:paraId="477FD40C" w14:textId="77777777" w:rsidR="00063394" w:rsidRDefault="00063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CE53F" w14:textId="77777777" w:rsidR="00063394" w:rsidRDefault="00063394">
    <w:pPr>
      <w:pStyle w:val="VBS-Klassifizierung"/>
      <w:jc w:val="left"/>
    </w:pPr>
    <w:bookmarkStart w:id="6" w:name="AbsenderBezeichnung_2"/>
    <w:bookmarkEnd w:id="6"/>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4309"/>
      <w:gridCol w:w="4820"/>
    </w:tblGrid>
    <w:tr w:rsidR="00FE6ADA" w:rsidRPr="008470F4" w14:paraId="50C4EACC" w14:textId="77777777" w:rsidTr="00D51268">
      <w:trPr>
        <w:cantSplit/>
        <w:trHeight w:hRule="exact" w:val="1985"/>
      </w:trPr>
      <w:tc>
        <w:tcPr>
          <w:tcW w:w="4309" w:type="dxa"/>
          <w:noWrap/>
        </w:tcPr>
        <w:p w14:paraId="6E628ACC" w14:textId="77777777" w:rsidR="00FE6ADA" w:rsidRDefault="00FE6ADA" w:rsidP="00FE6ADA">
          <w:r>
            <w:rPr>
              <w:noProof/>
              <w:lang w:eastAsia="de-CH"/>
            </w:rPr>
            <w:drawing>
              <wp:anchor distT="0" distB="0" distL="114300" distR="114300" simplePos="0" relativeHeight="251670016" behindDoc="0" locked="0" layoutInCell="1" allowOverlap="1" wp14:anchorId="33A83281" wp14:editId="56A65029">
                <wp:simplePos x="0" y="0"/>
                <wp:positionH relativeFrom="column">
                  <wp:posOffset>6985</wp:posOffset>
                </wp:positionH>
                <wp:positionV relativeFrom="paragraph">
                  <wp:posOffset>2540</wp:posOffset>
                </wp:positionV>
                <wp:extent cx="1822450" cy="798195"/>
                <wp:effectExtent l="0" t="0" r="0" b="0"/>
                <wp:wrapNone/>
                <wp:docPr id="9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2450" cy="7981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4820" w:type="dxa"/>
          <w:noWrap/>
        </w:tcPr>
        <w:p w14:paraId="5573A088" w14:textId="77777777" w:rsidR="00FE6ADA" w:rsidRDefault="00FE6ADA" w:rsidP="00FE6ADA">
          <w:pPr>
            <w:pStyle w:val="VBS-Hierarchiestufe24"/>
          </w:pPr>
          <w:bookmarkStart w:id="7" w:name="HierarchieStufe2"/>
          <w:r>
            <w:t>Eidgenössisches Departement für Verteidigung,</w:t>
          </w:r>
        </w:p>
        <w:p w14:paraId="4FE254F3" w14:textId="43B514E8" w:rsidR="00FE6ADA" w:rsidRPr="0077694C" w:rsidRDefault="00FE6ADA" w:rsidP="00FE6ADA">
          <w:pPr>
            <w:pStyle w:val="VBS-Hierarchiestufe24"/>
            <w:rPr>
              <w:sz w:val="8"/>
              <w:szCs w:val="8"/>
            </w:rPr>
          </w:pPr>
          <w:r>
            <w:t>Bevölkerungsschutz und Sport VBS</w:t>
          </w:r>
          <w:bookmarkEnd w:id="7"/>
          <w:r>
            <w:br/>
          </w:r>
        </w:p>
        <w:p w14:paraId="38E1DC6C" w14:textId="77777777" w:rsidR="00FE6ADA" w:rsidRDefault="00FE6ADA" w:rsidP="00FE6ADA">
          <w:pPr>
            <w:pStyle w:val="VBS-Hierarchiestufe3"/>
          </w:pPr>
          <w:bookmarkStart w:id="8" w:name="HierarchieStufe3"/>
          <w:r>
            <w:t>Schweizer Armee</w:t>
          </w:r>
          <w:bookmarkEnd w:id="8"/>
        </w:p>
        <w:p w14:paraId="4BD1F586" w14:textId="77777777" w:rsidR="00FE6ADA" w:rsidRPr="00FE6ADA" w:rsidRDefault="00FE6ADA" w:rsidP="00FE6ADA">
          <w:pPr>
            <w:pStyle w:val="VBS-Hierarchiestufe24"/>
          </w:pPr>
          <w:bookmarkStart w:id="9" w:name="H4Absender"/>
          <w:proofErr w:type="spellStart"/>
          <w:r w:rsidRPr="00FE6ADA">
            <w:t>Kdo</w:t>
          </w:r>
          <w:proofErr w:type="spellEnd"/>
          <w:r w:rsidRPr="00FE6ADA">
            <w:t xml:space="preserve"> </w:t>
          </w:r>
          <w:proofErr w:type="spellStart"/>
          <w:r w:rsidRPr="00FE6ADA">
            <w:t>Op</w:t>
          </w:r>
          <w:proofErr w:type="spellEnd"/>
          <w:r w:rsidRPr="00FE6ADA">
            <w:t xml:space="preserve"> – </w:t>
          </w:r>
          <w:bookmarkEnd w:id="9"/>
          <w:r w:rsidRPr="00FE6ADA">
            <w:t xml:space="preserve">Ter </w:t>
          </w:r>
          <w:proofErr w:type="spellStart"/>
          <w:r w:rsidRPr="00FE6ADA">
            <w:t>Div</w:t>
          </w:r>
          <w:proofErr w:type="spellEnd"/>
          <w:r w:rsidRPr="00FE6ADA">
            <w:t xml:space="preserve"> 2 – </w:t>
          </w:r>
          <w:proofErr w:type="spellStart"/>
          <w:r w:rsidRPr="00FE6ADA">
            <w:t>Inf</w:t>
          </w:r>
          <w:proofErr w:type="spellEnd"/>
          <w:r w:rsidRPr="00FE6ADA">
            <w:t xml:space="preserve"> Bat 56</w:t>
          </w:r>
        </w:p>
      </w:tc>
    </w:tr>
    <w:tr w:rsidR="00FE6ADA" w:rsidRPr="008470F4" w14:paraId="03CEE808" w14:textId="77777777" w:rsidTr="00D51268">
      <w:trPr>
        <w:cantSplit/>
        <w:trHeight w:hRule="exact" w:val="680"/>
      </w:trPr>
      <w:tc>
        <w:tcPr>
          <w:tcW w:w="4309" w:type="dxa"/>
          <w:noWrap/>
        </w:tcPr>
        <w:p w14:paraId="2D707B23" w14:textId="77777777" w:rsidR="00FE6ADA" w:rsidRPr="00FE6ADA" w:rsidRDefault="00FE6ADA" w:rsidP="00FE6ADA">
          <w:pPr>
            <w:rPr>
              <w:noProof/>
            </w:rPr>
          </w:pPr>
        </w:p>
      </w:tc>
      <w:tc>
        <w:tcPr>
          <w:tcW w:w="4820" w:type="dxa"/>
          <w:noWrap/>
        </w:tcPr>
        <w:tbl>
          <w:tblPr>
            <w:tblStyle w:val="Tabellenraster"/>
            <w:tblpPr w:leftFromText="141" w:rightFromText="141" w:vertAnchor="text" w:horzAnchor="page" w:tblpX="5818" w:tblpY="-56"/>
            <w:tblW w:w="4591" w:type="dxa"/>
            <w:tblLayout w:type="fixed"/>
            <w:tblLook w:val="04A0" w:firstRow="1" w:lastRow="0" w:firstColumn="1" w:lastColumn="0" w:noHBand="0" w:noVBand="1"/>
          </w:tblPr>
          <w:tblGrid>
            <w:gridCol w:w="1334"/>
            <w:gridCol w:w="1984"/>
            <w:gridCol w:w="1273"/>
          </w:tblGrid>
          <w:tr w:rsidR="00FE6ADA" w:rsidRPr="00B1372B" w14:paraId="0E152EF2" w14:textId="77777777" w:rsidTr="00D51268">
            <w:tc>
              <w:tcPr>
                <w:tcW w:w="1334" w:type="dxa"/>
              </w:tcPr>
              <w:p w14:paraId="6207836C" w14:textId="77777777" w:rsidR="00FE6ADA" w:rsidRPr="00B1372B" w:rsidRDefault="00FE6ADA" w:rsidP="00FE6ADA">
                <w:pPr>
                  <w:ind w:right="-109"/>
                  <w:jc w:val="center"/>
                  <w:rPr>
                    <w:rFonts w:cs="Arial"/>
                    <w:sz w:val="15"/>
                    <w:szCs w:val="15"/>
                  </w:rPr>
                </w:pPr>
                <w:bookmarkStart w:id="10" w:name="Klassifizierung"/>
                <w:bookmarkEnd w:id="10"/>
                <w:r w:rsidRPr="00B1372B">
                  <w:rPr>
                    <w:rFonts w:cs="Arial"/>
                    <w:sz w:val="15"/>
                    <w:szCs w:val="15"/>
                  </w:rPr>
                  <w:t>Dokument</w:t>
                </w:r>
              </w:p>
            </w:tc>
            <w:tc>
              <w:tcPr>
                <w:tcW w:w="1984" w:type="dxa"/>
              </w:tcPr>
              <w:p w14:paraId="5549B487" w14:textId="77777777" w:rsidR="00FE6ADA" w:rsidRPr="00B1372B" w:rsidRDefault="00FE6ADA" w:rsidP="00FE6ADA">
                <w:pPr>
                  <w:ind w:right="-109"/>
                  <w:jc w:val="center"/>
                  <w:rPr>
                    <w:rFonts w:cs="Arial"/>
                    <w:sz w:val="15"/>
                    <w:szCs w:val="15"/>
                  </w:rPr>
                </w:pPr>
                <w:r w:rsidRPr="00B1372B">
                  <w:rPr>
                    <w:rFonts w:cs="Arial"/>
                    <w:sz w:val="15"/>
                    <w:szCs w:val="15"/>
                  </w:rPr>
                  <w:t>Ausgabe vom</w:t>
                </w:r>
              </w:p>
            </w:tc>
            <w:tc>
              <w:tcPr>
                <w:tcW w:w="1273" w:type="dxa"/>
              </w:tcPr>
              <w:p w14:paraId="079F8746" w14:textId="77777777" w:rsidR="00FE6ADA" w:rsidRPr="00B1372B" w:rsidRDefault="00FE6ADA" w:rsidP="00FE6ADA">
                <w:pPr>
                  <w:ind w:right="-109"/>
                  <w:jc w:val="center"/>
                  <w:rPr>
                    <w:rFonts w:cs="Arial"/>
                    <w:sz w:val="15"/>
                    <w:szCs w:val="15"/>
                  </w:rPr>
                </w:pPr>
                <w:r w:rsidRPr="00B1372B">
                  <w:rPr>
                    <w:rFonts w:cs="Arial"/>
                    <w:sz w:val="15"/>
                    <w:szCs w:val="15"/>
                  </w:rPr>
                  <w:t>Gültig ab</w:t>
                </w:r>
              </w:p>
            </w:tc>
          </w:tr>
          <w:tr w:rsidR="00FE6ADA" w:rsidRPr="00B1372B" w14:paraId="61130444" w14:textId="77777777" w:rsidTr="00D51268">
            <w:tc>
              <w:tcPr>
                <w:tcW w:w="1334" w:type="dxa"/>
                <w:tcBorders>
                  <w:bottom w:val="single" w:sz="4" w:space="0" w:color="auto"/>
                </w:tcBorders>
              </w:tcPr>
              <w:p w14:paraId="5DB6BB53" w14:textId="61EDAC32" w:rsidR="00FE6ADA" w:rsidRPr="00B1372B" w:rsidRDefault="00C25245" w:rsidP="00FE6ADA">
                <w:pPr>
                  <w:ind w:right="-109"/>
                  <w:jc w:val="center"/>
                  <w:rPr>
                    <w:rFonts w:cs="Arial"/>
                    <w:sz w:val="15"/>
                    <w:szCs w:val="15"/>
                  </w:rPr>
                </w:pPr>
                <w:r>
                  <w:rPr>
                    <w:rFonts w:cs="Arial"/>
                    <w:sz w:val="15"/>
                    <w:szCs w:val="15"/>
                  </w:rPr>
                  <w:t>009</w:t>
                </w:r>
              </w:p>
            </w:tc>
            <w:tc>
              <w:tcPr>
                <w:tcW w:w="1984" w:type="dxa"/>
                <w:tcBorders>
                  <w:bottom w:val="single" w:sz="4" w:space="0" w:color="auto"/>
                </w:tcBorders>
              </w:tcPr>
              <w:p w14:paraId="463D4EF2" w14:textId="03D38A66" w:rsidR="00FE6ADA" w:rsidRPr="00B1372B" w:rsidRDefault="005941D7" w:rsidP="00FE6ADA">
                <w:pPr>
                  <w:ind w:right="-109"/>
                  <w:jc w:val="center"/>
                  <w:rPr>
                    <w:rFonts w:cs="Arial"/>
                    <w:sz w:val="15"/>
                    <w:szCs w:val="15"/>
                  </w:rPr>
                </w:pPr>
                <w:r>
                  <w:rPr>
                    <w:rFonts w:cs="Arial"/>
                    <w:sz w:val="15"/>
                    <w:szCs w:val="15"/>
                  </w:rPr>
                  <w:t>15.03.2020</w:t>
                </w:r>
              </w:p>
            </w:tc>
            <w:tc>
              <w:tcPr>
                <w:tcW w:w="1273" w:type="dxa"/>
                <w:tcBorders>
                  <w:bottom w:val="single" w:sz="4" w:space="0" w:color="auto"/>
                </w:tcBorders>
              </w:tcPr>
              <w:p w14:paraId="390A740E" w14:textId="4885B7A7" w:rsidR="00FE6ADA" w:rsidRPr="00B1372B" w:rsidRDefault="005941D7" w:rsidP="00FE6ADA">
                <w:pPr>
                  <w:ind w:right="-109"/>
                  <w:jc w:val="center"/>
                  <w:rPr>
                    <w:rFonts w:cs="Arial"/>
                    <w:sz w:val="15"/>
                    <w:szCs w:val="15"/>
                  </w:rPr>
                </w:pPr>
                <w:r>
                  <w:rPr>
                    <w:rFonts w:cs="Arial"/>
                    <w:sz w:val="15"/>
                    <w:szCs w:val="15"/>
                  </w:rPr>
                  <w:t>02.06.2020</w:t>
                </w:r>
              </w:p>
            </w:tc>
          </w:tr>
        </w:tbl>
        <w:p w14:paraId="4F30BE30" w14:textId="2DE2DB9D" w:rsidR="00FE6ADA" w:rsidRPr="00FE6ADA" w:rsidRDefault="00FE6ADA" w:rsidP="00FE6ADA">
          <w:pPr>
            <w:pStyle w:val="VBS-Klassifizierung"/>
            <w:tabs>
              <w:tab w:val="left" w:pos="270"/>
            </w:tabs>
            <w:jc w:val="left"/>
          </w:pPr>
        </w:p>
        <w:p w14:paraId="1BFD146D" w14:textId="77777777" w:rsidR="00FE6ADA" w:rsidRPr="00FE6ADA" w:rsidRDefault="00FE6ADA" w:rsidP="00FE6ADA">
          <w:pPr>
            <w:pStyle w:val="VBS-Klassifizierung"/>
          </w:pPr>
          <w:bookmarkStart w:id="11" w:name="KlassifizierungBeilagen"/>
          <w:bookmarkEnd w:id="11"/>
        </w:p>
        <w:p w14:paraId="57055D08" w14:textId="77777777" w:rsidR="00FE6ADA" w:rsidRPr="00FE6ADA" w:rsidRDefault="00FE6ADA" w:rsidP="00FE6ADA">
          <w:pPr>
            <w:pStyle w:val="VBS-Hierarchiestufe24"/>
          </w:pPr>
        </w:p>
      </w:tc>
    </w:tr>
  </w:tbl>
  <w:p w14:paraId="11DE4F7B" w14:textId="74B989FA" w:rsidR="00063394" w:rsidRDefault="0006339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5"/>
    <w:multiLevelType w:val="singleLevel"/>
    <w:tmpl w:val="00000005"/>
    <w:name w:val="WW8Num14"/>
    <w:lvl w:ilvl="0">
      <w:start w:val="1"/>
      <w:numFmt w:val="bullet"/>
      <w:lvlText w:val="-"/>
      <w:lvlJc w:val="left"/>
      <w:pPr>
        <w:tabs>
          <w:tab w:val="num" w:pos="0"/>
        </w:tabs>
        <w:ind w:left="2681" w:hanging="360"/>
      </w:pPr>
      <w:rPr>
        <w:rFonts w:ascii="Arial" w:hAnsi="Arial"/>
      </w:rPr>
    </w:lvl>
  </w:abstractNum>
  <w:abstractNum w:abstractNumId="1" w15:restartNumberingAfterBreak="0">
    <w:nsid w:val="00000006"/>
    <w:multiLevelType w:val="singleLevel"/>
    <w:tmpl w:val="00000006"/>
    <w:name w:val="WW8Num15"/>
    <w:lvl w:ilvl="0">
      <w:start w:val="1"/>
      <w:numFmt w:val="decimal"/>
      <w:lvlText w:val="%1."/>
      <w:lvlJc w:val="left"/>
      <w:pPr>
        <w:tabs>
          <w:tab w:val="num" w:pos="1352"/>
        </w:tabs>
        <w:ind w:left="1352" w:hanging="360"/>
      </w:pPr>
    </w:lvl>
  </w:abstractNum>
  <w:abstractNum w:abstractNumId="2" w15:restartNumberingAfterBreak="0">
    <w:nsid w:val="0000000F"/>
    <w:multiLevelType w:val="singleLevel"/>
    <w:tmpl w:val="0000000F"/>
    <w:name w:val="WW8Num28"/>
    <w:lvl w:ilvl="0">
      <w:start w:val="1"/>
      <w:numFmt w:val="bullet"/>
      <w:lvlText w:val=""/>
      <w:lvlJc w:val="left"/>
      <w:pPr>
        <w:tabs>
          <w:tab w:val="num" w:pos="0"/>
        </w:tabs>
        <w:ind w:left="1352" w:hanging="360"/>
      </w:pPr>
      <w:rPr>
        <w:rFonts w:ascii="Symbol" w:hAnsi="Symbol"/>
        <w:lang w:val="de-DE"/>
      </w:rPr>
    </w:lvl>
  </w:abstractNum>
  <w:abstractNum w:abstractNumId="3" w15:restartNumberingAfterBreak="0">
    <w:nsid w:val="03033F18"/>
    <w:multiLevelType w:val="hybridMultilevel"/>
    <w:tmpl w:val="6E1EEFD4"/>
    <w:lvl w:ilvl="0" w:tplc="9A52EA70">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5DC6928"/>
    <w:multiLevelType w:val="hybridMultilevel"/>
    <w:tmpl w:val="BB02F58C"/>
    <w:lvl w:ilvl="0" w:tplc="D2023DA4">
      <w:start w:val="1"/>
      <w:numFmt w:val="bullet"/>
      <w:pStyle w:val="Aufzhlung"/>
      <w:lvlText w:val=""/>
      <w:lvlJc w:val="left"/>
      <w:pPr>
        <w:tabs>
          <w:tab w:val="num" w:pos="1260"/>
        </w:tabs>
        <w:ind w:left="1260" w:hanging="360"/>
      </w:pPr>
      <w:rPr>
        <w:rFonts w:ascii="Symbol" w:hAnsi="Symbol" w:hint="default"/>
      </w:rPr>
    </w:lvl>
    <w:lvl w:ilvl="1" w:tplc="83C23A5A">
      <w:start w:val="1"/>
      <w:numFmt w:val="bullet"/>
      <w:lvlText w:val="o"/>
      <w:lvlJc w:val="left"/>
      <w:pPr>
        <w:tabs>
          <w:tab w:val="num" w:pos="1156"/>
        </w:tabs>
        <w:ind w:left="1156" w:hanging="360"/>
      </w:pPr>
      <w:rPr>
        <w:rFonts w:ascii="Courier New" w:hAnsi="Courier New" w:cs="Courier New" w:hint="default"/>
      </w:rPr>
    </w:lvl>
    <w:lvl w:ilvl="2" w:tplc="08070005">
      <w:start w:val="1"/>
      <w:numFmt w:val="bullet"/>
      <w:lvlText w:val=""/>
      <w:lvlJc w:val="left"/>
      <w:pPr>
        <w:tabs>
          <w:tab w:val="num" w:pos="1876"/>
        </w:tabs>
        <w:ind w:left="1876" w:hanging="360"/>
      </w:pPr>
      <w:rPr>
        <w:rFonts w:ascii="Wingdings" w:hAnsi="Wingdings" w:hint="default"/>
      </w:rPr>
    </w:lvl>
    <w:lvl w:ilvl="3" w:tplc="08070001" w:tentative="1">
      <w:start w:val="1"/>
      <w:numFmt w:val="bullet"/>
      <w:lvlText w:val=""/>
      <w:lvlJc w:val="left"/>
      <w:pPr>
        <w:tabs>
          <w:tab w:val="num" w:pos="2596"/>
        </w:tabs>
        <w:ind w:left="2596" w:hanging="360"/>
      </w:pPr>
      <w:rPr>
        <w:rFonts w:ascii="Symbol" w:hAnsi="Symbol" w:hint="default"/>
      </w:rPr>
    </w:lvl>
    <w:lvl w:ilvl="4" w:tplc="08070003" w:tentative="1">
      <w:start w:val="1"/>
      <w:numFmt w:val="bullet"/>
      <w:lvlText w:val="o"/>
      <w:lvlJc w:val="left"/>
      <w:pPr>
        <w:tabs>
          <w:tab w:val="num" w:pos="3316"/>
        </w:tabs>
        <w:ind w:left="3316" w:hanging="360"/>
      </w:pPr>
      <w:rPr>
        <w:rFonts w:ascii="Courier New" w:hAnsi="Courier New" w:cs="Courier New" w:hint="default"/>
      </w:rPr>
    </w:lvl>
    <w:lvl w:ilvl="5" w:tplc="08070005" w:tentative="1">
      <w:start w:val="1"/>
      <w:numFmt w:val="bullet"/>
      <w:lvlText w:val=""/>
      <w:lvlJc w:val="left"/>
      <w:pPr>
        <w:tabs>
          <w:tab w:val="num" w:pos="4036"/>
        </w:tabs>
        <w:ind w:left="4036" w:hanging="360"/>
      </w:pPr>
      <w:rPr>
        <w:rFonts w:ascii="Wingdings" w:hAnsi="Wingdings" w:hint="default"/>
      </w:rPr>
    </w:lvl>
    <w:lvl w:ilvl="6" w:tplc="08070001" w:tentative="1">
      <w:start w:val="1"/>
      <w:numFmt w:val="bullet"/>
      <w:lvlText w:val=""/>
      <w:lvlJc w:val="left"/>
      <w:pPr>
        <w:tabs>
          <w:tab w:val="num" w:pos="4756"/>
        </w:tabs>
        <w:ind w:left="4756" w:hanging="360"/>
      </w:pPr>
      <w:rPr>
        <w:rFonts w:ascii="Symbol" w:hAnsi="Symbol" w:hint="default"/>
      </w:rPr>
    </w:lvl>
    <w:lvl w:ilvl="7" w:tplc="08070003" w:tentative="1">
      <w:start w:val="1"/>
      <w:numFmt w:val="bullet"/>
      <w:lvlText w:val="o"/>
      <w:lvlJc w:val="left"/>
      <w:pPr>
        <w:tabs>
          <w:tab w:val="num" w:pos="5476"/>
        </w:tabs>
        <w:ind w:left="5476" w:hanging="360"/>
      </w:pPr>
      <w:rPr>
        <w:rFonts w:ascii="Courier New" w:hAnsi="Courier New" w:cs="Courier New" w:hint="default"/>
      </w:rPr>
    </w:lvl>
    <w:lvl w:ilvl="8" w:tplc="08070005" w:tentative="1">
      <w:start w:val="1"/>
      <w:numFmt w:val="bullet"/>
      <w:lvlText w:val=""/>
      <w:lvlJc w:val="left"/>
      <w:pPr>
        <w:tabs>
          <w:tab w:val="num" w:pos="6196"/>
        </w:tabs>
        <w:ind w:left="6196" w:hanging="360"/>
      </w:pPr>
      <w:rPr>
        <w:rFonts w:ascii="Wingdings" w:hAnsi="Wingdings" w:hint="default"/>
      </w:rPr>
    </w:lvl>
  </w:abstractNum>
  <w:abstractNum w:abstractNumId="5" w15:restartNumberingAfterBreak="0">
    <w:nsid w:val="09E0080F"/>
    <w:multiLevelType w:val="hybridMultilevel"/>
    <w:tmpl w:val="47ECB094"/>
    <w:lvl w:ilvl="0" w:tplc="BC28BE36">
      <w:start w:val="1"/>
      <w:numFmt w:val="bullet"/>
      <w:pStyle w:val="VBS-EingercktBullet2"/>
      <w:lvlText w:val="-"/>
      <w:lvlJc w:val="left"/>
      <w:pPr>
        <w:ind w:left="2681" w:hanging="360"/>
      </w:pPr>
      <w:rPr>
        <w:rFonts w:ascii="Arial" w:hAnsi="Arial" w:hint="default"/>
      </w:rPr>
    </w:lvl>
    <w:lvl w:ilvl="1" w:tplc="08070003">
      <w:start w:val="1"/>
      <w:numFmt w:val="bullet"/>
      <w:lvlText w:val="o"/>
      <w:lvlJc w:val="left"/>
      <w:pPr>
        <w:ind w:left="3760" w:hanging="360"/>
      </w:pPr>
      <w:rPr>
        <w:rFonts w:ascii="Courier New" w:hAnsi="Courier New" w:cs="Courier New" w:hint="default"/>
      </w:rPr>
    </w:lvl>
    <w:lvl w:ilvl="2" w:tplc="08070005" w:tentative="1">
      <w:start w:val="1"/>
      <w:numFmt w:val="bullet"/>
      <w:lvlText w:val=""/>
      <w:lvlJc w:val="left"/>
      <w:pPr>
        <w:ind w:left="4480" w:hanging="360"/>
      </w:pPr>
      <w:rPr>
        <w:rFonts w:ascii="Wingdings" w:hAnsi="Wingdings" w:hint="default"/>
      </w:rPr>
    </w:lvl>
    <w:lvl w:ilvl="3" w:tplc="08070001" w:tentative="1">
      <w:start w:val="1"/>
      <w:numFmt w:val="bullet"/>
      <w:lvlText w:val=""/>
      <w:lvlJc w:val="left"/>
      <w:pPr>
        <w:ind w:left="5200" w:hanging="360"/>
      </w:pPr>
      <w:rPr>
        <w:rFonts w:ascii="Symbol" w:hAnsi="Symbol" w:hint="default"/>
      </w:rPr>
    </w:lvl>
    <w:lvl w:ilvl="4" w:tplc="08070003" w:tentative="1">
      <w:start w:val="1"/>
      <w:numFmt w:val="bullet"/>
      <w:lvlText w:val="o"/>
      <w:lvlJc w:val="left"/>
      <w:pPr>
        <w:ind w:left="5920" w:hanging="360"/>
      </w:pPr>
      <w:rPr>
        <w:rFonts w:ascii="Courier New" w:hAnsi="Courier New" w:cs="Courier New" w:hint="default"/>
      </w:rPr>
    </w:lvl>
    <w:lvl w:ilvl="5" w:tplc="08070005" w:tentative="1">
      <w:start w:val="1"/>
      <w:numFmt w:val="bullet"/>
      <w:lvlText w:val=""/>
      <w:lvlJc w:val="left"/>
      <w:pPr>
        <w:ind w:left="6640" w:hanging="360"/>
      </w:pPr>
      <w:rPr>
        <w:rFonts w:ascii="Wingdings" w:hAnsi="Wingdings" w:hint="default"/>
      </w:rPr>
    </w:lvl>
    <w:lvl w:ilvl="6" w:tplc="08070001" w:tentative="1">
      <w:start w:val="1"/>
      <w:numFmt w:val="bullet"/>
      <w:lvlText w:val=""/>
      <w:lvlJc w:val="left"/>
      <w:pPr>
        <w:ind w:left="7360" w:hanging="360"/>
      </w:pPr>
      <w:rPr>
        <w:rFonts w:ascii="Symbol" w:hAnsi="Symbol" w:hint="default"/>
      </w:rPr>
    </w:lvl>
    <w:lvl w:ilvl="7" w:tplc="08070003" w:tentative="1">
      <w:start w:val="1"/>
      <w:numFmt w:val="bullet"/>
      <w:lvlText w:val="o"/>
      <w:lvlJc w:val="left"/>
      <w:pPr>
        <w:ind w:left="8080" w:hanging="360"/>
      </w:pPr>
      <w:rPr>
        <w:rFonts w:ascii="Courier New" w:hAnsi="Courier New" w:cs="Courier New" w:hint="default"/>
      </w:rPr>
    </w:lvl>
    <w:lvl w:ilvl="8" w:tplc="08070005" w:tentative="1">
      <w:start w:val="1"/>
      <w:numFmt w:val="bullet"/>
      <w:lvlText w:val=""/>
      <w:lvlJc w:val="left"/>
      <w:pPr>
        <w:ind w:left="8800" w:hanging="360"/>
      </w:pPr>
      <w:rPr>
        <w:rFonts w:ascii="Wingdings" w:hAnsi="Wingdings" w:hint="default"/>
      </w:rPr>
    </w:lvl>
  </w:abstractNum>
  <w:abstractNum w:abstractNumId="6" w15:restartNumberingAfterBreak="0">
    <w:nsid w:val="12475CA7"/>
    <w:multiLevelType w:val="hybridMultilevel"/>
    <w:tmpl w:val="D6FC414C"/>
    <w:lvl w:ilvl="0" w:tplc="9A52EA70">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7"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85F2948"/>
    <w:multiLevelType w:val="hybridMultilevel"/>
    <w:tmpl w:val="C98456AE"/>
    <w:lvl w:ilvl="0" w:tplc="76786BB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8FA5326"/>
    <w:multiLevelType w:val="multilevel"/>
    <w:tmpl w:val="86CEF37C"/>
    <w:lvl w:ilvl="0">
      <w:start w:val="1"/>
      <w:numFmt w:val="decimal"/>
      <w:pStyle w:val="Titel1"/>
      <w:lvlText w:val="%1"/>
      <w:lvlJc w:val="left"/>
      <w:pPr>
        <w:tabs>
          <w:tab w:val="num" w:pos="720"/>
        </w:tabs>
        <w:ind w:left="720" w:hanging="720"/>
      </w:pPr>
      <w:rPr>
        <w:rFonts w:ascii="Arial Narrow" w:hAnsi="Arial Narrow" w:hint="default"/>
        <w:b/>
        <w:i w:val="0"/>
        <w:sz w:val="22"/>
        <w:szCs w:val="22"/>
      </w:rPr>
    </w:lvl>
    <w:lvl w:ilvl="1">
      <w:start w:val="1"/>
      <w:numFmt w:val="decimal"/>
      <w:pStyle w:val="titel2"/>
      <w:isLgl/>
      <w:lvlText w:val="%1.%2"/>
      <w:lvlJc w:val="left"/>
      <w:pPr>
        <w:tabs>
          <w:tab w:val="num" w:pos="862"/>
        </w:tabs>
        <w:ind w:left="862" w:hanging="720"/>
      </w:pPr>
      <w:rPr>
        <w:rFonts w:ascii="Arial Narrow" w:hAnsi="Arial Narrow" w:hint="default"/>
        <w:b/>
        <w:i w:val="0"/>
        <w:sz w:val="20"/>
        <w:szCs w:val="20"/>
      </w:rPr>
    </w:lvl>
    <w:lvl w:ilvl="2">
      <w:start w:val="1"/>
      <w:numFmt w:val="decimal"/>
      <w:pStyle w:val="titel3"/>
      <w:isLgl/>
      <w:lvlText w:val="%1.%2.%3"/>
      <w:lvlJc w:val="left"/>
      <w:pPr>
        <w:tabs>
          <w:tab w:val="num" w:pos="720"/>
        </w:tabs>
        <w:ind w:left="720" w:hanging="720"/>
      </w:pPr>
      <w:rPr>
        <w:rFonts w:ascii="Arial Narrow" w:hAnsi="Arial Narrow" w:hint="default"/>
        <w:b/>
        <w:i w:val="0"/>
        <w:sz w:val="20"/>
        <w:szCs w:val="20"/>
      </w:rPr>
    </w:lvl>
    <w:lvl w:ilvl="3">
      <w:start w:val="1"/>
      <w:numFmt w:val="decimal"/>
      <w:pStyle w:val="titel4"/>
      <w:isLgl/>
      <w:lvlText w:val="%1.%2.%3.%4"/>
      <w:lvlJc w:val="left"/>
      <w:pPr>
        <w:tabs>
          <w:tab w:val="num" w:pos="720"/>
        </w:tabs>
        <w:ind w:left="720" w:hanging="720"/>
      </w:pPr>
      <w:rPr>
        <w:rFonts w:ascii="Arial Narrow" w:hAnsi="Arial Narrow" w:hint="default"/>
        <w:b/>
        <w:i w:val="0"/>
        <w:sz w:val="20"/>
        <w:szCs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1D481245"/>
    <w:multiLevelType w:val="hybridMultilevel"/>
    <w:tmpl w:val="4C280732"/>
    <w:lvl w:ilvl="0" w:tplc="9A52EA70">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205C1B6E"/>
    <w:multiLevelType w:val="hybridMultilevel"/>
    <w:tmpl w:val="E84082EC"/>
    <w:lvl w:ilvl="0" w:tplc="0807000F">
      <w:start w:val="1"/>
      <w:numFmt w:val="decimal"/>
      <w:lvlText w:val="%1."/>
      <w:lvlJc w:val="left"/>
      <w:pPr>
        <w:ind w:left="899" w:hanging="360"/>
      </w:pPr>
    </w:lvl>
    <w:lvl w:ilvl="1" w:tplc="08070019" w:tentative="1">
      <w:start w:val="1"/>
      <w:numFmt w:val="lowerLetter"/>
      <w:lvlText w:val="%2."/>
      <w:lvlJc w:val="left"/>
      <w:pPr>
        <w:ind w:left="1619" w:hanging="360"/>
      </w:pPr>
    </w:lvl>
    <w:lvl w:ilvl="2" w:tplc="0807001B" w:tentative="1">
      <w:start w:val="1"/>
      <w:numFmt w:val="lowerRoman"/>
      <w:lvlText w:val="%3."/>
      <w:lvlJc w:val="right"/>
      <w:pPr>
        <w:ind w:left="2339" w:hanging="180"/>
      </w:pPr>
    </w:lvl>
    <w:lvl w:ilvl="3" w:tplc="0807000F" w:tentative="1">
      <w:start w:val="1"/>
      <w:numFmt w:val="decimal"/>
      <w:lvlText w:val="%4."/>
      <w:lvlJc w:val="left"/>
      <w:pPr>
        <w:ind w:left="3059" w:hanging="360"/>
      </w:pPr>
    </w:lvl>
    <w:lvl w:ilvl="4" w:tplc="08070019" w:tentative="1">
      <w:start w:val="1"/>
      <w:numFmt w:val="lowerLetter"/>
      <w:lvlText w:val="%5."/>
      <w:lvlJc w:val="left"/>
      <w:pPr>
        <w:ind w:left="3779" w:hanging="360"/>
      </w:pPr>
    </w:lvl>
    <w:lvl w:ilvl="5" w:tplc="0807001B" w:tentative="1">
      <w:start w:val="1"/>
      <w:numFmt w:val="lowerRoman"/>
      <w:lvlText w:val="%6."/>
      <w:lvlJc w:val="right"/>
      <w:pPr>
        <w:ind w:left="4499" w:hanging="180"/>
      </w:pPr>
    </w:lvl>
    <w:lvl w:ilvl="6" w:tplc="0807000F" w:tentative="1">
      <w:start w:val="1"/>
      <w:numFmt w:val="decimal"/>
      <w:lvlText w:val="%7."/>
      <w:lvlJc w:val="left"/>
      <w:pPr>
        <w:ind w:left="5219" w:hanging="360"/>
      </w:pPr>
    </w:lvl>
    <w:lvl w:ilvl="7" w:tplc="08070019" w:tentative="1">
      <w:start w:val="1"/>
      <w:numFmt w:val="lowerLetter"/>
      <w:lvlText w:val="%8."/>
      <w:lvlJc w:val="left"/>
      <w:pPr>
        <w:ind w:left="5939" w:hanging="360"/>
      </w:pPr>
    </w:lvl>
    <w:lvl w:ilvl="8" w:tplc="0807001B" w:tentative="1">
      <w:start w:val="1"/>
      <w:numFmt w:val="lowerRoman"/>
      <w:lvlText w:val="%9."/>
      <w:lvlJc w:val="right"/>
      <w:pPr>
        <w:ind w:left="6659" w:hanging="180"/>
      </w:pPr>
    </w:lvl>
  </w:abstractNum>
  <w:abstractNum w:abstractNumId="12" w15:restartNumberingAfterBreak="0">
    <w:nsid w:val="215571E5"/>
    <w:multiLevelType w:val="multilevel"/>
    <w:tmpl w:val="9BDA9294"/>
    <w:lvl w:ilvl="0">
      <w:start w:val="1"/>
      <w:numFmt w:val="decimal"/>
      <w:pStyle w:val="TitelStufe1"/>
      <w:lvlText w:val="%1"/>
      <w:lvlJc w:val="left"/>
      <w:pPr>
        <w:tabs>
          <w:tab w:val="num" w:pos="900"/>
        </w:tabs>
        <w:ind w:left="900" w:hanging="900"/>
      </w:pPr>
      <w:rPr>
        <w:rFonts w:hint="default"/>
      </w:rPr>
    </w:lvl>
    <w:lvl w:ilvl="1">
      <w:start w:val="1"/>
      <w:numFmt w:val="decimal"/>
      <w:pStyle w:val="TitelStufe2"/>
      <w:lvlText w:val="%1.%2"/>
      <w:lvlJc w:val="left"/>
      <w:pPr>
        <w:tabs>
          <w:tab w:val="num" w:pos="900"/>
        </w:tabs>
        <w:ind w:left="900" w:hanging="900"/>
      </w:pPr>
      <w:rPr>
        <w:rFonts w:hint="default"/>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elStufe3"/>
      <w:lvlText w:val="%1.%2.%3"/>
      <w:lvlJc w:val="left"/>
      <w:pPr>
        <w:tabs>
          <w:tab w:val="num" w:pos="900"/>
        </w:tabs>
        <w:ind w:left="900" w:hanging="900"/>
      </w:pPr>
      <w:rPr>
        <w:rFonts w:hint="default"/>
      </w:rPr>
    </w:lvl>
    <w:lvl w:ilvl="3">
      <w:start w:val="1"/>
      <w:numFmt w:val="decimal"/>
      <w:pStyle w:val="TitelStufe4"/>
      <w:lvlText w:val="%1.%2.%3.%4"/>
      <w:lvlJc w:val="left"/>
      <w:pPr>
        <w:tabs>
          <w:tab w:val="num" w:pos="1042"/>
        </w:tabs>
        <w:ind w:left="1042" w:hanging="900"/>
      </w:pPr>
      <w:rPr>
        <w:rFonts w:hint="default"/>
      </w:rPr>
    </w:lvl>
    <w:lvl w:ilvl="4">
      <w:start w:val="1"/>
      <w:numFmt w:val="decimal"/>
      <w:pStyle w:val="TitelStufe5"/>
      <w:lvlText w:val="%1.%2.%3.%4.%5"/>
      <w:lvlJc w:val="left"/>
      <w:pPr>
        <w:tabs>
          <w:tab w:val="num" w:pos="902"/>
        </w:tabs>
        <w:ind w:left="902" w:hanging="902"/>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14" w15:restartNumberingAfterBreak="0">
    <w:nsid w:val="27D138BC"/>
    <w:multiLevelType w:val="hybridMultilevel"/>
    <w:tmpl w:val="F78EA4CC"/>
    <w:lvl w:ilvl="0" w:tplc="944EDC8E">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5" w15:restartNumberingAfterBreak="0">
    <w:nsid w:val="29031B21"/>
    <w:multiLevelType w:val="hybridMultilevel"/>
    <w:tmpl w:val="36D4D966"/>
    <w:lvl w:ilvl="0" w:tplc="9A52EA70">
      <w:start w:val="1"/>
      <w:numFmt w:val="bullet"/>
      <w:lvlText w:val=""/>
      <w:lvlJc w:val="left"/>
      <w:pPr>
        <w:ind w:left="720" w:hanging="360"/>
      </w:pPr>
      <w:rPr>
        <w:rFonts w:ascii="Symbol" w:hAnsi="Symbol" w:hint="default"/>
      </w:rPr>
    </w:lvl>
    <w:lvl w:ilvl="1" w:tplc="9A64913C">
      <w:numFmt w:val="bullet"/>
      <w:lvlText w:val="-"/>
      <w:lvlJc w:val="left"/>
      <w:pPr>
        <w:ind w:left="1440" w:hanging="360"/>
      </w:pPr>
      <w:rPr>
        <w:rFonts w:ascii="Arial" w:eastAsia="Calibri" w:hAnsi="Arial" w:cs="Aria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C381E27"/>
    <w:multiLevelType w:val="hybridMultilevel"/>
    <w:tmpl w:val="EBEAF4D4"/>
    <w:lvl w:ilvl="0" w:tplc="A17C87F4">
      <w:start w:val="1"/>
      <w:numFmt w:val="bullet"/>
      <w:pStyle w:val="VBS-EingercktBullet1"/>
      <w:lvlText w:val=""/>
      <w:lvlJc w:val="left"/>
      <w:pPr>
        <w:ind w:left="1352" w:hanging="360"/>
      </w:pPr>
      <w:rPr>
        <w:rFonts w:ascii="Symbol" w:hAnsi="Symbol" w:hint="default"/>
        <w:lang w:val="de-DE"/>
      </w:rPr>
    </w:lvl>
    <w:lvl w:ilvl="1" w:tplc="08070003">
      <w:start w:val="1"/>
      <w:numFmt w:val="bullet"/>
      <w:lvlText w:val="o"/>
      <w:lvlJc w:val="left"/>
      <w:pPr>
        <w:ind w:left="2072" w:hanging="360"/>
      </w:pPr>
      <w:rPr>
        <w:rFonts w:ascii="Courier New" w:hAnsi="Courier New" w:cs="Courier New" w:hint="default"/>
      </w:rPr>
    </w:lvl>
    <w:lvl w:ilvl="2" w:tplc="08070005">
      <w:start w:val="1"/>
      <w:numFmt w:val="bullet"/>
      <w:lvlText w:val=""/>
      <w:lvlJc w:val="left"/>
      <w:pPr>
        <w:ind w:left="2792" w:hanging="360"/>
      </w:pPr>
      <w:rPr>
        <w:rFonts w:ascii="Wingdings" w:hAnsi="Wingdings" w:hint="default"/>
      </w:rPr>
    </w:lvl>
    <w:lvl w:ilvl="3" w:tplc="08070001">
      <w:start w:val="1"/>
      <w:numFmt w:val="bullet"/>
      <w:lvlText w:val=""/>
      <w:lvlJc w:val="left"/>
      <w:pPr>
        <w:ind w:left="3512" w:hanging="360"/>
      </w:pPr>
      <w:rPr>
        <w:rFonts w:ascii="Symbol" w:hAnsi="Symbol" w:hint="default"/>
      </w:rPr>
    </w:lvl>
    <w:lvl w:ilvl="4" w:tplc="EC2CD6DE">
      <w:start w:val="41"/>
      <w:numFmt w:val="bullet"/>
      <w:lvlText w:val="-"/>
      <w:lvlJc w:val="left"/>
      <w:pPr>
        <w:tabs>
          <w:tab w:val="num" w:pos="4232"/>
        </w:tabs>
        <w:ind w:left="4232" w:hanging="360"/>
      </w:pPr>
      <w:rPr>
        <w:rFonts w:ascii="Arial" w:eastAsia="Calibri" w:hAnsi="Arial" w:cs="Arial"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17" w15:restartNumberingAfterBreak="0">
    <w:nsid w:val="319F6355"/>
    <w:multiLevelType w:val="hybridMultilevel"/>
    <w:tmpl w:val="E068B982"/>
    <w:lvl w:ilvl="0" w:tplc="24DC91B6">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4AB24AD5"/>
    <w:multiLevelType w:val="hybridMultilevel"/>
    <w:tmpl w:val="6840C956"/>
    <w:lvl w:ilvl="0" w:tplc="9A52EA70">
      <w:start w:val="1"/>
      <w:numFmt w:val="bullet"/>
      <w:lvlText w:val=""/>
      <w:lvlJc w:val="left"/>
      <w:pPr>
        <w:ind w:left="1713" w:hanging="360"/>
      </w:pPr>
      <w:rPr>
        <w:rFonts w:ascii="Symbol" w:hAnsi="Symbo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19" w15:restartNumberingAfterBreak="0">
    <w:nsid w:val="53900D3C"/>
    <w:multiLevelType w:val="hybridMultilevel"/>
    <w:tmpl w:val="E4C2706C"/>
    <w:lvl w:ilvl="0" w:tplc="0807000F">
      <w:start w:val="1"/>
      <w:numFmt w:val="decimal"/>
      <w:lvlText w:val="%1."/>
      <w:lvlJc w:val="left"/>
      <w:pPr>
        <w:ind w:left="902" w:hanging="360"/>
      </w:pPr>
    </w:lvl>
    <w:lvl w:ilvl="1" w:tplc="08070019" w:tentative="1">
      <w:start w:val="1"/>
      <w:numFmt w:val="lowerLetter"/>
      <w:lvlText w:val="%2."/>
      <w:lvlJc w:val="left"/>
      <w:pPr>
        <w:ind w:left="1622" w:hanging="360"/>
      </w:pPr>
    </w:lvl>
    <w:lvl w:ilvl="2" w:tplc="0807001B" w:tentative="1">
      <w:start w:val="1"/>
      <w:numFmt w:val="lowerRoman"/>
      <w:lvlText w:val="%3."/>
      <w:lvlJc w:val="right"/>
      <w:pPr>
        <w:ind w:left="2342" w:hanging="180"/>
      </w:pPr>
    </w:lvl>
    <w:lvl w:ilvl="3" w:tplc="0807000F" w:tentative="1">
      <w:start w:val="1"/>
      <w:numFmt w:val="decimal"/>
      <w:lvlText w:val="%4."/>
      <w:lvlJc w:val="left"/>
      <w:pPr>
        <w:ind w:left="3062" w:hanging="360"/>
      </w:pPr>
    </w:lvl>
    <w:lvl w:ilvl="4" w:tplc="08070019" w:tentative="1">
      <w:start w:val="1"/>
      <w:numFmt w:val="lowerLetter"/>
      <w:lvlText w:val="%5."/>
      <w:lvlJc w:val="left"/>
      <w:pPr>
        <w:ind w:left="3782" w:hanging="360"/>
      </w:pPr>
    </w:lvl>
    <w:lvl w:ilvl="5" w:tplc="0807001B" w:tentative="1">
      <w:start w:val="1"/>
      <w:numFmt w:val="lowerRoman"/>
      <w:lvlText w:val="%6."/>
      <w:lvlJc w:val="right"/>
      <w:pPr>
        <w:ind w:left="4502" w:hanging="180"/>
      </w:pPr>
    </w:lvl>
    <w:lvl w:ilvl="6" w:tplc="0807000F" w:tentative="1">
      <w:start w:val="1"/>
      <w:numFmt w:val="decimal"/>
      <w:lvlText w:val="%7."/>
      <w:lvlJc w:val="left"/>
      <w:pPr>
        <w:ind w:left="5222" w:hanging="360"/>
      </w:pPr>
    </w:lvl>
    <w:lvl w:ilvl="7" w:tplc="08070019" w:tentative="1">
      <w:start w:val="1"/>
      <w:numFmt w:val="lowerLetter"/>
      <w:lvlText w:val="%8."/>
      <w:lvlJc w:val="left"/>
      <w:pPr>
        <w:ind w:left="5942" w:hanging="360"/>
      </w:pPr>
    </w:lvl>
    <w:lvl w:ilvl="8" w:tplc="0807001B" w:tentative="1">
      <w:start w:val="1"/>
      <w:numFmt w:val="lowerRoman"/>
      <w:lvlText w:val="%9."/>
      <w:lvlJc w:val="right"/>
      <w:pPr>
        <w:ind w:left="6662" w:hanging="180"/>
      </w:pPr>
    </w:lvl>
  </w:abstractNum>
  <w:abstractNum w:abstractNumId="20" w15:restartNumberingAfterBreak="0">
    <w:nsid w:val="5E84465B"/>
    <w:multiLevelType w:val="hybridMultilevel"/>
    <w:tmpl w:val="55D408EA"/>
    <w:lvl w:ilvl="0" w:tplc="9A52EA70">
      <w:start w:val="1"/>
      <w:numFmt w:val="bullet"/>
      <w:lvlText w:val=""/>
      <w:lvlJc w:val="left"/>
      <w:pPr>
        <w:ind w:left="1712" w:hanging="360"/>
      </w:pPr>
      <w:rPr>
        <w:rFonts w:ascii="Symbol" w:hAnsi="Symbo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21" w15:restartNumberingAfterBreak="0">
    <w:nsid w:val="68B53627"/>
    <w:multiLevelType w:val="hybridMultilevel"/>
    <w:tmpl w:val="8B885CB8"/>
    <w:lvl w:ilvl="0" w:tplc="37C85D5A">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6E4E7867"/>
    <w:multiLevelType w:val="hybridMultilevel"/>
    <w:tmpl w:val="A3021FC6"/>
    <w:lvl w:ilvl="0" w:tplc="9A52EA70">
      <w:start w:val="1"/>
      <w:numFmt w:val="bullet"/>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23" w15:restartNumberingAfterBreak="0">
    <w:nsid w:val="6FC81B84"/>
    <w:multiLevelType w:val="hybridMultilevel"/>
    <w:tmpl w:val="B8AC45F6"/>
    <w:lvl w:ilvl="0" w:tplc="A900DCC4">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749953E3"/>
    <w:multiLevelType w:val="hybridMultilevel"/>
    <w:tmpl w:val="F942FA98"/>
    <w:lvl w:ilvl="0" w:tplc="9A52EA70">
      <w:start w:val="1"/>
      <w:numFmt w:val="bullet"/>
      <w:lvlText w:val=""/>
      <w:lvlJc w:val="left"/>
      <w:pPr>
        <w:ind w:left="780" w:hanging="420"/>
      </w:pPr>
      <w:rPr>
        <w:rFonts w:ascii="Symbol" w:hAnsi="Symbol"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5" w15:restartNumberingAfterBreak="0">
    <w:nsid w:val="7A53035E"/>
    <w:multiLevelType w:val="hybridMultilevel"/>
    <w:tmpl w:val="BB8429FC"/>
    <w:lvl w:ilvl="0" w:tplc="9A52EA70">
      <w:start w:val="1"/>
      <w:numFmt w:val="bullet"/>
      <w:lvlText w:val=""/>
      <w:lvlJc w:val="left"/>
      <w:pPr>
        <w:ind w:left="1712" w:hanging="360"/>
      </w:pPr>
      <w:rPr>
        <w:rFonts w:ascii="Symbol" w:hAnsi="Symbol" w:hint="default"/>
      </w:rPr>
    </w:lvl>
    <w:lvl w:ilvl="1" w:tplc="9A52EA70">
      <w:start w:val="1"/>
      <w:numFmt w:val="bullet"/>
      <w:lvlText w:val=""/>
      <w:lvlJc w:val="left"/>
      <w:pPr>
        <w:ind w:left="2432" w:hanging="360"/>
      </w:pPr>
      <w:rPr>
        <w:rFonts w:ascii="Symbol" w:hAnsi="Symbol"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num w:numId="1">
    <w:abstractNumId w:val="7"/>
  </w:num>
  <w:num w:numId="2">
    <w:abstractNumId w:val="16"/>
  </w:num>
  <w:num w:numId="3">
    <w:abstractNumId w:val="5"/>
  </w:num>
  <w:num w:numId="4">
    <w:abstractNumId w:val="14"/>
  </w:num>
  <w:num w:numId="5">
    <w:abstractNumId w:val="13"/>
  </w:num>
  <w:num w:numId="6">
    <w:abstractNumId w:val="21"/>
  </w:num>
  <w:num w:numId="7">
    <w:abstractNumId w:val="17"/>
  </w:num>
  <w:num w:numId="8">
    <w:abstractNumId w:val="8"/>
  </w:num>
  <w:num w:numId="9">
    <w:abstractNumId w:val="23"/>
  </w:num>
  <w:num w:numId="10">
    <w:abstractNumId w:val="12"/>
  </w:num>
  <w:num w:numId="11">
    <w:abstractNumId w:val="9"/>
    <w:lvlOverride w:ilvl="0">
      <w:lvl w:ilvl="0">
        <w:start w:val="1"/>
        <w:numFmt w:val="decimal"/>
        <w:pStyle w:val="Titel1"/>
        <w:lvlText w:val="%1"/>
        <w:lvlJc w:val="left"/>
        <w:pPr>
          <w:tabs>
            <w:tab w:val="num" w:pos="720"/>
          </w:tabs>
          <w:ind w:left="720" w:hanging="720"/>
        </w:pPr>
        <w:rPr>
          <w:rFonts w:ascii="Arial Narrow" w:hAnsi="Arial Narrow" w:hint="default"/>
          <w:b/>
          <w:i w:val="0"/>
          <w:sz w:val="22"/>
          <w:szCs w:val="22"/>
        </w:rPr>
      </w:lvl>
    </w:lvlOverride>
    <w:lvlOverride w:ilvl="1">
      <w:lvl w:ilvl="1">
        <w:start w:val="1"/>
        <w:numFmt w:val="decimal"/>
        <w:pStyle w:val="titel2"/>
        <w:isLgl/>
        <w:lvlText w:val="%1.%2"/>
        <w:lvlJc w:val="left"/>
        <w:pPr>
          <w:tabs>
            <w:tab w:val="num" w:pos="720"/>
          </w:tabs>
          <w:ind w:left="720" w:hanging="720"/>
        </w:pPr>
        <w:rPr>
          <w:rFonts w:ascii="Arial Narrow" w:hAnsi="Arial Narrow" w:hint="default"/>
          <w:b/>
          <w:i w:val="0"/>
          <w:sz w:val="20"/>
          <w:szCs w:val="20"/>
        </w:rPr>
      </w:lvl>
    </w:lvlOverride>
    <w:lvlOverride w:ilvl="2">
      <w:lvl w:ilvl="2">
        <w:start w:val="1"/>
        <w:numFmt w:val="decimal"/>
        <w:pStyle w:val="titel3"/>
        <w:isLgl/>
        <w:lvlText w:val="%1.%2.%3"/>
        <w:lvlJc w:val="left"/>
        <w:pPr>
          <w:tabs>
            <w:tab w:val="num" w:pos="720"/>
          </w:tabs>
          <w:ind w:left="720" w:hanging="720"/>
        </w:pPr>
        <w:rPr>
          <w:rFonts w:ascii="Arial Narrow" w:hAnsi="Arial Narrow" w:hint="default"/>
          <w:b/>
          <w:i w:val="0"/>
          <w:sz w:val="20"/>
          <w:szCs w:val="20"/>
        </w:rPr>
      </w:lvl>
    </w:lvlOverride>
    <w:lvlOverride w:ilvl="3">
      <w:lvl w:ilvl="3">
        <w:start w:val="1"/>
        <w:numFmt w:val="decimal"/>
        <w:pStyle w:val="titel4"/>
        <w:isLgl/>
        <w:lvlText w:val="%1.%2.%3.%4"/>
        <w:lvlJc w:val="left"/>
        <w:pPr>
          <w:tabs>
            <w:tab w:val="num" w:pos="720"/>
          </w:tabs>
          <w:ind w:left="720" w:hanging="720"/>
        </w:pPr>
        <w:rPr>
          <w:rFonts w:ascii="Arial Narrow" w:hAnsi="Arial Narrow" w:hint="default"/>
          <w:b/>
          <w:i w:val="0"/>
          <w:sz w:val="20"/>
          <w:szCs w:val="20"/>
        </w:rPr>
      </w:lvl>
    </w:lvlOverride>
    <w:lvlOverride w:ilvl="4">
      <w:lvl w:ilvl="4">
        <w:start w:val="1"/>
        <w:numFmt w:val="decimal"/>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12">
    <w:abstractNumId w:val="4"/>
  </w:num>
  <w:num w:numId="13">
    <w:abstractNumId w:val="18"/>
  </w:num>
  <w:num w:numId="14">
    <w:abstractNumId w:val="15"/>
  </w:num>
  <w:num w:numId="15">
    <w:abstractNumId w:val="25"/>
  </w:num>
  <w:num w:numId="16">
    <w:abstractNumId w:val="20"/>
  </w:num>
  <w:num w:numId="17">
    <w:abstractNumId w:val="24"/>
  </w:num>
  <w:num w:numId="18">
    <w:abstractNumId w:val="10"/>
  </w:num>
  <w:num w:numId="19">
    <w:abstractNumId w:val="3"/>
  </w:num>
  <w:num w:numId="20">
    <w:abstractNumId w:val="22"/>
  </w:num>
  <w:num w:numId="21">
    <w:abstractNumId w:val="11"/>
  </w:num>
  <w:num w:numId="22">
    <w:abstractNumId w:val="19"/>
  </w:num>
  <w:num w:numId="23">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autoHyphenation/>
  <w:hyphenationZone w:val="425"/>
  <w:drawingGridHorizontalSpacing w:val="110"/>
  <w:displayHorizontalDrawingGridEvery w:val="2"/>
  <w:characterSpacingControl w:val="doNotCompress"/>
  <w:hdrShapeDefaults>
    <o:shapedefaults v:ext="edit" spidmax="296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 &lt;ComboBoxen&gt;_x000d__x000a_  &lt;cbo_Klassifizierung description=&quot;Combobox für Klassifizierung&quot;&gt;_x000d__x000a_   &lt;Item0 de=&quot; &quot; fr=&quot; &quot; it=&quot; &quot;/&gt;_x000d__x000a_   &lt;Item1 de=&quot;INTERN&quot; fr=&quot;INTERNE&quot; it=&quot;AD USO INTERNO&quot;/&gt;_x000d__x000a_   &lt;Item2 de=&quot;VERTRAULICH&quot; fr=&quot;CONFIDENTIEL&quot; it=&quot;CONFIDENZIALE&quot;/&gt;_x000d__x000a_   &lt;Item3 de=&quot;GEHEIM&quot; fr=&quot;SECRET&quot; it=&quot;SEGRETO&quot;/&gt;_x000d__x000a_  &lt;/cbo_Klassifizierung&gt;_x000d__x000a_  &lt;cbo_KlassifizierungBeilagen&gt;_x000d__x000a_   &lt;Item0 de=&quot; &quot; fr=&quot; &quot; it=&quot; &quot;/&gt;_x000d__x000a_   &lt;Item1 de=&quot;INTERN&quot; fr=&quot;INTERNE&quot; it=&quot;AD USO INTERNO&quot;/&gt;_x000d__x000a_   &lt;Item2 de=&quot;VERTRAULICH&quot; fr=&quot;CONFIDENTIEL&quot; it=&quot;CONFIDENZIALE&quot;/&gt;_x000d__x000a_   &lt;Item3 de=&quot;GEHEIM&quot; fr=&quot;SECRET&quot; it=&quot;SEGRETO&quot;/&gt;_x000d__x000a_  &lt;/cbo_KlassifizierungBeilagen&gt;_x000d__x000a_  &lt;cbo_Prioritaet&gt;_x000d__x000a_   &lt;Item0 de=&quot; &quot; fr=&quot; &quot; it=&quot; &quot;/&gt;_x000d__x000a_   &lt;Item1 de=&quot;A-Priority&quot; fr=&quot;A-Priority&quot; it=&quot;A-Priority&quot;/&gt;_x000d__x000a_  &lt;/cbo_Prioritaet&gt;_x000d__x000a_  &lt;cbo_ZustellArt&gt;_x000d__x000a_   &lt;Item0 de=&quot; &quot; fr=&quot; &quot; it=&quot; &quot;/&gt;_x000d__x000a_   &lt;Item1 de=&quot;Einschreiben&quot; fr=&quot;Recommandé&quot; it=&quot;Raccomandata&quot;/&gt;_x000d__x000a_   &lt;Item2 de=&quot;Einschreiben mit Rückschein&quot; fr=&quot;Recommandé avec avis de réception&quot; it=&quot;Raccomandata con avviso di ricevimento&quot;/&gt;_x000d__x000a_  &lt;/cbo_ZustellArt&gt;_x000d__x000a_  &lt;cbo_ZustellVermerk&gt;_x000d__x000a_   &lt;Item0 de=&quot; &quot; fr=&quot; &quot; it=&quot; &quot;/&gt;_x000d__x000a_   &lt;Item1 de=&quot;Persönlich&quot; fr=&quot;Personnel&quot; it=&quot;Personale&quot;/&gt;_x000d__x000a_  &lt;/cbo_ZustellVermerk&gt;_x000d__x000a_  &lt;cbo_H4 description=&quot;Combobox für Klassifizierung&quot;&gt;_x000d__x000a_   &lt;Item0 de=&quot;&quot; fr=&quot;&quot; it=&quot;&quot;/&gt;_x000d__x000a_   &lt;Item1 de=&quot;Chef der Armee CdA&quot; fr=&quot;Chef de l'armée CdA&quot; it=&quot;Capo dell'esercito CEs&quot;/&gt;_x000d__x000a_   &lt;Item2 de=&quot;Armeestab A Stab&quot; fr=&quot;Etat-major de l'armée EM A&quot; it=&quot;Stato maggiore dell'esercito SM Es&quot;/&gt;_x000d__x000a_   &lt;Item3 de=&quot;Stab Chef der Armee Stab CdA&quot; fr=&quot;Etat-major du chef de l'armée EM CdA&quot; it=&quot;Stato maggiore del capo dell'esercito SM CEs&quot;/&gt;_x000d__x000a_   &lt;Item4 de=&quot;Planungsstab der Armee PST A&quot; fr=&quot;Etat-major de planification de l'armée EM planif A&quot; it=&quot;Stato maggiore di pianificazione dell'esercito SMPEs&quot;/&gt;_x000d__x000a_   &lt;Item5 de=&quot;Führungsstab der Armee FST A&quot; fr=&quot;Etat-major de conduite de l'armée EM cond A&quot; it=&quot;Stato maggiore di condotta dell'esercito SMCOEs&quot;/&gt;_x000d__x000a_   &lt;Item6 de=&quot;Führungsstab der Armee FST A - Kompetenzzentrum SWISSINT&quot; fr=&quot;Etat-major de conduite de l'armée EM cond A - Centre de compétences SWISSINT&quot; it=&quot;Stato maggiore di condotta dell'esercito SMCOEs - Centro di competenza SWISSINT&quot;/&gt;_x000d__x000a_   &lt;Item7 de=&quot;Führungsstab der Armee FST A - Kompetenzzentrum ABC&quot; fr=&quot;Etat-major de conduite de l'armée EM cond A - Centre de compétences NBC&quot; it=&quot;Stato maggiore di condotta dell'esercito SMCOEs - Centro di competenza NBC&quot;/&gt;_x000d__x000a_   &lt;Item8 de=&quot;Führungsstab der Armee FST A - Militärische Sicherheit&quot; fr=&quot;Etat-major de conduite de l'armée EM cond A - Sécurité militaire&quot; it=&quot;Stato maggiore di condotta dell'esercito SMCOEs - Sicurezza militare&quot;/&gt;_x000d__x000a_   &lt;Item9 de=&quot;Heer&quot; fr=&quot;Forces terrestres&quot; it=&quot;Forze terrestri&quot;/&gt;_x000d__x000a_   &lt;Item10 de=&quot;Heer - Heeresstab HE Stab&quot; fr=&quot;Forces terrestres - Etat-major des Forces terrestres EM FT&quot; it=&quot;Forze terrestri - Stato maggiore delle Forze terrestri SM FT&quot;/&gt;_x000d__x000a_   &lt;Item11 de=&quot;Heer - Lehrverband Infanterie&quot; fr=&quot;Forces terrestres - Formation d'application de l'infanterie&quot; it=&quot;Forze terrestri - Formazione d'addestramento della fanteria&quot;/&gt;_x000d__x000a_   &lt;Item12 de=&quot;Heer - Lehrverband Panzer und Artillerie&quot; fr=&quot;Forces terrestres - Formation d'application des blindés et de l'artillerie&quot; it=&quot;Forze terrestri - Formazione d'addestramento dei blindati e dell'artiglieria&quot;/&gt;_x000d__x000a_   &lt;Item13 de=&quot;Heer - Lehrverband Genie/Rettung&quot; fr=&quot;Forces terrestres - Formation d'application du génie et du sauvetage&quot; it=&quot;Forze terrestri - Formazione d'addestramento del genio e del salvataggio&quot;/&gt;_x000d__x000a_   &lt;Item14 de=&quot;Heer - Lehrverband Logistik&quot; fr=&quot;Forces terrestres - Formation d'application de la logistique&quot; it=&quot;Forze terrestri - Formazione d'addestramento della logistica&quot;/&gt;_x000d__x000a_   &lt;Item15 de=&quot;Heer - Lehrverband Übermittlung und Führungsunterstützung&quot; fr=&quot;Forces terrestres - Formation d'application de transmission et de l'aide au commandement&quot; it=&quot;Forze terrestri - Formazione d'addestramento delle trasmissioni e dell'aiuto alla condotta&quot;/&gt;_x000d__x000a_   &lt;Item16 de=&quot;Heer - Panzerbrigade 1&quot; fr=&quot;Forces terrestres - Brigade blindée 1&quot; it=&quot;Forze terrestri - Brigata blindata 1&quot;/&gt;_x000d__x000a_   &lt;Item17 de=&quot;Heer - Infanteriebrigade 2&quot; fr=&quot;Forces terrestres - Brigade d'infanterie 2&quot; it=&quot;Forze terrestri - Brigata di fanteria 2&quot;/&gt;_x000d__x000a_   &lt;Item18 de=&quot;Heer - Infanteriebrigade 4&quot; fr=&quot;Forces terrestres - Brigade d'infanterie 4&quot; it=&quot;Forze terrestri - Brigata di fanteria 4&quot;/&gt;_x000d__x000a_   &lt;Item19 de=&quot;Heer - Infanteriebrigade 5&quot; fr=&quot;Forces terrestres - Brigade d'infanterie 5&quot; it=&quot;Forze terrestri - Brigata di fanteria 5&quot;/&gt;_x000d__x000a_   &lt;Item20 de=&quot;Heer - Infanteriebrigade 7&quot; fr=&quot;Forces terrestres - Brigade d'infanterie 7&quot; it=&quot;Forze terrestri - Brigata di fanteria 7&quot;/&gt;_x000d__x000a_   &lt;Item21 de=&quot;Heer - Gebirgsinfanteriebrigade 9&quot; fr=&quot;Forces terrestres - Brigade d'infanterie de montagne 9&quot; it=&quot;Forze terrestri - Brigata di fanteria di montagna 9&quot;/&gt;_x000d__x000a_   &lt;Item22 de=&quot;Heer - Gebirgsinfanteriebrigade 10&quot; fr=&quot;Forces terrestres - Brigade d'infanterie de montagne 10&quot; it=&quot;Forze terrestri - Brigata di fanteria di montagna 10&quot;/&gt;_x000d__x000a_   &lt;Item23 de=&quot;Heer - Gebirgsinfanteriebrigade 12&quot; fr=&quot;Forces terrestres - Brigade d'infanterie de montagne 12&quot; it=&quot;Forze terrestri - Brigata di fanteria di montagna 12&quot;/&gt;_x000d__x000a_   &lt;Item24 de=&quot;Heer - Panzerbrigade 11&quot; fr=&quot;Forces terrestres - Brigade blindée 11&quot; it=&quot;Forze terrestri - Brigata blindata 11&quot;/&gt;_x000d__x000a_   &lt;Item25 de=&quot;Heer - Territorialregion 1&quot; fr=&quot;Forces terrestres - Région territoriale 1&quot; it=&quot;Forze terrestri - Regione territoriale 1&quot;/&gt;_x000d__x000a_   &lt;Item26 de=&quot;Heer - Territorialregion 2&quot; fr=&quot;Forces terrestres - Région territoriale 2&quot; it=&quot;Forze terrestri - Regione territoriale 2&quot;/&gt;_x000d__x000a_   &lt;Item27 de=&quot;Heer - Territorialregion 3&quot; fr=&quot;Forces terrestres - Région territoriale 3&quot; it=&quot;Forze terrestri - Regione territoriale 3&quot;/&gt;_x000d__x000a_   &lt;Item28 de=&quot;Heer - Territorialregion 4&quot; fr=&quot;Forces terrestres - Région territoriale 4&quot; it=&quot;Forze terrestri - Regione territoriale 4&quot;/&gt;_x000d__x000a_   &lt;Item29 de=&quot;Luftwaffe&quot; fr=&quot;Forces aériennes&quot; it=&quot;Forze aeree&quot;/&gt;_x000d__x000a_   &lt;Item30 de=&quot;Luftwaffe - Luftwaffenstab LW Stab&quot; fr=&quot;Forces aériennes - Etat-major des Forces aériennes EM FA&quot; it=&quot;Forze aeree - Stato maggiore delle Forze aeree SM FA&quot;/&gt;_x000d__x000a_   &lt;Item31 de=&quot;Luftwaffe - Lehrverband Führungsunterstützung 30&quot; fr=&quot;Forces aériennes - Formation d'application de l'aide au commandement 30&quot; it=&quot;Forze aeree - Formazione d'addestramento dell'aiuto alla condotta 30&quot;/&gt;_x000d__x000a_   &lt;Item32 de=&quot;Luftwaffe - Lehrverband Flieger 31&quot; fr=&quot;Forces aériennes - Formation d'application de l'aviation 31&quot; it=&quot;Forze aeree - Formazione d'addestramento dell'aviazione 31&quot;/&gt;_x000d__x000a_   &lt;Item33 de=&quot;Luftwaffe - Lehrverband Fliegerabwehr 33&quot; fr=&quot;Forces aériennes - Formation d'application de la défense contre avions 33&quot; it=&quot;Forze aeree - Formazione d'addestramento della difesa contraerea 33&quot;/&gt;_x000d__x000a_   &lt;Item34 de=&quot;Luftwaffe - Lehrverband Führungsunterstützung der Luftwaffe 34&quot; fr=&quot;Forces aériennes - Formation d'application de l'aide au commandement des Forces aériennes 34&quot; it=&quot;Forze aeree - Formazione d'addestramento dell'aiuto alla condotta delle Forze aeree 34&quot;/&gt;_x000d__x000a_   &lt;Item35 de=&quot;Logistikbasis der Armee LBA&quot; fr=&quot;Base logistique de l'armée BLA&quot; it=&quot;Base logistica dell'esercito BLEs&quot;/&gt;_x000d__x000a_   &lt;Item36 de=&quot;Logistikbasis der Armee - Logistikbrigade 1&quot; fr=&quot;Base logistique de l'armée - Brigade logistique 1&quot; it=&quot;Base logistica dell'esercito - Brigata logistica 1&quot;/&gt;_x000d__x000a_   &lt;Item37 de=&quot;Höhere Kaderausbildung der Armee HKA&quot; fr=&quot;Formation supérieure des cadres de l'armée FSCA&quot; it=&quot;Istruzione superiore dei quadri dell'esercito ISQ&quot;/&gt;_x000d__x000a_   &lt;Item38 de=&quot;Führungsunterstützungsbasis FUB&quot; fr=&quot;Base d'aide au commandement BAC&quot; it=&quot;Base d'aiuto alla condotta BAC&quot;/&gt;_x000d__x000a_   &lt;Item39 de=&quot;Führungsunterstützungsbasis - Führungsunterstützungsbrigade 41&quot; fr=&quot;Base d'aide au commandement - Brigade de l'aide au commandement 41&quot; it=&quot;Base d'aiuto alla condotta - Brigata d'aiuto alla condotta 41&quot;/&gt;_x000d__x000a_  &lt;/cbo_H4&gt;_x000d__x000a_ &lt;/ComboBoxen&gt;_x000d__x000a_ &lt;HierarchieStufen&gt;_x000d__x000a_  &lt;H5/&gt;_x000d__x000a_  &lt;H6/&gt;_x000d__x000a_ &lt;/HierarchieStufen&gt;_x000d__x000a_ &lt;StatischeTexte&gt;_x000d__x000a_  &lt;Version de=&quot;2&quot; fr=&quot;2&quot; it=&quot;2&quot;/&gt;_x000d__x000a_  &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  &lt;HierarchieStufe3 de=&quot;Schweizer Armee&quot; fr=&quot;Armée suisse&quot; it=&quot;Esercito svizzero&quot;/&gt;_x000d__x000a_  &lt;BeilagenStatisch de=&quot;Beilage(n)&quot; fr=&quot;Annexe(s)&quot; it=&quot;Allegato(i)&quot;/&gt;_x000d__x000a_  &lt;BeilagenStatischControls de=&quot;Beilagen&quot; fr=&quot;Annexes&quot; it=&quot;Allegati&quot;/&gt;_x000d__x000a_  &lt;GehtAnStatisch de=&quot;Geht an&quot; fr=&quot;Va à&quot; it=&quot;Va a&quot;/&gt;_x000d__x000a_  &lt;ZKAnStatisch de=&quot;z K an&quot; fr=&quot;Pour info&quot; it=&quot;p c a&quot;/&gt;_x000d__x000a_  &lt;ReferenzAktenzeichenStatisch de=&quot;Referenz/Aktenzeichen&quot; fr=&quot;Référence/dossier&quot; it=&quot;Numeri di riferimento/incarto&quot;/&gt;_x000d__x000a_  &lt;IhrZeichenStatisch de=&quot;Ihr Zeichen&quot; fr=&quot;Votre référence&quot; it=&quot;Vostro riferimento&quot;/&gt;_x000d__x000a_  &lt;UnserZeichenStatisch de=&quot;Unser Zeichen&quot; fr=&quot;Notre référence&quot; it=&quot;Nostro riferimento&quot;/&gt;_x000d__x000a_  &lt;SachbearbeiterInStatisch de=&quot;Sachbearbeiter/in&quot; fr=&quot;Dossier traité par&quot; it=&quot;Collaboratore/trice&quot;/&gt;_x000d__x000a_  &lt;An de=&quot;An&quot; fr=&quot;Destinataire&quot; it=&quot;A&quot;/&gt;_x000d__x000a_  &lt;FaxStatisch de=&quot;Fax&quot; fr=&quot;Télécopie&quot; it=&quot;Telecopie&quot;/&gt;_x000d__x000a_  &lt;GesendetVon de=&quot;Gesendet von&quot; fr=&quot;Envoyé par&quot; it=&quot;Inviato da&quot;/&gt;_x000d__x000a_  &lt;AnzahlSeitenInklBegleitBlatt de=&quot;Anzahl Seiten inkl. Begleitblatt&quot; fr=&quot;Nombre de pages y compris feuille d'accompagnement&quot; it=&quot;Numero di pagine incl il foglio accompagnatorio&quot;/&gt;_x000d__x000a_  &lt;Klassifizierung de=&quot;KLASSIFIZIERUNG&quot; fr=&quot;CLASSIFICATION&quot; it=&quot;CLASSIFICAZIONE&quot;/&gt;_x000d__x000a_  &lt;KlassifizierungStatisch de=&quot;KLASSIFIZIERUNG&quot; fr=&quot;CLASSIFICATION&quot; it=&quot;CLASSIFICAZIONE&quot;/&gt;_x000d__x000a_  &lt;OrtStatisch de=&quot;Ort&quot; fr=&quot;Lieu&quot; it=&quot;Luogo&quot;/&gt;_x000d__x000a_  &lt;ToolTipFuerHilfe de=&quot;Für weitere Informationen klicken&quot; fr=&quot;Cliquer pour obtenir des informations complémentaires&quot; it=&quot;Cliccare per ricevere ulteriori informazioni&quot;/&gt;_x000d__x000a_  &lt;AnredeStatisch de=&quot;[Anrede]&quot; fr=&quot;[Formule d'adresse]&quot; it=&quot;[Formula d'apertura]&quot;/&gt;_x000d__x000a_  &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  &lt;GrussformelStatisch de=&quot;[Grussformel]&quot; fr=&quot;[Fomrmule de salutations]&quot; it=&quot;[Formula di saluto]&quot;/&gt;_x000d__x000a_  &lt;TitelStatisch de=&quot;[Titel]&quot; fr=&quot;[Titre]&quot; it=&quot;[Titolo]&quot;/&gt;_x000d__x000a_  &lt;HauptTitelStatisch de=&quot;[Haupttitel]&quot; fr=&quot;[Titre principau]&quot; it=&quot;[Titolo principal]&quot;/&gt;_x000d__x000a_  &lt;UnterTitelStatisch de=&quot;[Untertitel]&quot; fr=&quot;[Sou-titre]&quot; it=&quot;[Sottotitolo]&quot;/&gt;_x000d__x000a_  &lt;Militaer de=&quot;Militär&quot; fr=&quot;Militaire&quot; it=&quot;Militare&quot;/&gt;_x000d__x000a_  &lt;Postfach de=&quot;Postfach&quot; fr=&quot;Case postale&quot; it=&quot;Casella postale&quot;/&gt;_x000d__x000a_  &lt;BeilagenErwaehnt de=&quot;Beilagen erwähnt&quot; fr=&quot;Annexes mentionnées&quot; it=&quot;Allegati menzionati&quot;/&gt;_x000d__x000a_  &lt;HierarchieStufe4_5oder6 de=&quot;Hierarchiestufe 4, 5 oder 6&quot; fr=&quot;L'échelons hiérarchique 4, 5 ou 6&quot; it=&quot;livelli gerarchici 4, 5 o 6&quot;/&gt;_x000d__x000a_  &lt;Oder de=&quot;oder&quot; fr=&quot;ou&quot; it=&quot;o&quot;/&gt;_x000d__x000a_  &lt;DatumStatisch de=&quot;Datum:&quot; fr=&quot;Date:&quot; it=&quot;Data:&quot;/&gt;_x000d__x000a_  &lt;BegleitblattStatisch de=&quot;Begleitblatt&quot; fr=&quot;Feuille d'accompagnement&quot; it=&quot;Foglio accompagnatorio&quot;/&gt;_x000d__x000a_  &lt;KommandoStatisch de=&quot;Kdo&quot; fr=&quot;cdmt&quot; it=&quot;cdo&quot;/&gt;_x000d__x000a_ &lt;/StatischeTexte&gt;_x000d__x000a_ &lt;Controls&gt;_x000d__x000a_  &lt;Funktion de=&quot;Funktion:&quot; fr=&quot;Fonction:&quot; it=&quot;Funzione:&quot;/&gt;_x000d__x000a_  &lt;UebungsDatum de=&quot;Übungsdatum:&quot; fr=&quot;Date de l'exercice:&quot; it=&quot;Data dell'esercizio:&quot;/&gt;_x000d__x000a_  &lt;UebungsOrganisation de=&quot;Übungsorganisation:&quot; fr=&quot;Organisation de l'exercice:&quot; it=&quot;Organizzazione dell'eser:&quot;/&gt;_x000d__x000a_  &lt;KursBezeichnung de=&quot;Kursbezeichnung:&quot; fr=&quot;Désignation du cours:&quot; it=&quot;Designazione del corso:&quot;/&gt;_x000d__x000a_  &lt;UebungsBezeichnung de=&quot;Übungsbezeichnung:&quot; fr=&quot;Désignation de l'exercice:&quot; it=&quot;Designazione dell'eser:&quot;/&gt;_x000d__x000a_  &lt;DokumentBezeichnung de=&quot;Dokumentenbezeichnung:&quot; fr=&quot;Désignation du document:&quot; it=&quot;Designazione del doc:&quot;/&gt;_x000d__x000a_  &lt;DokumentBezeichnungRef de=&quot;Referenzierungen:&quot; fr=&quot;Références:&quot; it=&quot;Riferimenti:&quot;/&gt;_x000d__x000a_  &lt;MassstabBezeichnung de=&quot;Massstabbezeichnung:&quot; fr=&quot;Indication de l'échelle:&quot; it=&quot;Indicazione della scala:&quot;/&gt;_x000d__x000a_  &lt;SeitenZahl de=&quot;Anzahl Seiten:&quot; fr=&quot;Nombre de pages:&quot; it=&quot;Numero di pagine:&quot;/&gt;_x000d__x000a_  &lt;TruppenBezeichnung de=&quot;Truppenbezeichnung:&quot; fr=&quot;Désignation de la troupe:&quot; it=&quot;Designazione della truppa:&quot;/&gt;_x000d__x000a_  &lt;DeckName de=&quot;&amp;quot;DECKNAME&amp;quot;:&quot; fr=&quot;&amp;quot;NOM DE COUVERTURE&amp;quot;:&quot; it=&quot;&amp;quot;NOME DI COPERTURA&amp;quot;:&quot;/&gt;_x000d__x000a_  &lt;Klassifizierung de=&quot;Klassifizierung:&quot; fr=&quot;Classification:&quot; it=&quot;Classificazione:&quot;/&gt;_x000d__x000a_  &lt;KlassifizierungBeilgaen de=&quot;Beilage(n):&quot; fr=&quot;Annexe(s):&quot; it=&quot;Allegato(i):&quot;/&gt;_x000d__x000a_  &lt;RefAktenzeichen de=&quot;Referenz/Aktenzeichen:&quot; fr=&quot;Référence/dossier:&quot; it=&quot;Numeri di rif/incarto:&quot;/&gt;_x000d__x000a_  &lt;IhrZeichen de=&quot;Ihr Zeichen:&quot; fr=&quot;Votre référence:&quot; it=&quot;Vostro riferimento:&quot;/&gt;_x000d__x000a_  &lt;BetreffZeile de=&quot;Betreffzeile:&quot; fr=&quot;Ligne 'Objet':&quot; it=&quot;Oggetto:&quot;/&gt;_x000d__x000a_  &lt;BezugsZeile de=&quot;Bezugszeile:&quot; fr=&quot;Ligne référence:&quot; it=&quot;Riga di riferimento:&quot;/&gt;_x000d__x000a_  &lt;RefBetreffZeile de=&quot;Ref. zur Betreffzeile:&quot; fr=&quot;Réf. à la ligne 'Objet':&quot; it=&quot;Riferimento all'oggetto:&quot;/&gt;_x000d__x000a_  &lt;Prioritaet de=&quot;Priorität:&quot; fr=&quot;Priorité:&quot; it=&quot;Priorità:&quot;/&gt;_x000d__x000a_  &lt;UnserZeichen de=&quot;Unser Zeichen:&quot; fr=&quot;Notre référence:&quot; it=&quot;Nostro riferimento:&quot;/&gt;_x000d__x000a_  &lt;BetreffZeileRef de=&quot;Referenzierung zu Betreffzeile:&quot; fr=&quot;Références à la ligne 'Objet':&quot; it=&quot;Riferimento all'oggetto:&quot;/&gt;_x000d__x000a_  &lt;ZustellArt de=&quot;Zustellart:&quot; fr=&quot;Mode de distribution:&quot; it=&quot;Forma di spedizione:&quot;/&gt;_x000d__x000a_  &lt;SachBearbeiterIn de=&quot;Sachbearbeiter/in:&quot; fr=&quot;Dossier traité par:&quot; it=&quot;Collaboratore/trice:&quot;/&gt;_x000d__x000a_  &lt;ZusatzBezeichnung de=&quot;Zusatzbezeichnung:&quot; fr=&quot;Indication supplémentaire:&quot; it=&quot;Designazione suppl:&quot;/&gt;_x000d__x000a_  &lt;ZustellVermerk de=&quot;Zustellvermerk:&quot; fr=&quot;Mention de distribution:&quot; it=&quot;Indicazione di consegna:&quot;/&gt;_x000d__x000a_  &lt;ZusatzZeile de=&quot;Zusatzzeile:&quot; fr=&quot;Ligne supplémentaire:&quot; it=&quot;Riga supplementare:&quot;/&gt;_x000d__x000a_  &lt;GehtAn de=&quot;Geht an:&quot; fr=&quot;Va à:&quot; it=&quot;Va a:&quot;/&gt;_x000d__x000a_  &lt;zKan de=&quot;z K an:&quot; fr=&quot;Pour info:&quot; it=&quot;p c a:&quot;/&gt;_x000d__x000a_  &lt;KartuschenUmschreibung de=&quot;Kartuschenumschreibung:&quot; fr=&quot;Descr. de la cartouche:&quot; it=&quot;Trascrizione dei cartigli:&quot;/&gt;_x000d__x000a_  &lt;BeilageBezeichnung de=&quot;Beilagenbezeichnung:&quot; fr=&quot;Désignation des annexes:&quot; it=&quot;Indicazione dell'allegato:&quot;/&gt;_x000d__x000a_  &lt;Kommando de=&quot;Kdo&quot; fr=&quot;cdmt&quot; it=&quot;cdo&quot;/&gt;_x000d__x000a_  &lt;GradAbsender de=&quot;Grad:&quot; fr=&quot;Grade:&quot; it=&quot;Grado:&quot;/&gt;_x000d__x000a_  &lt;VornameAbsender de=&quot;Vorname:&quot; fr=&quot;Prénom:&quot; it=&quot;Nome:&quot;/&gt;_x000d__x000a_  &lt;NameAbsender de=&quot;Name:&quot; fr=&quot;Nom:&quot; it=&quot;Cognome:&quot;/&gt;_x000d__x000a_  &lt;H4Absender de=&quot;Hierarchiestufe 4:&quot; fr=&quot;Échelon hiérarchique 4:&quot; it=&quot;Livello gerarchico 4:&quot;/&gt;_x000d__x000a_  &lt;H5Absender de=&quot;Hierarchiestufe 5:&quot; fr=&quot;Échelon hiérarchique 5:&quot; it=&quot;Livello gerarchico 5:&quot;/&gt;_x000d__x000a_  &lt;H6Absender de=&quot;Hierarchiestufe 6:&quot; fr=&quot;Échelon hiérarchique 6:&quot; it=&quot;Livello gerarchico 6:&quot;/&gt;_x000d__x000a_  &lt;EMailadresseAbsender de=&quot;E-Mailadresse:&quot; fr=&quot;Adresse e-mail:&quot; it=&quot;Indirizzo e-mail:&quot;/&gt;_x000d__x000a_  &lt;TelefonAbsender de=&quot;Telefon:&quot; fr=&quot;N° de tél:&quot; it=&quot;N° tf:&quot;/&gt;_x000d__x000a_  &lt;FaxAbsender de=&quot;Fax:&quot; fr=&quot;N° de fax:&quot; it=&quot;N° fax:&quot;/&gt;_x000d__x000a_  &lt;LaendercodeAbsender de=&quot;Ländercode:&quot; fr=&quot;Code pays:&quot; it=&quot;Codice paesi:&quot;/&gt;_x000d__x000a_  &lt;StrasseAbsender de=&quot;Strasse:&quot; fr=&quot;Rue:&quot; it=&quot;Indirizzo:&quot;/&gt;_x000d__x000a_  &lt;OrtAbsender de=&quot;Ort:&quot; fr=&quot;Lieu:&quot; it=&quot;Luogo:&quot;/&gt;_x000d__x000a_  &lt;GradEmpfaenger de=&quot;Grad:&quot; fr=&quot;Grade:&quot; it=&quot;Grado:&quot;/&gt;_x000d__x000a_  &lt;VornameEmpfaenger de=&quot;Vorname:&quot; fr=&quot;Prénom:&quot; it=&quot;Nome&quot;/&gt;_x000d__x000a_  &lt;NameEmpfaenger de=&quot;Name:&quot; fr=&quot;Nom:&quot; it=&quot;Cognome:&quot;/&gt;_x000d__x000a_  &lt;H4Empfaenger de=&quot;Hierarchiestufe 4:&quot; fr=&quot;Échelon hiérarchique 4:&quot; it=&quot;Livello gerarchico 4:&quot;/&gt;_x000d__x000a_  &lt;H5Empfaenger de=&quot;Hierarchiestufe 5:&quot; fr=&quot;Échelon hiérarchique 5:&quot; it=&quot;Livello gerarchico 5:&quot;/&gt;_x000d__x000a_  &lt;H6Empfaenger de=&quot;Hierarchiestufe 6:&quot; fr=&quot;Échelon hiérarchique 6:&quot; it=&quot;Livello gerarchico 6:&quot;/&gt;_x000d__x000a_  &lt;EmailEmpfaenger de=&quot;E-Mailadresse:&quot; fr=&quot;Adresse e-mail:&quot; it=&quot;Indirizzo e-mail:&quot;/&gt;_x000d__x000a_  &lt;TelefonEmpfaenger de=&quot;Telefon:&quot; fr=&quot;N° de tél:&quot; it=&quot;N° tf:&quot;/&gt;_x000d__x000a_  &lt;FaxEmpfaenger de=&quot;Fax:&quot; fr=&quot;N° de fax:&quot; it=&quot;N° fax:&quot;/&gt;_x000d__x000a_  &lt;LaendercodeEmpfaenger de=&quot;Ländercode:&quot; fr=&quot;Code pays:&quot; it=&quot;Codice paesi:&quot;/&gt;_x000d__x000a_  &lt;PostFachEmpfaenger de=&quot;Postfach:&quot; fr=&quot;Case postale:&quot; it=&quot;Casella postale:&quot;/&gt;_x000d__x000a_  &lt;StrasseEmpfaenger de=&quot;Strasse:&quot; fr=&quot;Rue:&quot; it=&quot;Indirizzo:&quot;/&gt;_x000d__x000a_  &lt;OrtEmpfaenger de=&quot;Ort:&quot; fr=&quot;Lieu:&quot; it=&quot;Luogo:&quot;/&gt;_x000d__x000a_  &lt;OrtDokument de=&quot;Ort:&quot; fr=&quot;Lieu:&quot; it=&quot;Luogo:&quot;/&gt;_x000d__x000a_  &lt;BeilagenErwaehnt de=&quot;Beilagen erwähnt&quot; fr=&quot;Annexes mentionnées&quot; it=&quot;Allegati menzionati&quot;/&gt;_x000d__x000a_  &lt;MLZAbsender de=&quot;MLZ:&quot; fr=&quot;NMA:&quot; it=&quot;NMA:&quot;/&gt;_x000d__x000a_  &lt;PLZAbsender de=&quot;PLZ:&quot; fr=&quot;NPA:&quot; it=&quot;NPA:&quot;/&gt;_x000d__x000a_  &lt;MlzEmpfaenger de=&quot;MLZ:&quot; fr=&quot;NMA:&quot; it=&quot;NMA:&quot;/&gt;_x000d__x000a_  &lt;PlzEmpfaenger de=&quot;PLZ:&quot; fr=&quot;NPA:&quot; it=&quot;NPA:&quot;/&gt;_x000d__x000a_  &lt;Beilagen de=&quot;Beilagen:&quot; fr=&quot;Annexes:&quot; it=&quot;Allegati:&quot;/&gt;_x000d__x000a_  &lt;DocInfo de=&quot;Dokument&quot; fr=&quot;Document&quot; it=&quot;Documento&quot;/&gt;_x000d__x000a_  &lt;Absender de=&quot;Absender&quot; fr=&quot;Expéditeur&quot; it=&quot;Mittente&quot;/&gt;_x000d__x000a_  &lt;XmlFiles de=&quot;Archiv&quot; fr=&quot;Archives&quot; it=&quot;Archivio&quot;/&gt;_x000d__x000a_  &lt;Empfaenger de=&quot;Empfänger&quot; fr=&quot;Destinataire&quot; it=&quot;Destinatario&quot;/&gt;_x000d__x000a_  &lt;frmDokumentSprache de=&quot;Dokumentsprache&quot; fr=&quot;Langue du document&quot; it=&quot;Lingua del documento&quot;/&gt;_x000d__x000a_  &lt;Deutsch de=&quot;Deutsch&quot; fr=&quot;Allemand&quot; it=&quot;Tedesco&quot;/&gt;_x000d__x000a_  &lt;Franzoesisch de=&quot;Französisch&quot; fr=&quot;Français&quot; it=&quot;Francese&quot;/&gt;_x000d__x000a_  &lt;Italienisch de=&quot;Italienisch&quot; fr=&quot;Italien&quot; it=&quot;Italiano&quot;/&gt;_x000d__x000a_  &lt;dDeutsch de=&quot;Deutsch&quot; fr=&quot;Deutsch&quot; it=&quot;Deutsch&quot;/&gt;_x000d__x000a_  &lt;fFranzoesisch de=&quot;Français&quot; fr=&quot;Français&quot; it=&quot;Français&quot;/&gt;_x000d__x000a_  &lt;iItalienisch de=&quot;Italiano&quot; fr=&quot;Italiano&quot; it=&quot;Italiano&quot;/&gt;_x000d__x000a_  &lt;cmdOk de=&quot;OK&quot; fr=&quot;OK&quot; it=&quot;OK&quot;/&gt;_x000d__x000a_  &lt;cmdCancel de=&quot;Abbrechen&quot; fr=&quot;Annuler&quot; it=&quot;Annulla&quot;/&gt;_x000d__x000a_  &lt;cmdClose de=&quot;Schliessen&quot; fr=&quot;Fermer&quot; it=&quot;Chiudi&quot;/&gt;_x000d__x000a_  &lt;cmdSave de=&quot;Speichern&quot; fr=&quot;Enregistrer&quot; it=&quot;Salva&quot;/&gt;_x000d__x000a_  &lt;cmdLoad de=&quot;Laden&quot; fr=&quot;Charger&quot; it=&quot;Carica&quot;/&gt;_x000d__x000a_  &lt;cmdDelete de=&quot;Löschen&quot; fr=&quot;Supprimer&quot; it=&quot;Elimina&quot;/&gt;_x000d__x000a_  &lt;SaveBezeichnung de=&quot;Bezeichnung:&quot; fr=&quot;Appellation:&quot; it=&quot;Denominazione:&quot;/&gt;_x000d__x000a_  &lt;cmdOptions de=&quot;Benutzersprache&quot; fr=&quot;Langue d'utilisateur&quot; it=&quot;Lingua dell'utente&quot;/&gt;_x000d__x000a_  &lt;frmDialogBrief de=&quot;Militärische Schriftstücke - Brief&quot; fr=&quot;Documents militaires - Lettre&quot; it=&quot;Documenti militari - Lettere&quot;/&gt;_x000d__x000a_  &lt;frmDialogC5 de=&quot;Militärische Schriftstücke - Briefumschlag C5&quot; fr=&quot;Documents militaires - Enveloppe C5&quot; it=&quot;Documenti militari - Busta C5&quot;/&gt;_x000d__x000a_  &lt;frmDialogFax de=&quot;Militärische Schriftstücke - Fax&quot; fr=&quot;Documents militaires - Télécopie&quot; it=&quot;Documenti militari - Telecopie&quot;/&gt;_x000d__x000a_  &lt;frmDialogEtikette de=&quot;Militärische Schriftstücke - Etikette&quot; fr=&quot;Documents militaires - Etiquette&quot; it=&quot;Documenti militari - Etichetta&quot;/&gt;_x000d__x000a_  &lt;frmDialogKartuschUeb de=&quot;Militärische Schriftstücke - Kartusche Übung&quot; fr=&quot;Documents militaires - Cartouche exercice&quot; it=&quot;Documenti militari - Cartigli esercizi&quot;/&gt;_x000d__x000a_  &lt;frmDialogKartusche de=&quot;Militärische Schriftstücke - Kartusche &quot; fr=&quot;Documents militaires - Cartouche&quot; it=&quot;Documenti militari - Cartigli&quot;/&gt;_x000d__x000a_  &lt;frmDialogBericht de=&quot;Militärische Schriftstücke - Bericht&quot; fr=&quot;Documents militaires - Rapport&quot; it=&quot;Documenti militari - Rapporto&quot;/&gt;_x000d__x000a_  &lt;frmDialogBerichtQuer de=&quot;Militärische Schriftstücke - Bericht quer&quot; fr=&quot;Documents militaires - Rapport horizonal&quot; it=&quot;Documenti militari - Rapporto orizzontale&quot;/&gt;_x000d__x000a_  &lt;frmDialogBefehlUeb de=&quot;Militärische Schriftstücke - Befehl Übung&quot; fr=&quot;Documents militaires - Ordre exercice&quot; it=&quot;Documenti militari - Ordine esercizio&quot;/&gt;_x000d__x000a_  &lt;frmDialogBefehl de=&quot;Militärische Schriftstücke - Befehl&quot; fr=&quot;Documents militaires - Ordre&quot; it=&quot;Documenti militari - Ordine&quot;/&gt;_x000d__x000a_  &lt;frmOptionen de=&quot;Benutzersprache&quot; fr=&quot;Langue d'utilisateur&quot; it=&quot;Lingua dell'utente&quot;/&gt;_x000d__x000a_  &lt;frmHelp de=&quot;Reglement 52.002/I&quot; fr=&quot;Règlement 52.002/I&quot; it=&quot;Regolamento 52.002/I&quot;/&gt;_x000d__x000a_  &lt;frmUserInputExcel de=&quot;Militärische Schriftstücke - Tabelle&quot; fr=&quot;Documents militaires - Tableau&quot; it=&quot;Documenti militari - Tabella&quot;/&gt;_x000d__x000a_  &lt;frmUserInputPowerPoint de=&quot;Militärische Schriftstücke - Präsentation&quot; fr=&quot;Documents militaires - Présentation&quot; it=&quot;Documenti militari - Presentazione&quot;/&gt;_x000d__x000a_  &lt;Emblem de=&quot;Emblem&quot; fr=&quot;Emblème&quot; it=&quot;Emblema&quot;/&gt;_x000d__x000a_  &lt;TitelPraesentation de=&quot;Titel der Präsentation:&quot; fr=&quot;Titre de la présentation:&quot; it=&quot;Titolo della presentazione:&quot;/&gt;_x000d__x000a_  &lt;H4 de=&quot;Hierarchiestufe 4:&quot; fr=&quot;Échelon hiérarchique 4:&quot; it=&quot;Livello gerarchico 4:&quot;/&gt;_x000d__x000a_  &lt;H5 de=&quot;Hierarchiestufe 5:&quot; fr=&quot;Échelon hiérarchique 5:&quot; it=&quot;Livello gerarchico 5:&quot;/&gt;_x000d__x000a_  &lt;Grad de=&quot;Grad:&quot; fr=&quot;Grade:&quot; it=&quot;Grado:&quot;/&gt;_x000d__x000a_  &lt;Vorname de=&quot;Vorname:&quot; fr=&quot;Prénom:&quot; it=&quot;Nome&quot;/&gt;_x000d__x000a_  &lt;Name de=&quot;Name:&quot; fr=&quot;Nom:&quot; it=&quot;Cognome:&quot;/&gt;_x000d__x000a_  &lt;Ort de=&quot;Ort:&quot; fr=&quot;Lieu:&quot; it=&quot;Luogo:&quot;/&gt;_x000d__x000a_  &lt;TagesDatum de=&quot;Datum:&quot; fr=&quot;Date:&quot; it=&quot;Data:&quot;/&gt;_x000d__x000a_  &lt;FormatDDMMYYYY de=&quot;TT.MM.JJJJ&quot; fr=&quot;JJ.MM.AAAA&quot; it=&quot;GG.MM.AAAA&quot;/&gt;_x000d__x000a_  &lt;FormatDDMMYYYYHHMM de=&quot;TT.MM.JJJJ, hhmm&quot; fr=&quot;JJ.MM.AAAA, hhmm&quot; it=&quot;GG.MM.AAAA, hhmm&quot;/&gt;_x000d__x000a_  &lt;Ersteller de=&quot;Ersteller&quot; fr=&quot;Créateur&quot; it=&quot;Creatore&quot;/&gt;_x000d__x000a_  &lt;cmdImage de=&quot;...&quot; fr=&quot;...&quot; it=&quot;...&quot;/&gt;_x000d__x000a_  &lt;frameUserInputPPT de=&quot;Benutzereingaben&quot; fr=&quot;Données de l'utilisateur&quot; it=&quot;Dati inseriti dall'utente&quot;/&gt;_x000d__x000a_  &lt;Datum de=&quot;heute&quot; fr=&quot;aujourd'hui&quot; it=&quot;oggi&quot;/&gt;_x000d__x000a_  &lt;DokumentDatum de=&quot;Datum:&quot; fr=&quot;Date:&quot; it=&quot;Data:&quot;/&gt;_x000d__x000a_  &lt;frmHintPowerPoint de=&quot;Hinweis&quot; fr=&quot;Indication&quot; it=&quot;Avvertimento&quot;/&gt;_x000d__x000a_  &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 &lt;/Controls&gt;_x000d__x000a_ &lt;FehlerMeldungen&gt;_x000d__x000a_  &lt;FehlerValidierung de=&quot;Validierungs-Fehler&quot; fr=&quot;Erreur de validation&quot; it=&quot;Errore di validazione&quot;/&gt;_x000d__x000a_  &lt;FehlerSonderzeichen de=&quot;Bitte keine Sonderzeichen in Speichername verwenden&quot; fr=&quot;Ne pas utiliser de caractères spéciaux dans la nom de sauvegarde svp&quot; it=&quot;Per favore non far uso di caratteri speciali nel nome di salvataggio&quot;/&gt;_x000d__x000a_  &lt;FehlerKeineEingabe de=&quot;Bitte eine Eingabe vornehmen:&quot; fr=&quot;Effectuer une saisie svp :&quot; it=&quot;Per favore inserire i dati:&quot;/&gt;_x000d__x000a_  &lt;FehlerKeineBezeichnung de=&quot;Bitte eine Bezeichnung angeben&quot; fr=&quot;Effectuer une appellation svp&quot; it=&quot;Per favore inserire un denominazione&quot;/&gt;_x000d__x000a_  &lt;FehlerFalscherTemplateName de=&quot;Der Name der Dokumentvorlage wurde geändert. Es dürfen nur folgende Namen verwendet werden: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 Brief Chr(13)- Briefumschlag_C5 Chr(13)- Bericht Chr(13)- Bericht_quer Chr(13)- Fax Chr(13)- Etikette Chr(13)- Kartusche Chr(13)- Kartusche_Uebung Chr(13)- Befehl Chr(13)- Befehl_Uebung Chr(13)Chr(13)L'esecuzione del modello di documento (il macro) viene interrotta a questo punto.&quot;/&gt;_x000d__x000a_ &lt;/FehlerMeldungen&gt;_x000d__x000a_ &lt;HelpTexte&gt;_x000d__x000a_  &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  &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  &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  &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  &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  &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  &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  &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  &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  &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  &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  &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  &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  &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  &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  &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  &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  &lt;HilfeNr18 de=&quot;Referenzangaben: Diese setzen sich aus Referenz/Aktenzeichen zusammen.&quot; fr=&quot;Données de référence: sont communiquées sous Référence/dossier.&quot; it=&quot;Dati di riferimento: questi dati consistono nei numeri di riferimento/incarto.&quot;/&gt;_x000d__x000a_  &lt;HilfeNr19 de=&quot;Titel: Das Thema der Präsentation ist anzugeben.&quot; fr=&quot;Titre: le sujet de la présentation doit être indiqué.&quot; it=&quot;Titolo: occorre indicare il tema della presentazione.&quot;/&gt;_x000d__x000a_  &lt;HilfeNr20 de=&quot;Seitentitel: Das Thema der Folie ist anzugeben.&quot; fr=&quot;Titre de la diapositive: le sujet de la diapositive doit être indiqué.&quot; it=&quot;Titolo della pagina: occorre indicare il tema del lucido.&quot;/&gt;_x000d__x000a_  &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  &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  &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  &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  &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  &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  &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  &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  &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  &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  &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  &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  &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  &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  &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  &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  &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  &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  &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  &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
    <w:docVar w:name="1_SprachXml" w:val=".&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  &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  &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  &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  &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  &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  &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  &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  &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  &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  &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 &lt;/HelpTexte&gt;_x000d__x000a_ &lt;!-- Mapping-Tabelle - Attributname: ist der Key (muss Template-Name sein) / savename: Hier den Save-Namen angeben, in dieser Sektion werden die Werte des Users gespeichert. _x000d__x000a_  saveName kann auch für mehrere Templates gleich sein, somit hat man die selben Speicherwerte zur Verfügung --&gt;_x000d__x000a_ &lt;MappingTabelleTemplates&gt;_x000d__x000a_  &lt;Brief.dot saveName=&quot;SaveBrief&quot;/&gt;_x000d__x000a_  &lt;Brief.dotm saveName=&quot;SaveBrief&quot;/&gt;_x000d__x000a_  &lt;Briefumschlag_C5.dot saveName=&quot;SaveBriefUmschlag&quot;/&gt;_x000d__x000a_  &lt;Briefumschlag_C5.dotm saveName=&quot;SaveBriefUmschlag&quot;/&gt;_x000d__x000a_  &lt;Bericht.dot saveName=&quot;SaveBericht&quot;/&gt;_x000d__x000a_  &lt;Bericht.dotm saveName=&quot;SaveBericht&quot;/&gt;_x000d__x000a_  &lt;Bericht_quer.dot saveName=&quot;SaveBericht&quot;/&gt;_x000d__x000a_  &lt;Bericht_quer.dotm saveName=&quot;SaveBericht&quot;/&gt;_x000d__x000a_  &lt;Fax.dot saveName=&quot;SaveFax&quot;/&gt;_x000d__x000a_  &lt;Fax.dotm saveName=&quot;SaveFax&quot;/&gt;_x000d__x000a_  &lt;Etikette.dot saveName=&quot;SaveBriefUmschlag&quot;/&gt;_x000d__x000a_  &lt;Etikette.dotm saveName=&quot;SaveBriefUmschlag&quot;/&gt;_x000d__x000a_  &lt;Kartusche.dot saveName=&quot;SaveKartusche&quot;/&gt;_x000d__x000a_  &lt;Kartusche.dotm saveName=&quot;SaveKartusche&quot;/&gt;_x000d__x000a_  &lt;Kartusche_Uebung.dot saveName=&quot;SaveKartuscheUeb&quot;/&gt;_x000d__x000a_  &lt;Kartusche_Uebung.dotm saveName=&quot;SaveKartuscheUeb&quot;/&gt;_x000d__x000a_  &lt;Befehl.dot saveName=&quot;SaveBefehl&quot;/&gt;_x000d__x000a_  &lt;Befehl.dotm saveName=&quot;SaveBefehl&quot;/&gt;_x000d__x000a_  &lt;Befehl_Uebung.dot saveName=&quot;SaveBefehlUeb&quot;/&gt;_x000d__x000a_  &lt;Befehl_Uebung.dotm saveName=&quot;SaveBefehlUeb&quot;/&gt;_x000d__x000a_  &lt;Globales.Template.dot saveName=&quot;SaveBrief&quot;/&gt;_x000d__x000a_  &lt;Globales.Template.dotm saveName=&quot;SaveBrief&quot;/&gt;_x000d__x000a_  &lt;Praesentation saveName=&quot;SavePraes&quot;/&gt;_x000d__x000a_  &lt;Praesentation.pot saveName=&quot;SavePraes&quot;/&gt;_x000d__x000a_  &lt;Praesentation.potm saveName=&quot;SavePraes&quot;/&gt;_x000d__x000a_ &lt;/MappingTabelleTemplates&gt;_x000d__x000a_ &lt;!-- Mapping-Tabelle der Bookmarks: hier wird definiert, was bei einemBookmark geschieht, falls der Wert der abgefüllt wird, leer ist (Delete, Backspace, wieviele Stellen) _x000d__x000a_   Mögliche Auswahl für action: delete oder backspace - Eingabe muss mit Semikolon getrennt sein (action und anzahlStellen) z.Bsp. action=&quot;delete;backspace&quot; anzahlStellen=&quot;1;2&quot; --&gt;_x000d__x000a_ &lt;MappingTabelleBookmarks&gt;_x000d__x000a_  &lt;Brief&gt;_x000d__x000a_   &lt;Funktion action=&quot;delete&quot; anzahlStellen=&quot;1&quot;/&gt;_x000d__x000a_   &lt;Funktion_2 action=&quot;backspace&quot; anzahlStellen=&quot;1&quot;/&gt;_x000d__x000a_   &lt;GradAbsender action=&quot;delete&quot; anzahlStellen=&quot;1&quot;/&gt;_x000d__x000a_   &lt;GradAbsender_2 action=&quot;delete&quot; anzahlStellen=&quot;1&quot;/&gt;_x000d__x000a_   &lt;GradAbsender_3 action=&quot;delete&quot; anzahlStellen=&quot;1&quot;/&gt;_x000d__x000a_   &lt;GradAbsender_4 action=&quot;delete&quot; anzahlStellen=&quot;1&quot;/&gt;_x000d__x000a_   &lt;VornameAbsender action=&quot;delete&quot; anzahlStellen=&quot;1&quot;/&gt;_x000d__x000a_   &lt;VornameAbsender_2 action=&quot;delete&quot; anzahlStellen=&quot;1&quot;/&gt;_x000d__x000a_   &lt;VornameAbsender_3 action=&quot;delete&quot; anzahlStellen=&quot;1&quot;/&gt;_x000d__x000a_   &lt;VornameAbsender_4 action=&quot;delete&quot; anzahlStellen=&quot;1&quot;/&gt;_x000d__x000a_   &lt;StrasseAbsender action=&quot;delete&quot; anzahlStellen=&quot;2&quot;/&gt;_x000d__x000a_   &lt;PlzAbsender action=&quot;delete&quot; anzahlStellen=&quot;1&quot;/&gt;_x000d__x000a_   &lt;PlzAbsender_2 action=&quot;delete&quot; anzahlStellen=&quot;1&quot;/&gt;_x000d__x000a_   &lt;OrtAbsender action=&quot;delete&quot; anzahlStellen=&quot;1&quot;/&gt;_x000d__x000a_   &lt;FaxAbsender action=&quot;backspace&quot; anzahlStellen=&quot;2&quot;/&gt;_x000d__x000a_   &lt;GradEmpfaenger action=&quot;delete&quot; anzahlStellen=&quot;1&quot;/&gt;_x000d__x000a_   &lt;VornameEmpfaenger action=&quot;delet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OrtDokument action=&quot;delete&quot; anzahlStellen=&quot;2&quot;/&gt;_x000d__x000a_   &lt;Datum action=&quot;backspace&quot; anzahlStellen=&quot;2&quot;/&gt;_x000d__x000a_   &lt;BetreffZeile_2 action=&quot;backspace&quot; anzahlStellen=&quot;2&quot;/&gt;_x000d__x000a_   &lt;Zustellung action=&quot;delete&quot; anzahlStellen=&quot;1&quot;/&gt;_x000d__x000a_   &lt;AdresseAbsender_2 action=&quot;backspace&quot; anzahlStellen=&quot;1&quot;/&gt;_x000d__x000a_   &lt;Prioritaet action=&quot;delete&quot; anzahlStellen=&quot;1&quot;/&gt;_x000d__x000a_   &lt;LaendercodeAbsender action=&quot;delete&quot; anzahlStellen=&quot;1&quot;/&gt;_x000d__x000a_   &lt;BeilagenAbschnitt action=&quot;delete;backspace&quot; anzahlStellen=&quot;1;1&quot;/&gt;_x000d__x000a_  &lt;/Brief&gt;_x000d__x000a_  &lt;Briefumschlag_C5&gt;_x000d__x000a_   &lt;GradAbsender action=&quot;delete&quot; anzahlStellen=&quot;1&quot;/&gt;_x000d__x000a_   &lt;VornameAbsender action=&quot;delete&quot; anzahlStellen=&quot;1&quot;/&gt;_x000d__x000a_   &lt;Funktion action=&quot;backspace&quot; anzahlStellen=&quot;1&quot;/&gt;_x000d__x000a_   &lt;StrasseAbsender action=&quot;backspace&quot; anzahlStellen=&quot;1&quot;/&gt;_x000d__x000a_   &lt;PlzAbsender action=&quot;delete&quot; anzahlStellen=&quot;1&quot;/&gt;_x000d__x000a_   &lt;OrtAbsender action=&quot;delete&quot; anzahlStellen=&quot;1&quot;/&gt;_x000d__x000a_   &lt;MlzAbsender action=&quot;backspace&quot; anzahlStellen=&quot;1&quot;/&gt;_x000d__x000a_   &lt;GradEmpfaenger action=&quot;delete&quot; anzahlStellen=&quot;1&quot;/&gt;_x000d__x000a_   &lt;VornameEmpfaenger action=&quot;delete&quot; anzahlStellen=&quot;1&quot;/&gt;_x000d__x000a_   &lt;ZusatzBezeichnung action=&quot;backspace&quot; anzahlStellen=&quot;1&quot;/&gt;_x000d__x000a_   &lt;PostFachEmpfaenger action=&quot;backspac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Briefumschlag_C5&gt;_x000d__x000a_  &lt;Bericht&gt;_x000d__x000a_   &lt;OrtDokument action=&quot;delete&quot; anzahlStellen=&quot;2&quot;/&gt;_x000d__x000a_   &lt;Funktion action=&quot;backspace&quot; anzahlStellen=&quot;1&quot;/&gt;_x000d__x000a_   &lt;Funktion_2 action=&quot;delete&quot; anzahlStellen=&quot;2&quot;/&gt;_x000d__x000a_   &lt;GradAbsender action=&quot;delete&quot; anzahlStellen=&quot;1&quot;/&gt;_x000d__x000a_   &lt;VornameAbsender action=&quot;delete&quot; anzahlStellen=&quot;1&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richt&gt;_x000d__x000a_  &lt;Bericht_quer&gt;_x000d__x000a_   &lt;OrtDokument action=&quot;delete&quot; anzahlStellen=&quot;2&quot;/&gt;_x000d__x000a_   &lt;Funktion action=&quot;backspace&quot; anzahlStellen=&quot;1&quot;/&gt;_x000d__x000a_   &lt;Funktion_2 action=&quot;delete&quot; anzahlStellen=&quot;2&quot;/&gt;_x000d__x000a_   &lt;GradAbsender action=&quot;delete&quot; anzahlStellen=&quot;1&quot;/&gt;_x000d__x000a_   &lt;VornameAbsender action=&quot;delete&quot; anzahlStellen=&quot;1&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richt_quer&gt;_x000d__x000a_  &lt;Fax&gt;_x000d__x000a_   &lt;GradAbsender action=&quot;delete&quot; anzahlStellen=&quot;1&quot;/&gt;_x000d__x000a_   &lt;VornameAbsender action=&quot;delete&quot; anzahlStellen=&quot;1&quot;/&gt;_x000d__x000a_   &lt;NameAbsender action=&quot;backspace&quot; anzahlStellen=&quot;1&quot;/&gt;_x000d__x000a_   &lt;GradAbsender_2 action=&quot;delete&quot; anzahlStellen=&quot;1&quot;/&gt;_x000d__x000a_   &lt;VornameAbsender_2 action=&quot;delete&quot; anzahlStellen=&quot;1&quot;/&gt;_x000d__x000a_   &lt;NameAbsender_2 action=&quot;backspace&quot; anzahlStellen=&quot;1&quot;/&gt;_x000d__x000a_   &lt;Funktion action=&quot;backspace&quot; anzahlStellen=&quot;1&quot;/&gt;_x000d__x000a_   &lt;StrasseAbsender action=&quot;delete&quot; anzahlStellen=&quot;2&quot;/&gt;_x000d__x000a_   &lt;PlzAbsender action=&quot;delete&quot; anzahlStellen=&quot;1&quot;/&gt;_x000d__x000a_   &lt;OrtAbsender action=&quot;delete&quot; anzahlStellen=&quot;1&quot;/&gt;_x000d__x000a_   &lt;MlzAbsender action=&quot;backspace&quot; anzahlStellen=&quot;1&quot;/&gt;_x000d__x000a_   &lt;FaxAbsender action=&quot;backspace&quot; anzahlStellen=&quot;2&quot;/&gt;_x000d__x000a_   &lt;EMailAbsender action=&quot;backspace&quot; anzahlStellen=&quot;1&quot;/&gt;_x000d__x000a_   &lt;BetreffZeile_2 action=&quot;backspace&quot; anzahlStellen=&quot;2&quot;/&gt;_x000d__x000a_  &lt;/Fax&gt;_x000d__x000a_  &lt;Etikette&gt;_x000d__x000a_   &lt;GradAbsender action=&quot;delete&quot; anzahlStellen=&quot;1&quot;/&gt;_x000d__x000a_   &lt;VornameAbsender action=&quot;delete&quot; anzahlStellen=&quot;1&quot;/&gt;_x000d__x000a_   &lt;Funktion action=&quot;delete&quot; anzahlStellen=&quot;2&quot;/&gt;_x000d__x000a_   &lt;StrasseAbsender action=&quot;backspace&quot; anzahlStellen=&quot;1&quot;/&gt;_x000d__x000a_   &lt;PlzAbsender action=&quot;delete&quot; anzahlStellen=&quot;1&quot;/&gt;_x000d__x000a_   &lt;OrtAbsender action=&quot;delete&quot; anzahlStellen=&quot;1&quot;/&gt;_x000d__x000a_   &lt;MlzAbsender action=&quot;backspace&quot; anzahlStellen=&quot;1&quot;/&gt;_x000d__x000a_   &lt;GradEmpfaenger action=&quot;delete&quot; anzahlStellen=&quot;1&quot;/&gt;_x000d__x000a_   &lt;VornameEmpfaenger action=&quot;delete&quot; anzahlStellen=&quot;1&quot;/&gt;_x000d__x000a_   &lt;ZusatzBezeichnung action=&quot;backspace&quot; anzahlStellen=&quot;1&quot;/&gt;_x000d__x000a_   &lt;PostFachEmpfaenger action=&quot;backspace&quot; anzahlStellen=&quot;1&quot;/&gt;_x000d__x000a_   &lt;StrasseEmpfaenger action=&quot;backspace&quot; anzahlStellen=&quot;1&quot;/&gt;_x000d__x000a_   &lt;PlzEmpfaenger action=&quot;delete&quot; anzahlStellen=&quot;1&quot;/&gt;_x000d__x000a_   &lt;OrtEmpfaenger action=&quot;delete&quot; anzahlStellen=&quot;1&quot;/&gt;_x000d__x000a_   &lt;MlzEmpfaenger action=&quot;backspace&quot; anzahlStellen=&quot;1&quot;/&gt;_x000d__x000a_   &lt;Zustellung action=&quot;delete&quot; anzahlStellen=&quot;1&quot;/&gt;_x000d__x000a_  &lt;/Etikette&gt;_x000d__x000a_  &lt;Kartusche&gt;_x000d__x000a_  &lt;/Kartusche&gt;_x000d__x000a_  &lt;Kartusche_Uebung&gt;_x000d__x000a_  &lt;/Kartusche_Uebung&gt;_x000d__x000a_  &lt;Befehl&gt;_x000d__x000a_   &lt;Funktion action=&quot;delete&quot; anzahlStellen=&quot;1&quot;/&gt;_x000d__x000a_   &lt;OrtDokument action=&quot;delete&quot; anzahlStellen=&quot;2&quot;/&gt;_x000d__x000a_   &lt;Datum action=&quot;backspace&quot; anzahlStellen=&quot;2&quot;/&gt;_x000d__x000a_   &lt;DeckName action=&quot;delete;backspace&quot; anzahlStellen=&quot;1;1&quot;/&gt;_x000d__x000a_   &lt;GradAbsender action=&quot;delete&quot; anzahlStellen=&quot;1&quot;/&gt;_x000d__x000a_   &lt;VornameAbsender action=&quot;delete&quot; anzahlStellen=&quot;1&quot;/&gt;_x000d__x000a_   &lt;Funktion_3 action=&quot;backspace&quot; anzahlStellen=&quot;1&quot;/&gt;_x000d__x000a_   &lt;Funktion_2 action=&quot;delete&quot; anzahlStellen=&quot;1&quot;/&gt;_x000d__x000a_   &lt;tiefstehierarchiestufe_2 action=&quot;backspace;delete&quot; anzahlStellen=&quot;1;2&quot;/&gt;_x000d__x000a_   &lt;DeckName_2 action=&quot;backspace;delete&quot; anzahlStellen=&quot;3;1&quot;/&gt;_x000d__x000a_   &lt;DokumentBezeichnung_4 action=&quot;backspace&quot; anzahlStellen=&quot;2&quot;/&gt;_x000d__x000a_   &lt;DokumentBezeichnung_2 action=&quot;backspace&quot; anzahlStellen=&quot;2&quot;/&gt;_x000d__x000a_   &lt;GehtAnAbschnitt action=&quot;delete;backspace&quot; anzahlStellen=&quot;2;1&quot;/&gt;_x000d__x000a_   &lt;BeilagenAbschnitt action=&quot;delete;backspace&quot; anzahlStellen=&quot;1;1&quot;/&gt;_x000d__x000a_   &lt;GehtAnStatisch action=&quot;delete&quot; anzahlStellen=&quot;1&quot;/&gt;_x000d__x000a_  &lt;/Befehl&gt;_x000d__x000a_  &lt;Befehl_Uebung&gt;_x000d__x000a_   &lt;Funktion action=&quot;delete&quot; anzahlStellen=&quot;1&quot;/&gt;_x000d__x000a_   &lt;OrtDokument action=&quot;delete&quot; anzahlStellen=&quot;2&quot;/&gt;_x000d__x000a_   &lt;Datum action=&quot;backspace&quot; anzahlStellen=&quot;2&quot;/&gt;_x000d__x000a_   &lt;DeckName action=&quot;delete;backspace&quot; anzahlStellen=&quot;1;1&quot;/&gt;_x000d__x000a_   &lt;GradAbsender action=&quot;delete&quot; anzahlStellen=&quot;1&quot;/&gt;_x000d__x000a_   &lt;VornameAbsender action=&quot;delete&quot; anzahlStellen=&quot;1&quot;/&gt;_x000d__x000a_   &lt;Funktion_3 action=&quot;backspace&quot; anzahlStellen=&quot;1&quot;/&gt;_x000d__x000a_   &lt;Funktion_2 action=&quot;delete&quot; anzahlStellen=&quot;1&quot;/&gt;_x000d__x000a_   &lt;tiefstehierarchiestufe_2 action=&quot;backspace;delete&quot; anzahlStellen=&quot;1;2&quot;/&gt;_x000d__x000a_   &lt;DeckName_2 action=&quot;backspace;delete&quot; anzahlStellen=&quot;3;1&quot;/&gt;_x000d__x000a_   &lt;DokumentBezeichnung_4 action=&quot;backspace&quot; anzahlStellen=&quot;2&quot;/&gt;_x000d__x000a_   &lt;DokumentBezeichnung_2 action=&quot;backspace&quot; anzahlStellen=&quot;2&quot;/&gt;_x000d__x000a_   &lt;GehtAnAbschnitt action=&quot;delete;backspace&quot; anzahlStellen=&quot;2;1&quot;/&gt;_x000d__x000a_   &lt;GehtAnStatisch action=&quot;delete&quot; anzahlStellen=&quot;1&quot;/&gt;_x000d__x000a_   &lt;BeilagenAbschnitt action=&quot;delete;backspace&quot; anzahlStellen=&quot;1;1&quot;/&gt;_x000d__x000a_  &lt;/Befehl_Uebung&gt;_x000d__x000a_  &lt;Globales.Template&gt;_x000d__x000a_  &lt;/Globales.Template&gt;_x000d__x000a_ &lt;/MappingTabelleBookmarks&gt;_x000d__x000a_&lt;/SprachUebersetzungRoot&gt;_x000d__x000a_"/>
  </w:docVars>
  <w:rsids>
    <w:rsidRoot w:val="0086724B"/>
    <w:rsid w:val="0000343A"/>
    <w:rsid w:val="00015F05"/>
    <w:rsid w:val="00022193"/>
    <w:rsid w:val="00034CAE"/>
    <w:rsid w:val="00045574"/>
    <w:rsid w:val="00050C4E"/>
    <w:rsid w:val="00063394"/>
    <w:rsid w:val="000700F9"/>
    <w:rsid w:val="000A097D"/>
    <w:rsid w:val="000A2B65"/>
    <w:rsid w:val="000A3C86"/>
    <w:rsid w:val="000D3953"/>
    <w:rsid w:val="000E2C76"/>
    <w:rsid w:val="00102B90"/>
    <w:rsid w:val="00104DAE"/>
    <w:rsid w:val="001111FF"/>
    <w:rsid w:val="001232A2"/>
    <w:rsid w:val="0012512B"/>
    <w:rsid w:val="00136D2D"/>
    <w:rsid w:val="0018425C"/>
    <w:rsid w:val="00185813"/>
    <w:rsid w:val="001B2453"/>
    <w:rsid w:val="001C0513"/>
    <w:rsid w:val="001C2901"/>
    <w:rsid w:val="001C6362"/>
    <w:rsid w:val="001D0D5C"/>
    <w:rsid w:val="001F16FD"/>
    <w:rsid w:val="001F79B0"/>
    <w:rsid w:val="0021105A"/>
    <w:rsid w:val="00223819"/>
    <w:rsid w:val="002405F8"/>
    <w:rsid w:val="00247A0B"/>
    <w:rsid w:val="00250043"/>
    <w:rsid w:val="00261A19"/>
    <w:rsid w:val="00266755"/>
    <w:rsid w:val="0027571A"/>
    <w:rsid w:val="002875AD"/>
    <w:rsid w:val="002C098D"/>
    <w:rsid w:val="002D580D"/>
    <w:rsid w:val="002F2170"/>
    <w:rsid w:val="002F5683"/>
    <w:rsid w:val="002F56E4"/>
    <w:rsid w:val="00300D13"/>
    <w:rsid w:val="003112B8"/>
    <w:rsid w:val="00322B65"/>
    <w:rsid w:val="003354B4"/>
    <w:rsid w:val="00335724"/>
    <w:rsid w:val="003361F8"/>
    <w:rsid w:val="00337839"/>
    <w:rsid w:val="00364260"/>
    <w:rsid w:val="003819F5"/>
    <w:rsid w:val="003A4EFC"/>
    <w:rsid w:val="003D7FA3"/>
    <w:rsid w:val="003E00F7"/>
    <w:rsid w:val="003F52A2"/>
    <w:rsid w:val="00400457"/>
    <w:rsid w:val="0040320B"/>
    <w:rsid w:val="00412BFD"/>
    <w:rsid w:val="00424C71"/>
    <w:rsid w:val="004515DE"/>
    <w:rsid w:val="004545F1"/>
    <w:rsid w:val="004607A5"/>
    <w:rsid w:val="004609A2"/>
    <w:rsid w:val="004817BB"/>
    <w:rsid w:val="004A33F2"/>
    <w:rsid w:val="004C7E23"/>
    <w:rsid w:val="004D5581"/>
    <w:rsid w:val="004D678A"/>
    <w:rsid w:val="004F63D8"/>
    <w:rsid w:val="00500101"/>
    <w:rsid w:val="0050176A"/>
    <w:rsid w:val="00506809"/>
    <w:rsid w:val="00510D47"/>
    <w:rsid w:val="00516349"/>
    <w:rsid w:val="00526A63"/>
    <w:rsid w:val="00536246"/>
    <w:rsid w:val="0054227A"/>
    <w:rsid w:val="005869FE"/>
    <w:rsid w:val="005941D7"/>
    <w:rsid w:val="005A13C3"/>
    <w:rsid w:val="005A3D34"/>
    <w:rsid w:val="005B141F"/>
    <w:rsid w:val="005C4AE0"/>
    <w:rsid w:val="005D60B4"/>
    <w:rsid w:val="005F0AEC"/>
    <w:rsid w:val="005F2645"/>
    <w:rsid w:val="005F3FD3"/>
    <w:rsid w:val="00600372"/>
    <w:rsid w:val="0062482B"/>
    <w:rsid w:val="00646F9E"/>
    <w:rsid w:val="00647A5F"/>
    <w:rsid w:val="006511ED"/>
    <w:rsid w:val="006640F8"/>
    <w:rsid w:val="00666B90"/>
    <w:rsid w:val="006A6AE7"/>
    <w:rsid w:val="006A7B28"/>
    <w:rsid w:val="006D14D1"/>
    <w:rsid w:val="00710815"/>
    <w:rsid w:val="007235EB"/>
    <w:rsid w:val="0073799E"/>
    <w:rsid w:val="007418E5"/>
    <w:rsid w:val="007509B5"/>
    <w:rsid w:val="00760AD0"/>
    <w:rsid w:val="00771D35"/>
    <w:rsid w:val="007C2D0A"/>
    <w:rsid w:val="00815C03"/>
    <w:rsid w:val="00824C38"/>
    <w:rsid w:val="0086724B"/>
    <w:rsid w:val="00867CCA"/>
    <w:rsid w:val="00873E45"/>
    <w:rsid w:val="00884676"/>
    <w:rsid w:val="0088748F"/>
    <w:rsid w:val="00890C7B"/>
    <w:rsid w:val="008A4E9D"/>
    <w:rsid w:val="008A531F"/>
    <w:rsid w:val="008B7C9C"/>
    <w:rsid w:val="008C0E89"/>
    <w:rsid w:val="008C3710"/>
    <w:rsid w:val="008E41B0"/>
    <w:rsid w:val="008F299B"/>
    <w:rsid w:val="008F34AE"/>
    <w:rsid w:val="009001AF"/>
    <w:rsid w:val="00911473"/>
    <w:rsid w:val="009218C6"/>
    <w:rsid w:val="0092504C"/>
    <w:rsid w:val="00954E07"/>
    <w:rsid w:val="00961F6D"/>
    <w:rsid w:val="00965578"/>
    <w:rsid w:val="00966E9A"/>
    <w:rsid w:val="00973C0E"/>
    <w:rsid w:val="00995389"/>
    <w:rsid w:val="009C6BF8"/>
    <w:rsid w:val="009D72D6"/>
    <w:rsid w:val="009F11C2"/>
    <w:rsid w:val="009F3D9E"/>
    <w:rsid w:val="009F6A50"/>
    <w:rsid w:val="00A37CE3"/>
    <w:rsid w:val="00A41D00"/>
    <w:rsid w:val="00A43652"/>
    <w:rsid w:val="00A50DFB"/>
    <w:rsid w:val="00A602A1"/>
    <w:rsid w:val="00A747B5"/>
    <w:rsid w:val="00A82214"/>
    <w:rsid w:val="00A90A03"/>
    <w:rsid w:val="00A961AA"/>
    <w:rsid w:val="00AA0147"/>
    <w:rsid w:val="00AA4036"/>
    <w:rsid w:val="00AB3159"/>
    <w:rsid w:val="00AC04E9"/>
    <w:rsid w:val="00AC6877"/>
    <w:rsid w:val="00B211C2"/>
    <w:rsid w:val="00B25364"/>
    <w:rsid w:val="00B52C5D"/>
    <w:rsid w:val="00B636AE"/>
    <w:rsid w:val="00B730A1"/>
    <w:rsid w:val="00B905DA"/>
    <w:rsid w:val="00BB209A"/>
    <w:rsid w:val="00BC4644"/>
    <w:rsid w:val="00C00DA0"/>
    <w:rsid w:val="00C25245"/>
    <w:rsid w:val="00C27654"/>
    <w:rsid w:val="00C54423"/>
    <w:rsid w:val="00C6428D"/>
    <w:rsid w:val="00C704A2"/>
    <w:rsid w:val="00C83F4C"/>
    <w:rsid w:val="00C8517D"/>
    <w:rsid w:val="00C94F23"/>
    <w:rsid w:val="00CA4329"/>
    <w:rsid w:val="00CA525B"/>
    <w:rsid w:val="00CB0DDA"/>
    <w:rsid w:val="00CB733A"/>
    <w:rsid w:val="00CD177A"/>
    <w:rsid w:val="00CD30F9"/>
    <w:rsid w:val="00CF473B"/>
    <w:rsid w:val="00D052A3"/>
    <w:rsid w:val="00D3191C"/>
    <w:rsid w:val="00D51268"/>
    <w:rsid w:val="00D5661E"/>
    <w:rsid w:val="00D671A4"/>
    <w:rsid w:val="00D67920"/>
    <w:rsid w:val="00DD6E01"/>
    <w:rsid w:val="00DF5032"/>
    <w:rsid w:val="00DF5CDD"/>
    <w:rsid w:val="00E115B2"/>
    <w:rsid w:val="00E15624"/>
    <w:rsid w:val="00E20C12"/>
    <w:rsid w:val="00E26CA5"/>
    <w:rsid w:val="00E31B07"/>
    <w:rsid w:val="00E320FF"/>
    <w:rsid w:val="00E36D60"/>
    <w:rsid w:val="00E7022D"/>
    <w:rsid w:val="00E7241A"/>
    <w:rsid w:val="00EC77E4"/>
    <w:rsid w:val="00ED3685"/>
    <w:rsid w:val="00EE03CB"/>
    <w:rsid w:val="00EE7308"/>
    <w:rsid w:val="00F06729"/>
    <w:rsid w:val="00F17DAF"/>
    <w:rsid w:val="00F21DD2"/>
    <w:rsid w:val="00F36432"/>
    <w:rsid w:val="00F4194F"/>
    <w:rsid w:val="00F70D64"/>
    <w:rsid w:val="00F7569D"/>
    <w:rsid w:val="00F76D05"/>
    <w:rsid w:val="00F77100"/>
    <w:rsid w:val="00FA1F18"/>
    <w:rsid w:val="00FB63AD"/>
    <w:rsid w:val="00FC6CB7"/>
    <w:rsid w:val="00FD26F6"/>
    <w:rsid w:val="00FD39E1"/>
    <w:rsid w:val="00FE6ADA"/>
    <w:rsid w:val="00FF696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9697"/>
    <o:shapelayout v:ext="edit">
      <o:idmap v:ext="edit" data="1"/>
    </o:shapelayout>
  </w:shapeDefaults>
  <w:decimalSymbol w:val="."/>
  <w:listSeparator w:val=";"/>
  <w14:docId w14:val="4435B7D4"/>
  <w15:docId w15:val="{9768383E-6972-40A7-8E43-8783CBD58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pPr>
      <w:ind w:right="397"/>
    </w:pPr>
    <w:rPr>
      <w:rFonts w:ascii="Arial" w:hAnsi="Arial"/>
      <w:sz w:val="22"/>
      <w:szCs w:val="22"/>
      <w:lang w:val="de-CH" w:eastAsia="en-US"/>
    </w:rPr>
  </w:style>
  <w:style w:type="paragraph" w:styleId="berschrift1">
    <w:name w:val="heading 1"/>
    <w:aliases w:val="VBS-Hauptitel"/>
    <w:basedOn w:val="Standard"/>
    <w:next w:val="VBS-Eingerckt"/>
    <w:qFormat/>
    <w:pPr>
      <w:keepNext/>
      <w:keepLines/>
      <w:numPr>
        <w:numId w:val="1"/>
      </w:numPr>
      <w:tabs>
        <w:tab w:val="clear" w:pos="432"/>
        <w:tab w:val="num" w:pos="993"/>
      </w:tabs>
      <w:ind w:left="992" w:hanging="992"/>
      <w:outlineLvl w:val="0"/>
    </w:pPr>
    <w:rPr>
      <w:rFonts w:eastAsia="Times New Roman" w:cs="Arial"/>
      <w:b/>
      <w:bCs/>
      <w:szCs w:val="24"/>
      <w:lang w:eastAsia="de-DE"/>
    </w:rPr>
  </w:style>
  <w:style w:type="paragraph" w:styleId="berschrift2">
    <w:name w:val="heading 2"/>
    <w:aliases w:val="VBS-Titel,après titre 1"/>
    <w:basedOn w:val="Standard"/>
    <w:next w:val="VBS-Eingerckt"/>
    <w:qFormat/>
    <w:pPr>
      <w:keepNext/>
      <w:keepLines/>
      <w:numPr>
        <w:ilvl w:val="1"/>
        <w:numId w:val="1"/>
      </w:numPr>
      <w:tabs>
        <w:tab w:val="clear" w:pos="576"/>
        <w:tab w:val="num" w:pos="993"/>
      </w:tabs>
      <w:ind w:left="992" w:hanging="992"/>
      <w:outlineLvl w:val="1"/>
    </w:pPr>
    <w:rPr>
      <w:rFonts w:eastAsia="Times New Roman"/>
      <w:b/>
      <w:bCs/>
      <w:szCs w:val="24"/>
      <w:lang w:eastAsia="de-DE"/>
    </w:rPr>
  </w:style>
  <w:style w:type="paragraph" w:styleId="berschrift3">
    <w:name w:val="heading 3"/>
    <w:aliases w:val="VBS-Untertitel,après titre 2"/>
    <w:basedOn w:val="Standard"/>
    <w:next w:val="VBS-Eingerckt"/>
    <w:qFormat/>
    <w:pPr>
      <w:keepNext/>
      <w:keepLines/>
      <w:numPr>
        <w:ilvl w:val="2"/>
        <w:numId w:val="1"/>
      </w:numPr>
      <w:tabs>
        <w:tab w:val="clear" w:pos="720"/>
        <w:tab w:val="num" w:pos="993"/>
      </w:tabs>
      <w:ind w:left="992" w:hanging="992"/>
      <w:outlineLvl w:val="2"/>
    </w:pPr>
    <w:rPr>
      <w:rFonts w:eastAsia="Times New Roman" w:cs="Arial"/>
      <w:b/>
      <w:bCs/>
      <w:szCs w:val="24"/>
      <w:lang w:eastAsia="de-DE"/>
    </w:rPr>
  </w:style>
  <w:style w:type="paragraph" w:styleId="berschrift4">
    <w:name w:val="heading 4"/>
    <w:basedOn w:val="Standard"/>
    <w:next w:val="Standard"/>
    <w:qFormat/>
    <w:pPr>
      <w:keepNext/>
      <w:keepLines/>
      <w:spacing w:before="200"/>
      <w:outlineLvl w:val="3"/>
    </w:pPr>
    <w:rPr>
      <w:rFonts w:ascii="Cambria" w:eastAsia="Times New Roman" w:hAnsi="Cambria"/>
      <w:b/>
      <w:bCs/>
      <w:i/>
      <w:iCs/>
      <w:color w:val="4F81BD"/>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pPr>
      <w:tabs>
        <w:tab w:val="left" w:pos="1276"/>
      </w:tabs>
      <w:ind w:left="992"/>
    </w:pPr>
    <w:rPr>
      <w:lang w:eastAsia="de-DE"/>
    </w:rPr>
  </w:style>
  <w:style w:type="paragraph" w:styleId="Kopfzeile">
    <w:name w:val="header"/>
    <w:basedOn w:val="Standard"/>
    <w:unhideWhenUsed/>
    <w:pPr>
      <w:tabs>
        <w:tab w:val="center" w:pos="4513"/>
        <w:tab w:val="right" w:pos="9026"/>
      </w:tabs>
    </w:pPr>
  </w:style>
  <w:style w:type="character" w:customStyle="1" w:styleId="KopfzeileZeichen">
    <w:name w:val="Kopfzeile Zeichen"/>
    <w:rPr>
      <w:rFonts w:ascii="Arial" w:hAnsi="Arial"/>
      <w:sz w:val="22"/>
      <w:szCs w:val="22"/>
      <w:lang w:eastAsia="en-US"/>
    </w:rPr>
  </w:style>
  <w:style w:type="paragraph" w:customStyle="1" w:styleId="VBS-Klassifizierung">
    <w:name w:val="VBS-Klassifizierung"/>
    <w:basedOn w:val="Standard"/>
    <w:qFormat/>
    <w:pPr>
      <w:suppressAutoHyphens/>
      <w:ind w:right="0"/>
      <w:jc w:val="right"/>
    </w:pPr>
    <w:rPr>
      <w:b/>
    </w:rPr>
  </w:style>
  <w:style w:type="paragraph" w:customStyle="1" w:styleId="VBS-Dokumentenbezeichnung">
    <w:name w:val="VBS-Dokumentenbezeichnung"/>
    <w:basedOn w:val="Standard"/>
    <w:next w:val="Standard"/>
    <w:qFormat/>
    <w:rPr>
      <w:b/>
      <w:sz w:val="26"/>
    </w:rPr>
  </w:style>
  <w:style w:type="character" w:customStyle="1" w:styleId="berschrift1Zeichen">
    <w:name w:val="Überschrift 1 Zeichen"/>
    <w:aliases w:val="VBS-Hauptitel Zeichen"/>
    <w:rPr>
      <w:rFonts w:ascii="Arial" w:eastAsia="Times New Roman" w:hAnsi="Arial" w:cs="Arial"/>
      <w:b/>
      <w:bCs/>
      <w:sz w:val="22"/>
      <w:szCs w:val="24"/>
      <w:lang w:val="de-CH"/>
    </w:rPr>
  </w:style>
  <w:style w:type="character" w:customStyle="1" w:styleId="berschrift2Zeichen">
    <w:name w:val="Überschrift 2 Zeichen"/>
    <w:aliases w:val="VBS-Titel Zeichen"/>
    <w:rPr>
      <w:rFonts w:ascii="Arial" w:eastAsia="Times New Roman" w:hAnsi="Arial"/>
      <w:b/>
      <w:bCs/>
      <w:sz w:val="22"/>
      <w:szCs w:val="24"/>
      <w:lang w:val="de-CH"/>
    </w:rPr>
  </w:style>
  <w:style w:type="paragraph" w:customStyle="1" w:styleId="VBS-Seitenzahl">
    <w:name w:val="VBS-Seitenzahl"/>
    <w:basedOn w:val="Standard"/>
    <w:qFormat/>
    <w:pPr>
      <w:suppressAutoHyphens/>
      <w:ind w:right="0"/>
    </w:pPr>
    <w:rPr>
      <w:noProof/>
      <w:sz w:val="14"/>
    </w:rPr>
  </w:style>
  <w:style w:type="character" w:customStyle="1" w:styleId="berschrift3Zeichen">
    <w:name w:val="Überschrift 3 Zeichen"/>
    <w:aliases w:val="VBS-Untertitel Zeichen"/>
    <w:rPr>
      <w:rFonts w:ascii="Arial" w:eastAsia="Times New Roman" w:hAnsi="Arial" w:cs="Arial"/>
      <w:b/>
      <w:bCs/>
      <w:sz w:val="22"/>
      <w:szCs w:val="24"/>
      <w:lang w:val="de-CH"/>
    </w:rPr>
  </w:style>
  <w:style w:type="paragraph" w:customStyle="1" w:styleId="VBS-Dateiname">
    <w:name w:val="VBS-Dateiname"/>
    <w:basedOn w:val="Standard"/>
    <w:next w:val="Standard"/>
    <w:qFormat/>
    <w:pPr>
      <w:suppressAutoHyphens/>
      <w:ind w:right="0"/>
    </w:pPr>
    <w:rPr>
      <w:sz w:val="12"/>
      <w:szCs w:val="2"/>
    </w:rPr>
  </w:style>
  <w:style w:type="paragraph" w:customStyle="1" w:styleId="VBS-Dokumenteninformation">
    <w:name w:val="VBS-Dokumenteninformation"/>
    <w:basedOn w:val="Standard"/>
    <w:next w:val="Standard"/>
    <w:qFormat/>
    <w:rPr>
      <w:sz w:val="18"/>
      <w:szCs w:val="12"/>
    </w:rPr>
  </w:style>
  <w:style w:type="paragraph" w:customStyle="1" w:styleId="VBS-EingercktBullet1">
    <w:name w:val="VBS-EingerücktBullet1"/>
    <w:basedOn w:val="VBS-Eingerckt"/>
    <w:qFormat/>
    <w:pPr>
      <w:numPr>
        <w:numId w:val="2"/>
      </w:numPr>
      <w:tabs>
        <w:tab w:val="clear" w:pos="1276"/>
      </w:tabs>
      <w:ind w:right="396"/>
    </w:pPr>
  </w:style>
  <w:style w:type="paragraph" w:customStyle="1" w:styleId="VBS-EingercktBullet2">
    <w:name w:val="VBS-EingerücktBullet2"/>
    <w:basedOn w:val="VBS-Eingerckt"/>
    <w:qFormat/>
    <w:pPr>
      <w:numPr>
        <w:numId w:val="3"/>
      </w:numPr>
      <w:tabs>
        <w:tab w:val="clear" w:pos="1276"/>
      </w:tabs>
      <w:ind w:left="1276" w:hanging="284"/>
    </w:pPr>
  </w:style>
  <w:style w:type="paragraph" w:customStyle="1" w:styleId="VBS-EingercktBullet3">
    <w:name w:val="VBS-EingerücktBullet3"/>
    <w:basedOn w:val="VBS-Eingerckt"/>
    <w:qFormat/>
    <w:pPr>
      <w:numPr>
        <w:numId w:val="4"/>
      </w:numPr>
      <w:tabs>
        <w:tab w:val="clear" w:pos="1276"/>
      </w:tabs>
      <w:ind w:left="1276" w:hanging="284"/>
    </w:pPr>
  </w:style>
  <w:style w:type="paragraph" w:customStyle="1" w:styleId="VBS-EingercktBullet4">
    <w:name w:val="VBS-EingerücktBullet4"/>
    <w:basedOn w:val="VBS-Eingerckt"/>
    <w:qFormat/>
    <w:pPr>
      <w:numPr>
        <w:numId w:val="5"/>
      </w:numPr>
      <w:tabs>
        <w:tab w:val="clear" w:pos="1276"/>
      </w:tabs>
      <w:ind w:left="1276" w:hanging="284"/>
    </w:pPr>
  </w:style>
  <w:style w:type="paragraph" w:customStyle="1" w:styleId="VBS-NormalFett">
    <w:name w:val="VBS-NormalFett"/>
    <w:basedOn w:val="Standard"/>
    <w:next w:val="Standard"/>
    <w:qFormat/>
    <w:rPr>
      <w:b/>
      <w:lang w:eastAsia="de-DE"/>
    </w:rPr>
  </w:style>
  <w:style w:type="paragraph" w:customStyle="1" w:styleId="VBS-TabelleBullet2">
    <w:name w:val="VBS-TabelleBullet2"/>
    <w:basedOn w:val="Standard"/>
    <w:qFormat/>
    <w:pPr>
      <w:numPr>
        <w:numId w:val="8"/>
      </w:numPr>
      <w:spacing w:before="40" w:after="40"/>
      <w:ind w:left="284" w:hanging="284"/>
      <w:contextualSpacing/>
    </w:pPr>
  </w:style>
  <w:style w:type="paragraph" w:customStyle="1" w:styleId="VBS-TabelleBullet3">
    <w:name w:val="VBS-TabelleBullet3"/>
    <w:basedOn w:val="Standard"/>
    <w:qFormat/>
    <w:pPr>
      <w:numPr>
        <w:numId w:val="9"/>
      </w:numPr>
      <w:spacing w:before="40" w:after="40"/>
      <w:ind w:left="284" w:hanging="284"/>
      <w:contextualSpacing/>
    </w:pPr>
  </w:style>
  <w:style w:type="paragraph" w:customStyle="1" w:styleId="VBS-TabelleBullet1">
    <w:name w:val="VBS-TabelleBullet1"/>
    <w:basedOn w:val="Standard"/>
    <w:qFormat/>
    <w:pPr>
      <w:numPr>
        <w:numId w:val="6"/>
      </w:numPr>
      <w:spacing w:before="40" w:after="40"/>
      <w:ind w:left="284" w:right="0" w:hanging="284"/>
      <w:contextualSpacing/>
    </w:pPr>
    <w:rPr>
      <w:lang w:eastAsia="de-DE"/>
    </w:rPr>
  </w:style>
  <w:style w:type="paragraph" w:styleId="Fuzeile">
    <w:name w:val="footer"/>
    <w:basedOn w:val="Standard"/>
    <w:unhideWhenUsed/>
    <w:pPr>
      <w:tabs>
        <w:tab w:val="center" w:pos="4513"/>
        <w:tab w:val="right" w:pos="9026"/>
      </w:tabs>
    </w:pPr>
  </w:style>
  <w:style w:type="paragraph" w:customStyle="1" w:styleId="VBS-TabelleBullet4">
    <w:name w:val="VBS-TabelleBullet4"/>
    <w:basedOn w:val="Standard"/>
    <w:qFormat/>
    <w:pPr>
      <w:numPr>
        <w:numId w:val="7"/>
      </w:numPr>
      <w:spacing w:before="40" w:after="40"/>
      <w:ind w:left="284" w:hanging="284"/>
      <w:contextualSpacing/>
    </w:pPr>
  </w:style>
  <w:style w:type="paragraph" w:customStyle="1" w:styleId="VBS-Tabellen">
    <w:name w:val="VBS-Tabellen"/>
    <w:basedOn w:val="Standard"/>
    <w:qFormat/>
    <w:pPr>
      <w:spacing w:before="40" w:after="40"/>
      <w:ind w:right="0"/>
      <w:contextualSpacing/>
    </w:pPr>
  </w:style>
  <w:style w:type="character" w:customStyle="1" w:styleId="berschrift4Zeichen">
    <w:name w:val="Überschrift 4 Zeichen"/>
    <w:semiHidden/>
    <w:rPr>
      <w:rFonts w:ascii="Cambria" w:eastAsia="Times New Roman" w:hAnsi="Cambria" w:cs="Times New Roman"/>
      <w:b/>
      <w:bCs/>
      <w:i/>
      <w:iCs/>
      <w:color w:val="4F81BD"/>
      <w:sz w:val="22"/>
      <w:szCs w:val="22"/>
      <w:lang w:eastAsia="en-US"/>
    </w:rPr>
  </w:style>
  <w:style w:type="character" w:customStyle="1" w:styleId="FuzeileZeichen">
    <w:name w:val="Fußzeile Zeichen"/>
    <w:rPr>
      <w:rFonts w:ascii="Arial" w:hAnsi="Arial"/>
      <w:sz w:val="22"/>
      <w:szCs w:val="22"/>
      <w:lang w:eastAsia="en-US"/>
    </w:rPr>
  </w:style>
  <w:style w:type="paragraph" w:customStyle="1" w:styleId="Titel1">
    <w:name w:val="Titel 1"/>
    <w:basedOn w:val="Standard"/>
    <w:next w:val="Standard"/>
    <w:pPr>
      <w:numPr>
        <w:numId w:val="11"/>
      </w:numPr>
      <w:spacing w:line="360" w:lineRule="auto"/>
      <w:ind w:right="0"/>
    </w:pPr>
    <w:rPr>
      <w:rFonts w:ascii="Arial Narrow" w:eastAsia="Times New Roman" w:hAnsi="Arial Narrow"/>
      <w:b/>
      <w:szCs w:val="20"/>
    </w:rPr>
  </w:style>
  <w:style w:type="paragraph" w:customStyle="1" w:styleId="KopfDept">
    <w:name w:val="KopfDept"/>
    <w:basedOn w:val="Kopfzeile"/>
    <w:next w:val="Standard"/>
    <w:pPr>
      <w:tabs>
        <w:tab w:val="clear" w:pos="4513"/>
        <w:tab w:val="clear" w:pos="9026"/>
      </w:tabs>
      <w:suppressAutoHyphens/>
      <w:spacing w:after="100" w:line="200" w:lineRule="exact"/>
      <w:ind w:right="0"/>
      <w:contextualSpacing/>
    </w:pPr>
    <w:rPr>
      <w:rFonts w:eastAsia="Times New Roman"/>
      <w:noProof/>
      <w:sz w:val="15"/>
      <w:szCs w:val="20"/>
    </w:rPr>
  </w:style>
  <w:style w:type="paragraph" w:customStyle="1" w:styleId="TitelStufe1">
    <w:name w:val="Titel Stufe 1"/>
    <w:basedOn w:val="Standard"/>
    <w:pPr>
      <w:numPr>
        <w:numId w:val="10"/>
      </w:numPr>
      <w:tabs>
        <w:tab w:val="clear" w:pos="900"/>
        <w:tab w:val="num" w:pos="992"/>
      </w:tabs>
      <w:ind w:left="992" w:hanging="992"/>
    </w:pPr>
    <w:rPr>
      <w:rFonts w:eastAsia="Times New Roman" w:cs="Arial"/>
      <w:b/>
    </w:rPr>
  </w:style>
  <w:style w:type="paragraph" w:customStyle="1" w:styleId="TitelStufe2">
    <w:name w:val="Titel Stufe 2"/>
    <w:basedOn w:val="Standard"/>
    <w:pPr>
      <w:numPr>
        <w:ilvl w:val="1"/>
        <w:numId w:val="10"/>
      </w:numPr>
      <w:tabs>
        <w:tab w:val="clear" w:pos="900"/>
        <w:tab w:val="num" w:pos="992"/>
      </w:tabs>
      <w:ind w:left="992" w:hanging="992"/>
    </w:pPr>
    <w:rPr>
      <w:rFonts w:eastAsia="Times New Roman" w:cs="Arial"/>
      <w:b/>
    </w:rPr>
  </w:style>
  <w:style w:type="paragraph" w:customStyle="1" w:styleId="TitelStufe3">
    <w:name w:val="Titel Stufe 3"/>
    <w:basedOn w:val="Standard"/>
    <w:autoRedefine/>
    <w:pPr>
      <w:numPr>
        <w:ilvl w:val="2"/>
        <w:numId w:val="10"/>
      </w:numPr>
      <w:tabs>
        <w:tab w:val="clear" w:pos="900"/>
        <w:tab w:val="num" w:pos="992"/>
      </w:tabs>
      <w:ind w:left="992" w:hanging="992"/>
    </w:pPr>
    <w:rPr>
      <w:rFonts w:eastAsia="Times New Roman" w:cs="Arial"/>
      <w:b/>
      <w:szCs w:val="28"/>
    </w:rPr>
  </w:style>
  <w:style w:type="paragraph" w:customStyle="1" w:styleId="TitelStufe4">
    <w:name w:val="Titel Stufe 4"/>
    <w:basedOn w:val="Standard"/>
    <w:pPr>
      <w:numPr>
        <w:ilvl w:val="3"/>
        <w:numId w:val="10"/>
      </w:numPr>
      <w:tabs>
        <w:tab w:val="num" w:pos="992"/>
      </w:tabs>
      <w:ind w:left="992" w:hanging="992"/>
    </w:pPr>
    <w:rPr>
      <w:rFonts w:eastAsia="Times New Roman" w:cs="Arial"/>
      <w:b/>
    </w:rPr>
  </w:style>
  <w:style w:type="paragraph" w:customStyle="1" w:styleId="TitelStufe5">
    <w:name w:val="Titel Stufe 5"/>
    <w:basedOn w:val="Standard"/>
    <w:pPr>
      <w:numPr>
        <w:ilvl w:val="4"/>
        <w:numId w:val="10"/>
      </w:numPr>
      <w:tabs>
        <w:tab w:val="clear" w:pos="902"/>
        <w:tab w:val="num" w:pos="992"/>
      </w:tabs>
      <w:ind w:left="992" w:hanging="992"/>
    </w:pPr>
    <w:rPr>
      <w:rFonts w:eastAsia="Times New Roman" w:cs="Arial"/>
      <w:b/>
    </w:rPr>
  </w:style>
  <w:style w:type="paragraph" w:customStyle="1" w:styleId="Block0">
    <w:name w:val="Block 0"/>
    <w:basedOn w:val="Standard"/>
    <w:pPr>
      <w:ind w:left="709" w:right="0"/>
    </w:pPr>
    <w:rPr>
      <w:rFonts w:ascii="Arial Narrow" w:eastAsia="Times New Roman" w:hAnsi="Arial Narrow"/>
      <w:sz w:val="20"/>
      <w:szCs w:val="20"/>
    </w:rPr>
  </w:style>
  <w:style w:type="character" w:customStyle="1" w:styleId="VBS-EingercktChar">
    <w:name w:val="VBS-Eingerückt Char"/>
    <w:rPr>
      <w:rFonts w:ascii="Arial" w:eastAsia="Calibri" w:hAnsi="Arial"/>
      <w:sz w:val="22"/>
      <w:szCs w:val="22"/>
      <w:lang w:val="de-CH" w:eastAsia="de-DE" w:bidi="ar-SA"/>
    </w:rPr>
  </w:style>
  <w:style w:type="character" w:customStyle="1" w:styleId="VBS-EingercktBullet1Char">
    <w:name w:val="VBS-EingerücktBullet1 Char"/>
    <w:basedOn w:val="VBS-EingercktChar"/>
    <w:rPr>
      <w:rFonts w:ascii="Arial" w:eastAsia="Calibri" w:hAnsi="Arial"/>
      <w:sz w:val="22"/>
      <w:szCs w:val="22"/>
      <w:lang w:val="de-CH" w:eastAsia="de-DE" w:bidi="ar-SA"/>
    </w:rPr>
  </w:style>
  <w:style w:type="paragraph" w:customStyle="1" w:styleId="aufzhlung1">
    <w:name w:val="aufzählung 1"/>
    <w:basedOn w:val="Standard"/>
    <w:pPr>
      <w:ind w:left="936" w:right="0" w:hanging="227"/>
    </w:pPr>
    <w:rPr>
      <w:rFonts w:ascii="Arial Narrow" w:eastAsia="Times New Roman" w:hAnsi="Arial Narrow"/>
      <w:sz w:val="20"/>
      <w:szCs w:val="20"/>
    </w:rPr>
  </w:style>
  <w:style w:type="paragraph" w:customStyle="1" w:styleId="Block01">
    <w:name w:val="Block 0.1"/>
    <w:basedOn w:val="Standard"/>
    <w:pPr>
      <w:tabs>
        <w:tab w:val="left" w:pos="1134"/>
      </w:tabs>
      <w:ind w:left="936" w:right="0"/>
    </w:pPr>
    <w:rPr>
      <w:rFonts w:ascii="Arial Narrow" w:eastAsia="Times New Roman" w:hAnsi="Arial Narrow"/>
      <w:sz w:val="20"/>
      <w:szCs w:val="20"/>
    </w:rPr>
  </w:style>
  <w:style w:type="paragraph" w:styleId="Textkrper-Zeileneinzug">
    <w:name w:val="Body Text Indent"/>
    <w:basedOn w:val="Standard"/>
    <w:semiHidden/>
    <w:pPr>
      <w:ind w:left="426" w:right="0"/>
    </w:pPr>
    <w:rPr>
      <w:rFonts w:eastAsia="Times New Roman"/>
      <w:szCs w:val="20"/>
      <w:lang w:val="de-DE" w:eastAsia="de-DE"/>
    </w:rPr>
  </w:style>
  <w:style w:type="character" w:styleId="Kommentarzeichen">
    <w:name w:val="annotation reference"/>
    <w:semiHidden/>
    <w:unhideWhenUsed/>
    <w:rPr>
      <w:sz w:val="16"/>
      <w:szCs w:val="16"/>
    </w:rPr>
  </w:style>
  <w:style w:type="paragraph" w:styleId="Kommentartext">
    <w:name w:val="annotation text"/>
    <w:basedOn w:val="Standard"/>
    <w:semiHidden/>
    <w:unhideWhenUsed/>
    <w:rPr>
      <w:sz w:val="20"/>
      <w:szCs w:val="20"/>
    </w:rPr>
  </w:style>
  <w:style w:type="character" w:customStyle="1" w:styleId="KommentartextZeichen">
    <w:name w:val="Kommentartext Zeichen"/>
    <w:semiHidden/>
    <w:rPr>
      <w:rFonts w:ascii="Arial" w:hAnsi="Arial"/>
      <w:lang w:eastAsia="en-US"/>
    </w:rPr>
  </w:style>
  <w:style w:type="paragraph" w:styleId="Kommentarthema">
    <w:name w:val="annotation subject"/>
    <w:basedOn w:val="Kommentartext"/>
    <w:next w:val="Kommentartext"/>
    <w:semiHidden/>
    <w:unhideWhenUsed/>
    <w:rPr>
      <w:b/>
      <w:bCs/>
    </w:rPr>
  </w:style>
  <w:style w:type="character" w:customStyle="1" w:styleId="KommentarthemaZeichen">
    <w:name w:val="Kommentarthema Zeichen"/>
    <w:semiHidden/>
    <w:rPr>
      <w:rFonts w:ascii="Arial" w:hAnsi="Arial"/>
      <w:b/>
      <w:bCs/>
      <w:lang w:eastAsia="en-US"/>
    </w:rPr>
  </w:style>
  <w:style w:type="paragraph" w:styleId="Sprechblasentext">
    <w:name w:val="Balloon Text"/>
    <w:basedOn w:val="Standard"/>
    <w:semiHidden/>
    <w:unhideWhenUsed/>
    <w:rPr>
      <w:rFonts w:ascii="Tahoma" w:hAnsi="Tahoma" w:cs="Tahoma"/>
      <w:sz w:val="16"/>
      <w:szCs w:val="16"/>
    </w:rPr>
  </w:style>
  <w:style w:type="character" w:customStyle="1" w:styleId="SprechblasentextZeichen">
    <w:name w:val="Sprechblasentext Zeichen"/>
    <w:semiHidden/>
    <w:rPr>
      <w:rFonts w:ascii="Tahoma" w:hAnsi="Tahoma" w:cs="Tahoma"/>
      <w:sz w:val="16"/>
      <w:szCs w:val="16"/>
      <w:lang w:eastAsia="en-US"/>
    </w:rPr>
  </w:style>
  <w:style w:type="paragraph" w:styleId="Verzeichnis1">
    <w:name w:val="toc 1"/>
    <w:basedOn w:val="Standard"/>
    <w:next w:val="Standard"/>
    <w:autoRedefine/>
    <w:uiPriority w:val="39"/>
  </w:style>
  <w:style w:type="paragraph" w:styleId="Verzeichnis2">
    <w:name w:val="toc 2"/>
    <w:basedOn w:val="Standard"/>
    <w:next w:val="Standard"/>
    <w:autoRedefine/>
    <w:uiPriority w:val="39"/>
    <w:pPr>
      <w:tabs>
        <w:tab w:val="left" w:pos="851"/>
        <w:tab w:val="right" w:leader="dot" w:pos="9486"/>
      </w:tabs>
      <w:ind w:left="220"/>
    </w:pPr>
  </w:style>
  <w:style w:type="paragraph" w:styleId="Verzeichnis3">
    <w:name w:val="toc 3"/>
    <w:basedOn w:val="Standard"/>
    <w:next w:val="Standard"/>
    <w:autoRedefine/>
    <w:uiPriority w:val="39"/>
    <w:pPr>
      <w:tabs>
        <w:tab w:val="left" w:pos="1276"/>
        <w:tab w:val="right" w:leader="dot" w:pos="9486"/>
      </w:tabs>
      <w:ind w:left="440"/>
    </w:pPr>
  </w:style>
  <w:style w:type="character" w:styleId="Hyperlink">
    <w:name w:val="Hyperlink"/>
    <w:uiPriority w:val="99"/>
    <w:rPr>
      <w:color w:val="0000FF"/>
      <w:u w:val="single"/>
    </w:rPr>
  </w:style>
  <w:style w:type="paragraph" w:customStyle="1" w:styleId="titel2">
    <w:name w:val="titel 2"/>
    <w:basedOn w:val="Standard"/>
    <w:pPr>
      <w:numPr>
        <w:ilvl w:val="1"/>
        <w:numId w:val="11"/>
      </w:numPr>
      <w:tabs>
        <w:tab w:val="clear" w:pos="720"/>
        <w:tab w:val="num" w:pos="862"/>
      </w:tabs>
      <w:spacing w:line="360" w:lineRule="auto"/>
      <w:ind w:left="862" w:right="0"/>
    </w:pPr>
    <w:rPr>
      <w:rFonts w:ascii="Arial Narrow" w:eastAsia="Times New Roman" w:hAnsi="Arial Narrow"/>
      <w:b/>
      <w:sz w:val="20"/>
      <w:szCs w:val="20"/>
    </w:rPr>
  </w:style>
  <w:style w:type="paragraph" w:customStyle="1" w:styleId="titel3">
    <w:name w:val="titel 3"/>
    <w:basedOn w:val="Standard"/>
    <w:pPr>
      <w:numPr>
        <w:ilvl w:val="2"/>
        <w:numId w:val="11"/>
      </w:numPr>
      <w:spacing w:line="360" w:lineRule="auto"/>
      <w:ind w:right="0"/>
    </w:pPr>
    <w:rPr>
      <w:rFonts w:ascii="Arial Narrow" w:eastAsia="Times New Roman" w:hAnsi="Arial Narrow"/>
      <w:b/>
      <w:sz w:val="20"/>
      <w:szCs w:val="20"/>
    </w:rPr>
  </w:style>
  <w:style w:type="paragraph" w:customStyle="1" w:styleId="titel4">
    <w:name w:val="titel 4"/>
    <w:basedOn w:val="Standard"/>
    <w:pPr>
      <w:numPr>
        <w:ilvl w:val="3"/>
        <w:numId w:val="11"/>
      </w:numPr>
      <w:ind w:right="0"/>
    </w:pPr>
    <w:rPr>
      <w:rFonts w:ascii="Arial Narrow" w:eastAsia="Times New Roman" w:hAnsi="Arial Narrow"/>
      <w:b/>
      <w:sz w:val="20"/>
      <w:szCs w:val="20"/>
    </w:rPr>
  </w:style>
  <w:style w:type="character" w:customStyle="1" w:styleId="aufzhlung1Char">
    <w:name w:val="aufzählung 1 Char"/>
    <w:rPr>
      <w:rFonts w:ascii="Arial Narrow" w:eastAsia="Times New Roman" w:hAnsi="Arial Narrow"/>
      <w:lang w:val="de-CH" w:eastAsia="en-US"/>
    </w:rPr>
  </w:style>
  <w:style w:type="paragraph" w:styleId="Listenabsatz">
    <w:name w:val="List Paragraph"/>
    <w:basedOn w:val="Standard"/>
    <w:uiPriority w:val="34"/>
    <w:qFormat/>
    <w:pPr>
      <w:spacing w:after="200" w:line="276" w:lineRule="auto"/>
      <w:ind w:left="720" w:right="0"/>
      <w:contextualSpacing/>
    </w:pPr>
    <w:rPr>
      <w:rFonts w:ascii="Calibri" w:hAnsi="Calibri"/>
    </w:rPr>
  </w:style>
  <w:style w:type="paragraph" w:customStyle="1" w:styleId="Tabellen">
    <w:name w:val="Tabellen"/>
    <w:basedOn w:val="Standard"/>
    <w:pPr>
      <w:tabs>
        <w:tab w:val="left" w:pos="567"/>
        <w:tab w:val="left" w:pos="5954"/>
        <w:tab w:val="left" w:pos="6237"/>
      </w:tabs>
      <w:spacing w:before="20" w:after="20"/>
      <w:ind w:right="0"/>
    </w:pPr>
    <w:rPr>
      <w:rFonts w:ascii="Courier New" w:eastAsia="Times New Roman" w:hAnsi="Courier New"/>
      <w:spacing w:val="-20"/>
      <w:sz w:val="20"/>
      <w:szCs w:val="20"/>
      <w:lang w:eastAsia="de-DE"/>
    </w:rPr>
  </w:style>
  <w:style w:type="paragraph" w:customStyle="1" w:styleId="Titel0">
    <w:name w:val="Titel 0"/>
    <w:basedOn w:val="Standard"/>
    <w:next w:val="Standard"/>
    <w:autoRedefine/>
    <w:pPr>
      <w:spacing w:before="240" w:after="120"/>
      <w:ind w:right="0"/>
      <w:jc w:val="center"/>
    </w:pPr>
    <w:rPr>
      <w:rFonts w:eastAsia="Times New Roman" w:cs="Arial"/>
      <w:b/>
      <w:sz w:val="48"/>
      <w:szCs w:val="48"/>
    </w:rPr>
  </w:style>
  <w:style w:type="paragraph" w:customStyle="1" w:styleId="Aufzhlung">
    <w:name w:val="Aufzählung"/>
    <w:basedOn w:val="Standard"/>
    <w:rsid w:val="00D3191C"/>
    <w:pPr>
      <w:widowControl w:val="0"/>
      <w:numPr>
        <w:numId w:val="12"/>
      </w:numPr>
      <w:spacing w:line="260" w:lineRule="atLeast"/>
      <w:ind w:right="0"/>
      <w:jc w:val="both"/>
    </w:pPr>
    <w:rPr>
      <w:rFonts w:eastAsia="Times New Roman"/>
      <w:sz w:val="20"/>
      <w:szCs w:val="20"/>
      <w:lang w:eastAsia="de-CH"/>
    </w:rPr>
  </w:style>
  <w:style w:type="paragraph" w:customStyle="1" w:styleId="Befehlstext">
    <w:name w:val="Befehlstext"/>
    <w:basedOn w:val="Standard"/>
    <w:rsid w:val="00D3191C"/>
    <w:pPr>
      <w:ind w:left="964" w:right="0"/>
    </w:pPr>
    <w:rPr>
      <w:rFonts w:eastAsia="Times New Roman"/>
      <w:kern w:val="28"/>
      <w:szCs w:val="20"/>
    </w:rPr>
  </w:style>
  <w:style w:type="paragraph" w:styleId="StandardWeb">
    <w:name w:val="Normal (Web)"/>
    <w:basedOn w:val="Standard"/>
    <w:uiPriority w:val="99"/>
    <w:semiHidden/>
    <w:unhideWhenUsed/>
    <w:rsid w:val="00FB63AD"/>
    <w:pPr>
      <w:spacing w:before="100" w:beforeAutospacing="1" w:after="100" w:afterAutospacing="1"/>
      <w:ind w:right="0"/>
    </w:pPr>
    <w:rPr>
      <w:rFonts w:ascii="Times" w:eastAsiaTheme="minorEastAsia" w:hAnsi="Times"/>
      <w:sz w:val="20"/>
      <w:szCs w:val="20"/>
      <w:lang w:val="en-US" w:eastAsia="de-DE"/>
    </w:rPr>
  </w:style>
  <w:style w:type="numbering" w:customStyle="1" w:styleId="Liste1">
    <w:name w:val="Liste 1"/>
    <w:basedOn w:val="KeineListe"/>
    <w:rsid w:val="00BB209A"/>
  </w:style>
  <w:style w:type="table" w:styleId="Tabellenraster">
    <w:name w:val="Table Grid"/>
    <w:basedOn w:val="NormaleTabelle"/>
    <w:rsid w:val="00E7241A"/>
    <w:rPr>
      <w:rFonts w:asciiTheme="minorHAnsi" w:eastAsiaTheme="minorEastAsia"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BS-Hierarchiestufe3">
    <w:name w:val="VBS-Hierarchiestufe3"/>
    <w:basedOn w:val="VBS-Hierarchiestufe24"/>
    <w:next w:val="VBS-Hierarchiestufe24"/>
    <w:qFormat/>
    <w:rsid w:val="00FE6ADA"/>
    <w:rPr>
      <w:b/>
    </w:rPr>
  </w:style>
  <w:style w:type="paragraph" w:customStyle="1" w:styleId="VBS-Hierarchiestufe24">
    <w:name w:val="VBS-Hierarchiestufe2/4"/>
    <w:basedOn w:val="Standard"/>
    <w:qFormat/>
    <w:rsid w:val="00FE6ADA"/>
    <w:pPr>
      <w:suppressAutoHyphens/>
      <w:ind w:right="0"/>
    </w:pPr>
    <w:rPr>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20560">
      <w:bodyDiv w:val="1"/>
      <w:marLeft w:val="0"/>
      <w:marRight w:val="0"/>
      <w:marTop w:val="0"/>
      <w:marBottom w:val="0"/>
      <w:divBdr>
        <w:top w:val="none" w:sz="0" w:space="0" w:color="auto"/>
        <w:left w:val="none" w:sz="0" w:space="0" w:color="auto"/>
        <w:bottom w:val="none" w:sz="0" w:space="0" w:color="auto"/>
        <w:right w:val="none" w:sz="0" w:space="0" w:color="auto"/>
      </w:divBdr>
      <w:divsChild>
        <w:div w:id="488248045">
          <w:marLeft w:val="547"/>
          <w:marRight w:val="0"/>
          <w:marTop w:val="106"/>
          <w:marBottom w:val="0"/>
          <w:divBdr>
            <w:top w:val="none" w:sz="0" w:space="0" w:color="auto"/>
            <w:left w:val="none" w:sz="0" w:space="0" w:color="auto"/>
            <w:bottom w:val="none" w:sz="0" w:space="0" w:color="auto"/>
            <w:right w:val="none" w:sz="0" w:space="0" w:color="auto"/>
          </w:divBdr>
        </w:div>
        <w:div w:id="613513976">
          <w:marLeft w:val="547"/>
          <w:marRight w:val="0"/>
          <w:marTop w:val="106"/>
          <w:marBottom w:val="0"/>
          <w:divBdr>
            <w:top w:val="none" w:sz="0" w:space="0" w:color="auto"/>
            <w:left w:val="none" w:sz="0" w:space="0" w:color="auto"/>
            <w:bottom w:val="none" w:sz="0" w:space="0" w:color="auto"/>
            <w:right w:val="none" w:sz="0" w:space="0" w:color="auto"/>
          </w:divBdr>
        </w:div>
        <w:div w:id="1431581500">
          <w:marLeft w:val="547"/>
          <w:marRight w:val="0"/>
          <w:marTop w:val="106"/>
          <w:marBottom w:val="0"/>
          <w:divBdr>
            <w:top w:val="none" w:sz="0" w:space="0" w:color="auto"/>
            <w:left w:val="none" w:sz="0" w:space="0" w:color="auto"/>
            <w:bottom w:val="none" w:sz="0" w:space="0" w:color="auto"/>
            <w:right w:val="none" w:sz="0" w:space="0" w:color="auto"/>
          </w:divBdr>
        </w:div>
        <w:div w:id="1542595324">
          <w:marLeft w:val="547"/>
          <w:marRight w:val="0"/>
          <w:marTop w:val="106"/>
          <w:marBottom w:val="0"/>
          <w:divBdr>
            <w:top w:val="none" w:sz="0" w:space="0" w:color="auto"/>
            <w:left w:val="none" w:sz="0" w:space="0" w:color="auto"/>
            <w:bottom w:val="none" w:sz="0" w:space="0" w:color="auto"/>
            <w:right w:val="none" w:sz="0" w:space="0" w:color="auto"/>
          </w:divBdr>
        </w:div>
        <w:div w:id="1950812712">
          <w:marLeft w:val="547"/>
          <w:marRight w:val="0"/>
          <w:marTop w:val="106"/>
          <w:marBottom w:val="0"/>
          <w:divBdr>
            <w:top w:val="none" w:sz="0" w:space="0" w:color="auto"/>
            <w:left w:val="none" w:sz="0" w:space="0" w:color="auto"/>
            <w:bottom w:val="none" w:sz="0" w:space="0" w:color="auto"/>
            <w:right w:val="none" w:sz="0" w:space="0" w:color="auto"/>
          </w:divBdr>
        </w:div>
      </w:divsChild>
    </w:div>
    <w:div w:id="596014764">
      <w:bodyDiv w:val="1"/>
      <w:marLeft w:val="0"/>
      <w:marRight w:val="0"/>
      <w:marTop w:val="0"/>
      <w:marBottom w:val="0"/>
      <w:divBdr>
        <w:top w:val="none" w:sz="0" w:space="0" w:color="auto"/>
        <w:left w:val="none" w:sz="0" w:space="0" w:color="auto"/>
        <w:bottom w:val="none" w:sz="0" w:space="0" w:color="auto"/>
        <w:right w:val="none" w:sz="0" w:space="0" w:color="auto"/>
      </w:divBdr>
    </w:div>
    <w:div w:id="1832137453">
      <w:bodyDiv w:val="1"/>
      <w:marLeft w:val="0"/>
      <w:marRight w:val="0"/>
      <w:marTop w:val="0"/>
      <w:marBottom w:val="0"/>
      <w:divBdr>
        <w:top w:val="none" w:sz="0" w:space="0" w:color="auto"/>
        <w:left w:val="none" w:sz="0" w:space="0" w:color="auto"/>
        <w:bottom w:val="none" w:sz="0" w:space="0" w:color="auto"/>
        <w:right w:val="none" w:sz="0" w:space="0" w:color="auto"/>
      </w:divBdr>
      <w:divsChild>
        <w:div w:id="1872767549">
          <w:marLeft w:val="547"/>
          <w:marRight w:val="0"/>
          <w:marTop w:val="106"/>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Desktop\2010.06%20-%20WK\S1\Vorlagen%20Inf%20Bat%2056\Vorlage%20Befehl%20-%20Inf%20Bat%2056.dot"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Vorlage Befehl - Inf Bat 56.dot</Template>
  <TotalTime>0</TotalTime>
  <Pages>3</Pages>
  <Words>462</Words>
  <Characters>2912</Characters>
  <Application>Microsoft Office Word</Application>
  <DocSecurity>0</DocSecurity>
  <Lines>24</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Befehl</vt:lpstr>
      <vt:lpstr>Befehl</vt:lpstr>
    </vt:vector>
  </TitlesOfParts>
  <Company>Schweizer Armee</Company>
  <LinksUpToDate>false</LinksUpToDate>
  <CharactersWithSpaces>3368</CharactersWithSpaces>
  <SharedDoc>false</SharedDoc>
  <HLinks>
    <vt:vector size="174" baseType="variant">
      <vt:variant>
        <vt:i4>1441805</vt:i4>
      </vt:variant>
      <vt:variant>
        <vt:i4>158</vt:i4>
      </vt:variant>
      <vt:variant>
        <vt:i4>0</vt:i4>
      </vt:variant>
      <vt:variant>
        <vt:i4>5</vt:i4>
      </vt:variant>
      <vt:variant>
        <vt:lpwstr/>
      </vt:variant>
      <vt:variant>
        <vt:lpwstr>_Toc342386400</vt:lpwstr>
      </vt:variant>
      <vt:variant>
        <vt:i4>2031619</vt:i4>
      </vt:variant>
      <vt:variant>
        <vt:i4>152</vt:i4>
      </vt:variant>
      <vt:variant>
        <vt:i4>0</vt:i4>
      </vt:variant>
      <vt:variant>
        <vt:i4>5</vt:i4>
      </vt:variant>
      <vt:variant>
        <vt:lpwstr/>
      </vt:variant>
      <vt:variant>
        <vt:lpwstr>_Toc342386399</vt:lpwstr>
      </vt:variant>
      <vt:variant>
        <vt:i4>2031618</vt:i4>
      </vt:variant>
      <vt:variant>
        <vt:i4>146</vt:i4>
      </vt:variant>
      <vt:variant>
        <vt:i4>0</vt:i4>
      </vt:variant>
      <vt:variant>
        <vt:i4>5</vt:i4>
      </vt:variant>
      <vt:variant>
        <vt:lpwstr/>
      </vt:variant>
      <vt:variant>
        <vt:lpwstr>_Toc342386398</vt:lpwstr>
      </vt:variant>
      <vt:variant>
        <vt:i4>2031629</vt:i4>
      </vt:variant>
      <vt:variant>
        <vt:i4>140</vt:i4>
      </vt:variant>
      <vt:variant>
        <vt:i4>0</vt:i4>
      </vt:variant>
      <vt:variant>
        <vt:i4>5</vt:i4>
      </vt:variant>
      <vt:variant>
        <vt:lpwstr/>
      </vt:variant>
      <vt:variant>
        <vt:lpwstr>_Toc342386397</vt:lpwstr>
      </vt:variant>
      <vt:variant>
        <vt:i4>2031628</vt:i4>
      </vt:variant>
      <vt:variant>
        <vt:i4>134</vt:i4>
      </vt:variant>
      <vt:variant>
        <vt:i4>0</vt:i4>
      </vt:variant>
      <vt:variant>
        <vt:i4>5</vt:i4>
      </vt:variant>
      <vt:variant>
        <vt:lpwstr/>
      </vt:variant>
      <vt:variant>
        <vt:lpwstr>_Toc342386396</vt:lpwstr>
      </vt:variant>
      <vt:variant>
        <vt:i4>2031631</vt:i4>
      </vt:variant>
      <vt:variant>
        <vt:i4>128</vt:i4>
      </vt:variant>
      <vt:variant>
        <vt:i4>0</vt:i4>
      </vt:variant>
      <vt:variant>
        <vt:i4>5</vt:i4>
      </vt:variant>
      <vt:variant>
        <vt:lpwstr/>
      </vt:variant>
      <vt:variant>
        <vt:lpwstr>_Toc342386395</vt:lpwstr>
      </vt:variant>
      <vt:variant>
        <vt:i4>2031630</vt:i4>
      </vt:variant>
      <vt:variant>
        <vt:i4>122</vt:i4>
      </vt:variant>
      <vt:variant>
        <vt:i4>0</vt:i4>
      </vt:variant>
      <vt:variant>
        <vt:i4>5</vt:i4>
      </vt:variant>
      <vt:variant>
        <vt:lpwstr/>
      </vt:variant>
      <vt:variant>
        <vt:lpwstr>_Toc342386394</vt:lpwstr>
      </vt:variant>
      <vt:variant>
        <vt:i4>2031625</vt:i4>
      </vt:variant>
      <vt:variant>
        <vt:i4>116</vt:i4>
      </vt:variant>
      <vt:variant>
        <vt:i4>0</vt:i4>
      </vt:variant>
      <vt:variant>
        <vt:i4>5</vt:i4>
      </vt:variant>
      <vt:variant>
        <vt:lpwstr/>
      </vt:variant>
      <vt:variant>
        <vt:lpwstr>_Toc342386393</vt:lpwstr>
      </vt:variant>
      <vt:variant>
        <vt:i4>2031624</vt:i4>
      </vt:variant>
      <vt:variant>
        <vt:i4>110</vt:i4>
      </vt:variant>
      <vt:variant>
        <vt:i4>0</vt:i4>
      </vt:variant>
      <vt:variant>
        <vt:i4>5</vt:i4>
      </vt:variant>
      <vt:variant>
        <vt:lpwstr/>
      </vt:variant>
      <vt:variant>
        <vt:lpwstr>_Toc342386392</vt:lpwstr>
      </vt:variant>
      <vt:variant>
        <vt:i4>2031627</vt:i4>
      </vt:variant>
      <vt:variant>
        <vt:i4>104</vt:i4>
      </vt:variant>
      <vt:variant>
        <vt:i4>0</vt:i4>
      </vt:variant>
      <vt:variant>
        <vt:i4>5</vt:i4>
      </vt:variant>
      <vt:variant>
        <vt:lpwstr/>
      </vt:variant>
      <vt:variant>
        <vt:lpwstr>_Toc342386391</vt:lpwstr>
      </vt:variant>
      <vt:variant>
        <vt:i4>2031626</vt:i4>
      </vt:variant>
      <vt:variant>
        <vt:i4>98</vt:i4>
      </vt:variant>
      <vt:variant>
        <vt:i4>0</vt:i4>
      </vt:variant>
      <vt:variant>
        <vt:i4>5</vt:i4>
      </vt:variant>
      <vt:variant>
        <vt:lpwstr/>
      </vt:variant>
      <vt:variant>
        <vt:lpwstr>_Toc342386390</vt:lpwstr>
      </vt:variant>
      <vt:variant>
        <vt:i4>1966083</vt:i4>
      </vt:variant>
      <vt:variant>
        <vt:i4>92</vt:i4>
      </vt:variant>
      <vt:variant>
        <vt:i4>0</vt:i4>
      </vt:variant>
      <vt:variant>
        <vt:i4>5</vt:i4>
      </vt:variant>
      <vt:variant>
        <vt:lpwstr/>
      </vt:variant>
      <vt:variant>
        <vt:lpwstr>_Toc342386389</vt:lpwstr>
      </vt:variant>
      <vt:variant>
        <vt:i4>1966082</vt:i4>
      </vt:variant>
      <vt:variant>
        <vt:i4>86</vt:i4>
      </vt:variant>
      <vt:variant>
        <vt:i4>0</vt:i4>
      </vt:variant>
      <vt:variant>
        <vt:i4>5</vt:i4>
      </vt:variant>
      <vt:variant>
        <vt:lpwstr/>
      </vt:variant>
      <vt:variant>
        <vt:lpwstr>_Toc342386388</vt:lpwstr>
      </vt:variant>
      <vt:variant>
        <vt:i4>1966093</vt:i4>
      </vt:variant>
      <vt:variant>
        <vt:i4>80</vt:i4>
      </vt:variant>
      <vt:variant>
        <vt:i4>0</vt:i4>
      </vt:variant>
      <vt:variant>
        <vt:i4>5</vt:i4>
      </vt:variant>
      <vt:variant>
        <vt:lpwstr/>
      </vt:variant>
      <vt:variant>
        <vt:lpwstr>_Toc342386387</vt:lpwstr>
      </vt:variant>
      <vt:variant>
        <vt:i4>1966092</vt:i4>
      </vt:variant>
      <vt:variant>
        <vt:i4>74</vt:i4>
      </vt:variant>
      <vt:variant>
        <vt:i4>0</vt:i4>
      </vt:variant>
      <vt:variant>
        <vt:i4>5</vt:i4>
      </vt:variant>
      <vt:variant>
        <vt:lpwstr/>
      </vt:variant>
      <vt:variant>
        <vt:lpwstr>_Toc342386386</vt:lpwstr>
      </vt:variant>
      <vt:variant>
        <vt:i4>1966094</vt:i4>
      </vt:variant>
      <vt:variant>
        <vt:i4>68</vt:i4>
      </vt:variant>
      <vt:variant>
        <vt:i4>0</vt:i4>
      </vt:variant>
      <vt:variant>
        <vt:i4>5</vt:i4>
      </vt:variant>
      <vt:variant>
        <vt:lpwstr/>
      </vt:variant>
      <vt:variant>
        <vt:lpwstr>_Toc342386384</vt:lpwstr>
      </vt:variant>
      <vt:variant>
        <vt:i4>1966089</vt:i4>
      </vt:variant>
      <vt:variant>
        <vt:i4>62</vt:i4>
      </vt:variant>
      <vt:variant>
        <vt:i4>0</vt:i4>
      </vt:variant>
      <vt:variant>
        <vt:i4>5</vt:i4>
      </vt:variant>
      <vt:variant>
        <vt:lpwstr/>
      </vt:variant>
      <vt:variant>
        <vt:lpwstr>_Toc342386383</vt:lpwstr>
      </vt:variant>
      <vt:variant>
        <vt:i4>1966091</vt:i4>
      </vt:variant>
      <vt:variant>
        <vt:i4>56</vt:i4>
      </vt:variant>
      <vt:variant>
        <vt:i4>0</vt:i4>
      </vt:variant>
      <vt:variant>
        <vt:i4>5</vt:i4>
      </vt:variant>
      <vt:variant>
        <vt:lpwstr/>
      </vt:variant>
      <vt:variant>
        <vt:lpwstr>_Toc342386381</vt:lpwstr>
      </vt:variant>
      <vt:variant>
        <vt:i4>1966090</vt:i4>
      </vt:variant>
      <vt:variant>
        <vt:i4>50</vt:i4>
      </vt:variant>
      <vt:variant>
        <vt:i4>0</vt:i4>
      </vt:variant>
      <vt:variant>
        <vt:i4>5</vt:i4>
      </vt:variant>
      <vt:variant>
        <vt:lpwstr/>
      </vt:variant>
      <vt:variant>
        <vt:lpwstr>_Toc342386380</vt:lpwstr>
      </vt:variant>
      <vt:variant>
        <vt:i4>1114115</vt:i4>
      </vt:variant>
      <vt:variant>
        <vt:i4>44</vt:i4>
      </vt:variant>
      <vt:variant>
        <vt:i4>0</vt:i4>
      </vt:variant>
      <vt:variant>
        <vt:i4>5</vt:i4>
      </vt:variant>
      <vt:variant>
        <vt:lpwstr/>
      </vt:variant>
      <vt:variant>
        <vt:lpwstr>_Toc342386379</vt:lpwstr>
      </vt:variant>
      <vt:variant>
        <vt:i4>1114114</vt:i4>
      </vt:variant>
      <vt:variant>
        <vt:i4>38</vt:i4>
      </vt:variant>
      <vt:variant>
        <vt:i4>0</vt:i4>
      </vt:variant>
      <vt:variant>
        <vt:i4>5</vt:i4>
      </vt:variant>
      <vt:variant>
        <vt:lpwstr/>
      </vt:variant>
      <vt:variant>
        <vt:lpwstr>_Toc342386378</vt:lpwstr>
      </vt:variant>
      <vt:variant>
        <vt:i4>1114125</vt:i4>
      </vt:variant>
      <vt:variant>
        <vt:i4>32</vt:i4>
      </vt:variant>
      <vt:variant>
        <vt:i4>0</vt:i4>
      </vt:variant>
      <vt:variant>
        <vt:i4>5</vt:i4>
      </vt:variant>
      <vt:variant>
        <vt:lpwstr/>
      </vt:variant>
      <vt:variant>
        <vt:lpwstr>_Toc342386377</vt:lpwstr>
      </vt:variant>
      <vt:variant>
        <vt:i4>1114124</vt:i4>
      </vt:variant>
      <vt:variant>
        <vt:i4>26</vt:i4>
      </vt:variant>
      <vt:variant>
        <vt:i4>0</vt:i4>
      </vt:variant>
      <vt:variant>
        <vt:i4>5</vt:i4>
      </vt:variant>
      <vt:variant>
        <vt:lpwstr/>
      </vt:variant>
      <vt:variant>
        <vt:lpwstr>_Toc342386376</vt:lpwstr>
      </vt:variant>
      <vt:variant>
        <vt:i4>1114120</vt:i4>
      </vt:variant>
      <vt:variant>
        <vt:i4>20</vt:i4>
      </vt:variant>
      <vt:variant>
        <vt:i4>0</vt:i4>
      </vt:variant>
      <vt:variant>
        <vt:i4>5</vt:i4>
      </vt:variant>
      <vt:variant>
        <vt:lpwstr/>
      </vt:variant>
      <vt:variant>
        <vt:lpwstr>_Toc342386372</vt:lpwstr>
      </vt:variant>
      <vt:variant>
        <vt:i4>1114123</vt:i4>
      </vt:variant>
      <vt:variant>
        <vt:i4>14</vt:i4>
      </vt:variant>
      <vt:variant>
        <vt:i4>0</vt:i4>
      </vt:variant>
      <vt:variant>
        <vt:i4>5</vt:i4>
      </vt:variant>
      <vt:variant>
        <vt:lpwstr/>
      </vt:variant>
      <vt:variant>
        <vt:lpwstr>_Toc342386371</vt:lpwstr>
      </vt:variant>
      <vt:variant>
        <vt:i4>1114122</vt:i4>
      </vt:variant>
      <vt:variant>
        <vt:i4>8</vt:i4>
      </vt:variant>
      <vt:variant>
        <vt:i4>0</vt:i4>
      </vt:variant>
      <vt:variant>
        <vt:i4>5</vt:i4>
      </vt:variant>
      <vt:variant>
        <vt:lpwstr/>
      </vt:variant>
      <vt:variant>
        <vt:lpwstr>_Toc342386370</vt:lpwstr>
      </vt:variant>
      <vt:variant>
        <vt:i4>1048579</vt:i4>
      </vt:variant>
      <vt:variant>
        <vt:i4>2</vt:i4>
      </vt:variant>
      <vt:variant>
        <vt:i4>0</vt:i4>
      </vt:variant>
      <vt:variant>
        <vt:i4>5</vt:i4>
      </vt:variant>
      <vt:variant>
        <vt:lpwstr/>
      </vt:variant>
      <vt:variant>
        <vt:lpwstr>_Toc342386369</vt:lpwstr>
      </vt:variant>
      <vt:variant>
        <vt:i4>524387</vt:i4>
      </vt:variant>
      <vt:variant>
        <vt:i4>2122</vt:i4>
      </vt:variant>
      <vt:variant>
        <vt:i4>1025</vt:i4>
      </vt:variant>
      <vt:variant>
        <vt:i4>1</vt:i4>
      </vt:variant>
      <vt:variant>
        <vt:lpwstr>Stab-B-mittel</vt:lpwstr>
      </vt:variant>
      <vt:variant>
        <vt:lpwstr/>
      </vt:variant>
      <vt:variant>
        <vt:i4>12255303</vt:i4>
      </vt:variant>
      <vt:variant>
        <vt:i4>-1</vt:i4>
      </vt:variant>
      <vt:variant>
        <vt:i4>2049</vt:i4>
      </vt:variant>
      <vt:variant>
        <vt:i4>1</vt:i4>
      </vt:variant>
      <vt:variant>
        <vt:lpwstr>C:\Documents and Settings\U80722017\Application Data\Microsoft\Signatures\Militär-Dateien\image002.jpg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Befehl</dc:title>
  <dc:subject>Militärische Schriftstücke / Darstellungen</dc:subject>
  <dc:creator>Kistler Yanik MIL</dc:creator>
  <cp:keywords>Reglement 52.002/I</cp:keywords>
  <dc:description/>
  <cp:lastModifiedBy>Halter Andri MIL</cp:lastModifiedBy>
  <cp:revision>3</cp:revision>
  <cp:lastPrinted>2019-07-30T20:32:00Z</cp:lastPrinted>
  <dcterms:created xsi:type="dcterms:W3CDTF">2019-05-10T14:57:00Z</dcterms:created>
  <dcterms:modified xsi:type="dcterms:W3CDTF">2020-03-12T12:24:00Z</dcterms:modified>
  <cp:category>Militärische Schriftstücke</cp:category>
</cp:coreProperties>
</file>